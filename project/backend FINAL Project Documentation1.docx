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214731">
      <w:pPr>
        <w:widowControl/>
        <w:jc w:val="center"/>
      </w:pPr>
      <w:r>
        <w:rPr>
          <w:rFonts w:eastAsia="SimSun"/>
          <w:color w:val="002060"/>
          <w:sz w:val="40"/>
          <w:szCs w:val="40"/>
          <w:lang w:eastAsia="zh-CN" w:bidi="ar"/>
        </w:rPr>
        <w:t>“Women Safety App with SOS, Location Tracking and Smart</w:t>
      </w:r>
    </w:p>
    <w:p w14:paraId="7F0C9C68">
      <w:pPr>
        <w:widowControl/>
        <w:jc w:val="center"/>
      </w:pPr>
      <w:r>
        <w:rPr>
          <w:rFonts w:eastAsia="SimSun"/>
          <w:color w:val="002060"/>
          <w:sz w:val="40"/>
          <w:szCs w:val="40"/>
          <w:lang w:eastAsia="zh-CN" w:bidi="ar"/>
        </w:rPr>
        <w:t>Safety Features”</w:t>
      </w:r>
    </w:p>
    <w:p w14:paraId="3529BE89">
      <w:pPr>
        <w:spacing w:before="185"/>
        <w:ind w:left="7" w:right="3"/>
        <w:jc w:val="center"/>
        <w:rPr>
          <w:sz w:val="24"/>
        </w:rPr>
      </w:pPr>
      <w:r>
        <w:rPr>
          <w:sz w:val="24"/>
        </w:rPr>
        <w:t>A</w:t>
      </w:r>
      <w:r>
        <w:rPr>
          <w:spacing w:val="-3"/>
          <w:sz w:val="24"/>
        </w:rPr>
        <w:t xml:space="preserve"> </w:t>
      </w:r>
      <w:r>
        <w:rPr>
          <w:sz w:val="24"/>
        </w:rPr>
        <w:t>Project</w:t>
      </w:r>
      <w:r>
        <w:rPr>
          <w:spacing w:val="-1"/>
          <w:sz w:val="24"/>
        </w:rPr>
        <w:t xml:space="preserve"> </w:t>
      </w:r>
      <w:r>
        <w:rPr>
          <w:sz w:val="24"/>
        </w:rPr>
        <w:t>Report</w:t>
      </w:r>
      <w:r>
        <w:rPr>
          <w:spacing w:val="-4"/>
          <w:sz w:val="24"/>
        </w:rPr>
        <w:t xml:space="preserve"> </w:t>
      </w:r>
      <w:r>
        <w:rPr>
          <w:sz w:val="24"/>
        </w:rPr>
        <w:t>Submitted</w:t>
      </w:r>
      <w:r>
        <w:rPr>
          <w:spacing w:val="-1"/>
          <w:sz w:val="24"/>
        </w:rPr>
        <w:t xml:space="preserve"> </w:t>
      </w:r>
      <w:r>
        <w:rPr>
          <w:sz w:val="24"/>
        </w:rPr>
        <w:t>in</w:t>
      </w:r>
      <w:r>
        <w:rPr>
          <w:spacing w:val="-1"/>
          <w:sz w:val="24"/>
        </w:rPr>
        <w:t xml:space="preserve"> </w:t>
      </w:r>
      <w:r>
        <w:rPr>
          <w:sz w:val="24"/>
        </w:rPr>
        <w:t>the</w:t>
      </w:r>
      <w:r>
        <w:rPr>
          <w:spacing w:val="-6"/>
          <w:sz w:val="24"/>
        </w:rPr>
        <w:t xml:space="preserve"> </w:t>
      </w:r>
      <w:r>
        <w:rPr>
          <w:sz w:val="24"/>
        </w:rPr>
        <w:t>partial</w:t>
      </w:r>
      <w:r>
        <w:rPr>
          <w:spacing w:val="-1"/>
          <w:sz w:val="24"/>
        </w:rPr>
        <w:t xml:space="preserve"> </w:t>
      </w:r>
      <w:r>
        <w:rPr>
          <w:sz w:val="24"/>
        </w:rPr>
        <w:t>fulfillment</w:t>
      </w:r>
      <w:r>
        <w:rPr>
          <w:spacing w:val="-3"/>
          <w:sz w:val="24"/>
        </w:rPr>
        <w:t xml:space="preserve"> </w:t>
      </w:r>
      <w:r>
        <w:rPr>
          <w:sz w:val="24"/>
        </w:rPr>
        <w:t>of</w:t>
      </w:r>
      <w:r>
        <w:rPr>
          <w:spacing w:val="-3"/>
          <w:sz w:val="24"/>
        </w:rPr>
        <w:t xml:space="preserve"> </w:t>
      </w:r>
      <w:r>
        <w:rPr>
          <w:sz w:val="24"/>
        </w:rPr>
        <w:t>the requirements</w:t>
      </w:r>
      <w:r>
        <w:rPr>
          <w:spacing w:val="-4"/>
          <w:sz w:val="24"/>
        </w:rPr>
        <w:t xml:space="preserve"> </w:t>
      </w:r>
      <w:r>
        <w:rPr>
          <w:sz w:val="24"/>
        </w:rPr>
        <w:t>for</w:t>
      </w:r>
      <w:r>
        <w:rPr>
          <w:spacing w:val="-3"/>
          <w:sz w:val="24"/>
        </w:rPr>
        <w:t xml:space="preserve"> </w:t>
      </w:r>
      <w:r>
        <w:rPr>
          <w:sz w:val="24"/>
        </w:rPr>
        <w:t>the</w:t>
      </w:r>
      <w:r>
        <w:rPr>
          <w:spacing w:val="-2"/>
          <w:sz w:val="24"/>
        </w:rPr>
        <w:t xml:space="preserve"> </w:t>
      </w:r>
      <w:r>
        <w:rPr>
          <w:sz w:val="24"/>
        </w:rPr>
        <w:t>award</w:t>
      </w:r>
      <w:r>
        <w:rPr>
          <w:spacing w:val="-1"/>
          <w:sz w:val="24"/>
        </w:rPr>
        <w:t xml:space="preserve"> </w:t>
      </w:r>
      <w:r>
        <w:rPr>
          <w:sz w:val="24"/>
        </w:rPr>
        <w:t>of</w:t>
      </w:r>
      <w:r>
        <w:rPr>
          <w:spacing w:val="-6"/>
          <w:sz w:val="24"/>
        </w:rPr>
        <w:t xml:space="preserve"> </w:t>
      </w:r>
      <w:r>
        <w:rPr>
          <w:sz w:val="24"/>
        </w:rPr>
        <w:t>the</w:t>
      </w:r>
      <w:r>
        <w:rPr>
          <w:spacing w:val="-2"/>
          <w:sz w:val="24"/>
        </w:rPr>
        <w:t xml:space="preserve"> </w:t>
      </w:r>
      <w:r>
        <w:rPr>
          <w:sz w:val="24"/>
        </w:rPr>
        <w:t xml:space="preserve">degree </w:t>
      </w:r>
      <w:r>
        <w:rPr>
          <w:spacing w:val="-5"/>
          <w:sz w:val="24"/>
        </w:rPr>
        <w:t>of</w:t>
      </w:r>
    </w:p>
    <w:p w14:paraId="343F83CE">
      <w:pPr>
        <w:pStyle w:val="7"/>
        <w:spacing w:before="179"/>
        <w:rPr>
          <w:sz w:val="24"/>
        </w:rPr>
      </w:pPr>
    </w:p>
    <w:p w14:paraId="555D2155">
      <w:pPr>
        <w:pStyle w:val="14"/>
      </w:pPr>
      <w:r>
        <w:rPr>
          <w:color w:val="C00000"/>
        </w:rPr>
        <w:t>BACHELOR</w:t>
      </w:r>
      <w:r>
        <w:rPr>
          <w:color w:val="C00000"/>
          <w:spacing w:val="-12"/>
        </w:rPr>
        <w:t xml:space="preserve"> </w:t>
      </w:r>
      <w:r>
        <w:rPr>
          <w:color w:val="C00000"/>
        </w:rPr>
        <w:t>OF</w:t>
      </w:r>
      <w:r>
        <w:rPr>
          <w:color w:val="C00000"/>
          <w:spacing w:val="-9"/>
        </w:rPr>
        <w:t xml:space="preserve"> </w:t>
      </w:r>
      <w:r>
        <w:rPr>
          <w:color w:val="C00000"/>
          <w:spacing w:val="-2"/>
        </w:rPr>
        <w:t>TECHNOLOGY</w:t>
      </w:r>
    </w:p>
    <w:p w14:paraId="15C7A045">
      <w:pPr>
        <w:spacing w:before="190"/>
        <w:ind w:right="238"/>
        <w:jc w:val="center"/>
        <w:rPr>
          <w:b/>
          <w:sz w:val="28"/>
        </w:rPr>
      </w:pPr>
      <w:r>
        <w:rPr>
          <w:b/>
          <w:spacing w:val="-5"/>
          <w:sz w:val="28"/>
        </w:rPr>
        <w:t>In</w:t>
      </w:r>
    </w:p>
    <w:p w14:paraId="0D2DA05D">
      <w:pPr>
        <w:pStyle w:val="2"/>
        <w:spacing w:before="241"/>
        <w:ind w:left="127"/>
      </w:pPr>
      <w:r>
        <w:rPr>
          <w:color w:val="001F5F"/>
        </w:rPr>
        <w:t>DEPARTMENT</w:t>
      </w:r>
      <w:r>
        <w:rPr>
          <w:color w:val="001F5F"/>
          <w:spacing w:val="-17"/>
        </w:rPr>
        <w:t xml:space="preserve"> </w:t>
      </w:r>
      <w:r>
        <w:rPr>
          <w:color w:val="001F5F"/>
        </w:rPr>
        <w:t>OF</w:t>
      </w:r>
      <w:r>
        <w:rPr>
          <w:color w:val="001F5F"/>
          <w:spacing w:val="-12"/>
        </w:rPr>
        <w:t xml:space="preserve"> </w:t>
      </w:r>
      <w:r>
        <w:rPr>
          <w:color w:val="001F5F"/>
        </w:rPr>
        <w:t>COMPUTER</w:t>
      </w:r>
      <w:r>
        <w:rPr>
          <w:color w:val="001F5F"/>
          <w:spacing w:val="-11"/>
        </w:rPr>
        <w:t xml:space="preserve"> </w:t>
      </w:r>
      <w:r>
        <w:rPr>
          <w:color w:val="001F5F"/>
        </w:rPr>
        <w:t>SCIENCE</w:t>
      </w:r>
      <w:r>
        <w:rPr>
          <w:color w:val="001F5F"/>
          <w:spacing w:val="-10"/>
        </w:rPr>
        <w:t xml:space="preserve"> </w:t>
      </w:r>
      <w:r>
        <w:rPr>
          <w:color w:val="001F5F"/>
          <w:spacing w:val="-2"/>
        </w:rPr>
        <w:t>ENGINNERING</w:t>
      </w:r>
    </w:p>
    <w:p w14:paraId="54ECA32C">
      <w:pPr>
        <w:spacing w:before="247"/>
        <w:ind w:right="168"/>
        <w:jc w:val="center"/>
        <w:rPr>
          <w:b/>
          <w:sz w:val="24"/>
        </w:rPr>
      </w:pPr>
      <w:r>
        <w:rPr>
          <w:b/>
          <w:spacing w:val="-10"/>
          <w:sz w:val="24"/>
        </w:rPr>
        <w:t>&amp;</w:t>
      </w:r>
    </w:p>
    <w:p w14:paraId="5042D34F">
      <w:pPr>
        <w:spacing w:before="247"/>
        <w:ind w:left="286" w:right="18"/>
        <w:jc w:val="center"/>
        <w:rPr>
          <w:b/>
        </w:rPr>
      </w:pPr>
      <w:r>
        <w:rPr>
          <w:b/>
          <w:color w:val="001F5F"/>
          <w:spacing w:val="-2"/>
        </w:rPr>
        <w:t>DEPARTMENT</w:t>
      </w:r>
      <w:r>
        <w:rPr>
          <w:b/>
          <w:color w:val="001F5F"/>
          <w:spacing w:val="-5"/>
        </w:rPr>
        <w:t xml:space="preserve"> </w:t>
      </w:r>
      <w:r>
        <w:rPr>
          <w:b/>
          <w:color w:val="001F5F"/>
          <w:spacing w:val="-2"/>
        </w:rPr>
        <w:t>OF</w:t>
      </w:r>
      <w:r>
        <w:rPr>
          <w:b/>
          <w:color w:val="001F5F"/>
          <w:spacing w:val="-6"/>
        </w:rPr>
        <w:t xml:space="preserve"> </w:t>
      </w:r>
      <w:r>
        <w:rPr>
          <w:b/>
          <w:color w:val="001F5F"/>
          <w:spacing w:val="-2"/>
        </w:rPr>
        <w:t>COMPUTER</w:t>
      </w:r>
      <w:r>
        <w:rPr>
          <w:b/>
          <w:color w:val="001F5F"/>
          <w:spacing w:val="-4"/>
        </w:rPr>
        <w:t xml:space="preserve"> </w:t>
      </w:r>
      <w:r>
        <w:rPr>
          <w:b/>
          <w:color w:val="001F5F"/>
          <w:spacing w:val="-2"/>
        </w:rPr>
        <w:t>SCIENCE</w:t>
      </w:r>
      <w:r>
        <w:rPr>
          <w:b/>
          <w:color w:val="001F5F"/>
          <w:spacing w:val="-3"/>
        </w:rPr>
        <w:t xml:space="preserve"> </w:t>
      </w:r>
      <w:r>
        <w:rPr>
          <w:b/>
          <w:color w:val="001F5F"/>
          <w:spacing w:val="-2"/>
        </w:rPr>
        <w:t>AND</w:t>
      </w:r>
      <w:r>
        <w:rPr>
          <w:b/>
          <w:color w:val="001F5F"/>
        </w:rPr>
        <w:t xml:space="preserve"> </w:t>
      </w:r>
      <w:r>
        <w:rPr>
          <w:b/>
          <w:color w:val="001F5F"/>
          <w:spacing w:val="-2"/>
        </w:rPr>
        <w:t>INFORMATION</w:t>
      </w:r>
      <w:r>
        <w:rPr>
          <w:b/>
          <w:color w:val="001F5F"/>
          <w:spacing w:val="5"/>
        </w:rPr>
        <w:t xml:space="preserve"> </w:t>
      </w:r>
      <w:r>
        <w:rPr>
          <w:b/>
          <w:color w:val="001F5F"/>
          <w:spacing w:val="-2"/>
        </w:rPr>
        <w:t>TECHNOLOGY</w:t>
      </w:r>
    </w:p>
    <w:p w14:paraId="082856E3">
      <w:pPr>
        <w:spacing w:before="237"/>
        <w:ind w:right="210"/>
        <w:jc w:val="center"/>
        <w:rPr>
          <w:b/>
          <w:sz w:val="24"/>
        </w:rPr>
      </w:pPr>
      <w:r>
        <w:rPr>
          <w:b/>
          <w:spacing w:val="-5"/>
          <w:sz w:val="24"/>
        </w:rPr>
        <w:t>By</w:t>
      </w:r>
    </w:p>
    <w:p w14:paraId="541A1F3B">
      <w:pPr>
        <w:pStyle w:val="7"/>
        <w:spacing w:before="120"/>
        <w:jc w:val="center"/>
        <w:rPr>
          <w:b/>
          <w:color w:val="FF0000"/>
          <w:sz w:val="24"/>
        </w:rPr>
      </w:pPr>
    </w:p>
    <w:p w14:paraId="3BF56E4A">
      <w:pPr>
        <w:pStyle w:val="7"/>
        <w:jc w:val="center"/>
        <w:rPr>
          <w:b/>
          <w:color w:val="FF0000"/>
          <w:sz w:val="22"/>
        </w:rPr>
      </w:pPr>
      <w:r>
        <w:rPr>
          <w:b/>
          <w:color w:val="FF0000"/>
          <w:sz w:val="22"/>
          <w:lang w:eastAsia="zh-CN"/>
        </w:rPr>
        <w:t>JOSHI RUSHITHA KASTURI-2520030204</w:t>
      </w:r>
    </w:p>
    <w:p w14:paraId="034E3F60">
      <w:pPr>
        <w:pStyle w:val="7"/>
        <w:jc w:val="center"/>
        <w:rPr>
          <w:b/>
          <w:color w:val="FF0000"/>
          <w:sz w:val="22"/>
        </w:rPr>
      </w:pPr>
      <w:r>
        <w:rPr>
          <w:b/>
          <w:color w:val="FF0000"/>
          <w:sz w:val="22"/>
          <w:lang w:eastAsia="zh-CN"/>
        </w:rPr>
        <w:t>ALAHARI VENKATA SAI THAPASWI-2520030223</w:t>
      </w:r>
    </w:p>
    <w:p w14:paraId="7E21CAB2">
      <w:pPr>
        <w:pStyle w:val="7"/>
        <w:jc w:val="center"/>
        <w:rPr>
          <w:b/>
          <w:color w:val="FF0000"/>
          <w:sz w:val="22"/>
        </w:rPr>
      </w:pPr>
      <w:r>
        <w:rPr>
          <w:b/>
          <w:color w:val="FF0000"/>
          <w:sz w:val="22"/>
          <w:lang w:eastAsia="zh-CN"/>
        </w:rPr>
        <w:t>SAI KIRAN ABBURI-2520030125</w:t>
      </w:r>
    </w:p>
    <w:p w14:paraId="799DFF4A">
      <w:pPr>
        <w:pStyle w:val="7"/>
        <w:jc w:val="center"/>
        <w:rPr>
          <w:b/>
          <w:sz w:val="22"/>
        </w:rPr>
      </w:pPr>
    </w:p>
    <w:p w14:paraId="75D662DC">
      <w:pPr>
        <w:pStyle w:val="7"/>
        <w:rPr>
          <w:b/>
          <w:sz w:val="22"/>
        </w:rPr>
      </w:pPr>
    </w:p>
    <w:p w14:paraId="1211C0C4">
      <w:pPr>
        <w:pStyle w:val="7"/>
        <w:spacing w:before="210"/>
        <w:rPr>
          <w:b/>
          <w:sz w:val="22"/>
        </w:rPr>
      </w:pPr>
    </w:p>
    <w:p w14:paraId="3498DACB">
      <w:pPr>
        <w:ind w:left="286" w:right="13"/>
        <w:jc w:val="center"/>
        <w:rPr>
          <w:sz w:val="24"/>
        </w:rPr>
      </w:pPr>
      <w:r>
        <w:rPr>
          <w:sz w:val="24"/>
        </w:rPr>
        <w:t>Under</w:t>
      </w:r>
      <w:r>
        <w:rPr>
          <w:spacing w:val="-9"/>
          <w:sz w:val="24"/>
        </w:rPr>
        <w:t xml:space="preserve"> </w:t>
      </w:r>
      <w:r>
        <w:rPr>
          <w:sz w:val="24"/>
        </w:rPr>
        <w:t>the</w:t>
      </w:r>
      <w:r>
        <w:rPr>
          <w:spacing w:val="-6"/>
          <w:sz w:val="24"/>
        </w:rPr>
        <w:t xml:space="preserve"> </w:t>
      </w:r>
      <w:r>
        <w:rPr>
          <w:sz w:val="24"/>
        </w:rPr>
        <w:t>Esteemed Guidance</w:t>
      </w:r>
      <w:r>
        <w:rPr>
          <w:spacing w:val="-3"/>
          <w:sz w:val="24"/>
        </w:rPr>
        <w:t xml:space="preserve"> </w:t>
      </w:r>
      <w:r>
        <w:rPr>
          <w:spacing w:val="-5"/>
          <w:sz w:val="24"/>
        </w:rPr>
        <w:t>of</w:t>
      </w:r>
    </w:p>
    <w:p w14:paraId="2E2019ED">
      <w:pPr>
        <w:pStyle w:val="7"/>
        <w:spacing w:before="178"/>
        <w:rPr>
          <w:sz w:val="24"/>
        </w:rPr>
      </w:pPr>
    </w:p>
    <w:p w14:paraId="5CC376FB">
      <w:pPr>
        <w:spacing w:line="254" w:lineRule="auto"/>
        <w:ind w:left="3148" w:right="3141"/>
        <w:jc w:val="center"/>
        <w:rPr>
          <w:b/>
          <w:sz w:val="24"/>
        </w:rPr>
      </w:pPr>
      <w:r>
        <w:rPr>
          <w:b/>
          <w:color w:val="C00000"/>
          <w:spacing w:val="-2"/>
          <w:sz w:val="24"/>
        </w:rPr>
        <w:t>Dr</w:t>
      </w:r>
      <w:r>
        <w:rPr>
          <w:b/>
          <w:color w:val="C00000"/>
          <w:spacing w:val="-13"/>
          <w:sz w:val="24"/>
        </w:rPr>
        <w:t xml:space="preserve"> </w:t>
      </w:r>
      <w:r>
        <w:rPr>
          <w:b/>
          <w:color w:val="C00000"/>
          <w:spacing w:val="-2"/>
          <w:sz w:val="24"/>
        </w:rPr>
        <w:t>Yerragudipadu</w:t>
      </w:r>
      <w:r>
        <w:rPr>
          <w:b/>
          <w:color w:val="C00000"/>
          <w:spacing w:val="-13"/>
          <w:sz w:val="24"/>
        </w:rPr>
        <w:t xml:space="preserve"> </w:t>
      </w:r>
      <w:r>
        <w:rPr>
          <w:b/>
          <w:color w:val="C00000"/>
          <w:spacing w:val="-2"/>
          <w:sz w:val="24"/>
        </w:rPr>
        <w:t xml:space="preserve">Subbarayudu </w:t>
      </w:r>
      <w:r>
        <w:rPr>
          <w:b/>
          <w:sz w:val="24"/>
        </w:rPr>
        <w:t>Assistant Professor</w:t>
      </w:r>
    </w:p>
    <w:p w14:paraId="30FB8B36">
      <w:pPr>
        <w:spacing w:before="4"/>
        <w:ind w:left="8" w:right="1"/>
        <w:jc w:val="center"/>
        <w:rPr>
          <w:b/>
          <w:sz w:val="28"/>
        </w:rPr>
      </w:pPr>
      <w:r>
        <w:rPr>
          <w:b/>
          <w:color w:val="001F5F"/>
          <w:spacing w:val="-2"/>
          <w:sz w:val="28"/>
        </w:rPr>
        <w:t>Department</w:t>
      </w:r>
      <w:r>
        <w:rPr>
          <w:b/>
          <w:color w:val="001F5F"/>
          <w:spacing w:val="-11"/>
          <w:sz w:val="28"/>
        </w:rPr>
        <w:t xml:space="preserve"> </w:t>
      </w:r>
      <w:r>
        <w:rPr>
          <w:b/>
          <w:color w:val="001F5F"/>
          <w:spacing w:val="-2"/>
          <w:sz w:val="28"/>
        </w:rPr>
        <w:t>of</w:t>
      </w:r>
      <w:r>
        <w:rPr>
          <w:b/>
          <w:color w:val="001F5F"/>
          <w:spacing w:val="-9"/>
          <w:sz w:val="28"/>
        </w:rPr>
        <w:t xml:space="preserve"> </w:t>
      </w:r>
      <w:r>
        <w:rPr>
          <w:b/>
          <w:color w:val="001F5F"/>
          <w:spacing w:val="-2"/>
          <w:sz w:val="28"/>
        </w:rPr>
        <w:t>Computer</w:t>
      </w:r>
      <w:r>
        <w:rPr>
          <w:b/>
          <w:color w:val="001F5F"/>
          <w:spacing w:val="-8"/>
          <w:sz w:val="28"/>
        </w:rPr>
        <w:t xml:space="preserve"> </w:t>
      </w:r>
      <w:r>
        <w:rPr>
          <w:b/>
          <w:color w:val="001F5F"/>
          <w:spacing w:val="-2"/>
          <w:sz w:val="28"/>
        </w:rPr>
        <w:t>Science</w:t>
      </w:r>
      <w:r>
        <w:rPr>
          <w:b/>
          <w:color w:val="001F5F"/>
          <w:spacing w:val="-11"/>
          <w:sz w:val="28"/>
        </w:rPr>
        <w:t xml:space="preserve"> </w:t>
      </w:r>
      <w:r>
        <w:rPr>
          <w:b/>
          <w:color w:val="001F5F"/>
          <w:spacing w:val="-2"/>
          <w:sz w:val="28"/>
        </w:rPr>
        <w:t>and</w:t>
      </w:r>
      <w:r>
        <w:rPr>
          <w:b/>
          <w:color w:val="001F5F"/>
          <w:spacing w:val="-8"/>
          <w:sz w:val="28"/>
        </w:rPr>
        <w:t xml:space="preserve"> </w:t>
      </w:r>
      <w:r>
        <w:rPr>
          <w:b/>
          <w:color w:val="001F5F"/>
          <w:spacing w:val="-2"/>
          <w:sz w:val="28"/>
        </w:rPr>
        <w:t>Engineering</w:t>
      </w:r>
    </w:p>
    <w:p w14:paraId="474ADDBE">
      <w:pPr>
        <w:pStyle w:val="7"/>
        <w:rPr>
          <w:b/>
        </w:rPr>
      </w:pPr>
    </w:p>
    <w:p w14:paraId="1469E220">
      <w:pPr>
        <w:pStyle w:val="7"/>
        <w:rPr>
          <w:b/>
        </w:rPr>
      </w:pPr>
    </w:p>
    <w:p w14:paraId="3F8F003C">
      <w:pPr>
        <w:pStyle w:val="7"/>
        <w:spacing w:before="38"/>
        <w:rPr>
          <w:b/>
        </w:rPr>
      </w:pPr>
      <w:r>
        <w:rPr>
          <w:b/>
        </w:rPr>
        <w:drawing>
          <wp:anchor distT="0" distB="0" distL="0" distR="0" simplePos="0" relativeHeight="251660288" behindDoc="1" locked="0" layoutInCell="1" allowOverlap="1">
            <wp:simplePos x="0" y="0"/>
            <wp:positionH relativeFrom="page">
              <wp:posOffset>2590800</wp:posOffset>
            </wp:positionH>
            <wp:positionV relativeFrom="paragraph">
              <wp:posOffset>185420</wp:posOffset>
            </wp:positionV>
            <wp:extent cx="2020570" cy="723900"/>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2020824" cy="723900"/>
                    </a:xfrm>
                    <a:prstGeom prst="rect">
                      <a:avLst/>
                    </a:prstGeom>
                  </pic:spPr>
                </pic:pic>
              </a:graphicData>
            </a:graphic>
          </wp:anchor>
        </w:drawing>
      </w:r>
      <w:r>
        <w:rPr>
          <w:b/>
        </w:rPr>
        <w:drawing>
          <wp:anchor distT="0" distB="0" distL="0" distR="0" simplePos="0" relativeHeight="251661312" behindDoc="1" locked="0" layoutInCell="1" allowOverlap="1">
            <wp:simplePos x="0" y="0"/>
            <wp:positionH relativeFrom="page">
              <wp:posOffset>906780</wp:posOffset>
            </wp:positionH>
            <wp:positionV relativeFrom="paragraph">
              <wp:posOffset>1049020</wp:posOffset>
            </wp:positionV>
            <wp:extent cx="5815330" cy="960755"/>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815544" cy="960882"/>
                    </a:xfrm>
                    <a:prstGeom prst="rect">
                      <a:avLst/>
                    </a:prstGeom>
                  </pic:spPr>
                </pic:pic>
              </a:graphicData>
            </a:graphic>
          </wp:anchor>
        </w:drawing>
      </w:r>
    </w:p>
    <w:p w14:paraId="55FDD70C">
      <w:pPr>
        <w:pStyle w:val="7"/>
        <w:spacing w:before="1"/>
        <w:rPr>
          <w:b/>
          <w:sz w:val="17"/>
        </w:rPr>
      </w:pPr>
    </w:p>
    <w:p w14:paraId="3EF5CC0E">
      <w:pPr>
        <w:pStyle w:val="7"/>
        <w:rPr>
          <w:b/>
          <w:sz w:val="17"/>
        </w:rPr>
        <w:sectPr>
          <w:type w:val="continuous"/>
          <w:pgSz w:w="11910" w:h="16840"/>
          <w:pgMar w:top="1940" w:right="708" w:bottom="280" w:left="708" w:header="720" w:footer="720" w:gutter="0"/>
          <w:pgBorders w:offsetFrom="page">
            <w:top w:val="single" w:color="000000" w:sz="18" w:space="24"/>
            <w:left w:val="single" w:color="000000" w:sz="18" w:space="24"/>
            <w:bottom w:val="single" w:color="000000" w:sz="18" w:space="24"/>
            <w:right w:val="single" w:color="000000" w:sz="18" w:space="24"/>
          </w:pgBorders>
          <w:cols w:space="720" w:num="1"/>
        </w:sectPr>
      </w:pPr>
    </w:p>
    <w:p w14:paraId="2C9C1ED9">
      <w:pPr>
        <w:spacing w:before="69" w:line="254" w:lineRule="auto"/>
        <w:ind w:left="2052" w:right="1935" w:firstLine="1680"/>
        <w:rPr>
          <w:b/>
          <w:sz w:val="24"/>
        </w:rPr>
      </w:pPr>
      <w:r>
        <w:rPr>
          <w:b/>
          <w:sz w:val="24"/>
        </w:rPr>
        <w:t>K L (Deemed to be) University DEPARTMENT</w:t>
      </w:r>
      <w:r>
        <w:rPr>
          <w:b/>
          <w:spacing w:val="-15"/>
          <w:sz w:val="24"/>
        </w:rPr>
        <w:t xml:space="preserve"> </w:t>
      </w:r>
      <w:r>
        <w:rPr>
          <w:b/>
          <w:sz w:val="24"/>
        </w:rPr>
        <w:t>OF</w:t>
      </w:r>
      <w:r>
        <w:rPr>
          <w:b/>
          <w:spacing w:val="-15"/>
          <w:sz w:val="24"/>
        </w:rPr>
        <w:t xml:space="preserve"> </w:t>
      </w:r>
      <w:r>
        <w:rPr>
          <w:b/>
          <w:sz w:val="24"/>
        </w:rPr>
        <w:t>COMPUTER</w:t>
      </w:r>
      <w:r>
        <w:rPr>
          <w:b/>
          <w:spacing w:val="-15"/>
          <w:sz w:val="24"/>
        </w:rPr>
        <w:t xml:space="preserve"> </w:t>
      </w:r>
      <w:r>
        <w:rPr>
          <w:b/>
          <w:sz w:val="24"/>
        </w:rPr>
        <w:t>SCIENCE</w:t>
      </w:r>
      <w:r>
        <w:rPr>
          <w:b/>
          <w:spacing w:val="-15"/>
          <w:sz w:val="24"/>
        </w:rPr>
        <w:t xml:space="preserve"> </w:t>
      </w:r>
      <w:r>
        <w:rPr>
          <w:b/>
          <w:sz w:val="24"/>
        </w:rPr>
        <w:t>ENGINEERING</w:t>
      </w:r>
    </w:p>
    <w:p w14:paraId="3B3F185C">
      <w:pPr>
        <w:spacing w:before="231"/>
        <w:ind w:left="286" w:right="6"/>
        <w:jc w:val="center"/>
        <w:rPr>
          <w:b/>
          <w:sz w:val="24"/>
        </w:rPr>
      </w:pPr>
      <w:r>
        <w:rPr>
          <w:b/>
          <w:spacing w:val="-10"/>
          <w:sz w:val="24"/>
        </w:rPr>
        <w:t>&amp;</w:t>
      </w:r>
    </w:p>
    <w:p w14:paraId="7DF6598B">
      <w:pPr>
        <w:pStyle w:val="2"/>
        <w:spacing w:before="247"/>
        <w:ind w:left="286" w:right="15"/>
      </w:pPr>
      <w:r>
        <w:t>DEPARTMENT</w:t>
      </w:r>
      <w:r>
        <w:rPr>
          <w:spacing w:val="-8"/>
        </w:rPr>
        <w:t xml:space="preserve"> </w:t>
      </w:r>
      <w:r>
        <w:t>OF</w:t>
      </w:r>
      <w:r>
        <w:rPr>
          <w:spacing w:val="-4"/>
        </w:rPr>
        <w:t xml:space="preserve"> </w:t>
      </w:r>
      <w:r>
        <w:t>COMPUTER</w:t>
      </w:r>
      <w:r>
        <w:rPr>
          <w:spacing w:val="-4"/>
        </w:rPr>
        <w:t xml:space="preserve"> </w:t>
      </w:r>
      <w:r>
        <w:t>SCIENCE</w:t>
      </w:r>
      <w:r>
        <w:rPr>
          <w:spacing w:val="-6"/>
        </w:rPr>
        <w:t xml:space="preserve"> </w:t>
      </w:r>
      <w:r>
        <w:t>AND</w:t>
      </w:r>
      <w:r>
        <w:rPr>
          <w:spacing w:val="-4"/>
        </w:rPr>
        <w:t xml:space="preserve"> </w:t>
      </w:r>
      <w:r>
        <w:t>INFORMATION</w:t>
      </w:r>
      <w:r>
        <w:rPr>
          <w:spacing w:val="-4"/>
        </w:rPr>
        <w:t xml:space="preserve"> </w:t>
      </w:r>
      <w:r>
        <w:rPr>
          <w:spacing w:val="-2"/>
        </w:rPr>
        <w:t>TECHNOL</w:t>
      </w:r>
    </w:p>
    <w:p w14:paraId="1B7DF5EF">
      <w:pPr>
        <w:pStyle w:val="7"/>
        <w:rPr>
          <w:b/>
        </w:rPr>
      </w:pPr>
    </w:p>
    <w:p w14:paraId="79367C53">
      <w:pPr>
        <w:pStyle w:val="7"/>
        <w:spacing w:before="161"/>
        <w:rPr>
          <w:b/>
        </w:rPr>
      </w:pPr>
      <w:r>
        <w:rPr>
          <w:b/>
        </w:rPr>
        <w:drawing>
          <wp:anchor distT="0" distB="0" distL="0" distR="0" simplePos="0" relativeHeight="251662336" behindDoc="1" locked="0" layoutInCell="1" allowOverlap="1">
            <wp:simplePos x="0" y="0"/>
            <wp:positionH relativeFrom="page">
              <wp:posOffset>2677160</wp:posOffset>
            </wp:positionH>
            <wp:positionV relativeFrom="paragraph">
              <wp:posOffset>263525</wp:posOffset>
            </wp:positionV>
            <wp:extent cx="2162175" cy="774700"/>
            <wp:effectExtent l="0" t="0" r="0" b="0"/>
            <wp:wrapTopAndBottom/>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5" cstate="print"/>
                    <a:stretch>
                      <a:fillRect/>
                    </a:stretch>
                  </pic:blipFill>
                  <pic:spPr>
                    <a:xfrm>
                      <a:off x="0" y="0"/>
                      <a:ext cx="2162095" cy="774573"/>
                    </a:xfrm>
                    <a:prstGeom prst="rect">
                      <a:avLst/>
                    </a:prstGeom>
                  </pic:spPr>
                </pic:pic>
              </a:graphicData>
            </a:graphic>
          </wp:anchor>
        </w:drawing>
      </w:r>
    </w:p>
    <w:p w14:paraId="5A3985BE">
      <w:pPr>
        <w:pStyle w:val="7"/>
        <w:rPr>
          <w:b/>
          <w:sz w:val="24"/>
        </w:rPr>
      </w:pPr>
    </w:p>
    <w:p w14:paraId="698E502A">
      <w:pPr>
        <w:pStyle w:val="7"/>
        <w:rPr>
          <w:b/>
          <w:sz w:val="24"/>
        </w:rPr>
      </w:pPr>
    </w:p>
    <w:p w14:paraId="486D9201">
      <w:pPr>
        <w:pStyle w:val="7"/>
        <w:rPr>
          <w:b/>
          <w:sz w:val="24"/>
        </w:rPr>
      </w:pPr>
    </w:p>
    <w:p w14:paraId="103600CA">
      <w:pPr>
        <w:pStyle w:val="7"/>
        <w:spacing w:before="148"/>
        <w:rPr>
          <w:b/>
          <w:sz w:val="24"/>
        </w:rPr>
      </w:pPr>
    </w:p>
    <w:p w14:paraId="59139C2F">
      <w:pPr>
        <w:ind w:left="286" w:right="36"/>
        <w:jc w:val="center"/>
        <w:rPr>
          <w:b/>
          <w:sz w:val="32"/>
        </w:rPr>
      </w:pPr>
      <w:r>
        <w:rPr>
          <w:b/>
          <w:color w:val="C00000"/>
          <w:spacing w:val="-2"/>
          <w:sz w:val="32"/>
          <w:u w:val="thick" w:color="C00000"/>
        </w:rPr>
        <w:t>Declaration</w:t>
      </w:r>
    </w:p>
    <w:p w14:paraId="27857B03">
      <w:pPr>
        <w:pStyle w:val="7"/>
        <w:spacing w:before="218"/>
        <w:rPr>
          <w:b/>
          <w:sz w:val="28"/>
        </w:rPr>
      </w:pPr>
    </w:p>
    <w:p w14:paraId="21567B46">
      <w:pPr>
        <w:widowControl/>
      </w:pPr>
      <w:r>
        <w:rPr>
          <w:sz w:val="28"/>
        </w:rPr>
        <w:t>The</w:t>
      </w:r>
      <w:r>
        <w:rPr>
          <w:spacing w:val="40"/>
          <w:sz w:val="28"/>
        </w:rPr>
        <w:t xml:space="preserve"> </w:t>
      </w:r>
      <w:r>
        <w:rPr>
          <w:sz w:val="28"/>
        </w:rPr>
        <w:t xml:space="preserve">Project Report entitled </w:t>
      </w:r>
      <w:r>
        <w:rPr>
          <w:b/>
          <w:color w:val="FF0000"/>
          <w:sz w:val="28"/>
        </w:rPr>
        <w:t xml:space="preserve">“Design and Development of an Integrated Tourism Platform for Flights, Trains, Hotels, and Hidden Destinations” </w:t>
      </w:r>
      <w:r>
        <w:rPr>
          <w:sz w:val="28"/>
        </w:rPr>
        <w:t xml:space="preserve">is a record of Bonafide work of </w:t>
      </w:r>
      <w:r>
        <w:rPr>
          <w:rFonts w:eastAsia="SimSun"/>
          <w:b/>
          <w:bCs/>
          <w:color w:val="9BBB59"/>
          <w:sz w:val="24"/>
          <w:szCs w:val="24"/>
          <w:lang w:eastAsia="zh-CN" w:bidi="ar"/>
        </w:rPr>
        <w:t xml:space="preserve">JOSHI RUSHITHA KASTURI-2520030204 , ALAHARI VENKATA SAI </w:t>
      </w:r>
    </w:p>
    <w:p w14:paraId="207DA202">
      <w:pPr>
        <w:widowControl/>
        <w:rPr>
          <w:sz w:val="32"/>
        </w:rPr>
      </w:pPr>
      <w:r>
        <w:rPr>
          <w:rFonts w:eastAsia="SimSun"/>
          <w:b/>
          <w:bCs/>
          <w:color w:val="9BBB59"/>
          <w:sz w:val="24"/>
          <w:szCs w:val="24"/>
          <w:lang w:eastAsia="zh-CN" w:bidi="ar"/>
        </w:rPr>
        <w:t>THAPASWI-2520030223 , SAI KIRAN ABBURI-2520030125</w:t>
      </w:r>
      <w:r>
        <w:rPr>
          <w:rFonts w:eastAsia="SimSun"/>
          <w:color w:val="70AD47"/>
          <w:sz w:val="28"/>
          <w:szCs w:val="28"/>
          <w:lang w:eastAsia="zh-CN" w:bidi="ar"/>
        </w:rPr>
        <w:t xml:space="preserve"> </w:t>
      </w:r>
      <w:r>
        <w:rPr>
          <w:b/>
          <w:color w:val="6FAC46"/>
          <w:spacing w:val="45"/>
          <w:sz w:val="28"/>
        </w:rPr>
        <w:t xml:space="preserve"> </w:t>
      </w:r>
      <w:r>
        <w:rPr>
          <w:sz w:val="28"/>
        </w:rPr>
        <w:t>submitted</w:t>
      </w:r>
      <w:r>
        <w:rPr>
          <w:spacing w:val="48"/>
          <w:sz w:val="28"/>
        </w:rPr>
        <w:t xml:space="preserve"> </w:t>
      </w:r>
      <w:r>
        <w:rPr>
          <w:spacing w:val="-5"/>
          <w:sz w:val="28"/>
        </w:rPr>
        <w:t xml:space="preserve">in </w:t>
      </w:r>
      <w:r>
        <w:rPr>
          <w:sz w:val="28"/>
        </w:rPr>
        <w:t xml:space="preserve">partial fulfillment for the award of B. Tech in Computer Science and Engineering (or) Computer Science and Information Technology to the K L University. The results embodied in this report have not been copied from any other </w:t>
      </w:r>
      <w:r>
        <w:rPr>
          <w:spacing w:val="-2"/>
          <w:sz w:val="28"/>
        </w:rPr>
        <w:t>departments/University/Institute</w:t>
      </w:r>
      <w:r>
        <w:rPr>
          <w:spacing w:val="-2"/>
          <w:sz w:val="32"/>
        </w:rPr>
        <w:t>.</w:t>
      </w:r>
    </w:p>
    <w:p w14:paraId="40BC9399">
      <w:pPr>
        <w:pStyle w:val="7"/>
        <w:rPr>
          <w:sz w:val="28"/>
        </w:rPr>
      </w:pPr>
    </w:p>
    <w:p w14:paraId="25BE5DEA">
      <w:pPr>
        <w:pStyle w:val="7"/>
        <w:rPr>
          <w:sz w:val="28"/>
        </w:rPr>
      </w:pPr>
    </w:p>
    <w:p w14:paraId="5097C9FC">
      <w:pPr>
        <w:pStyle w:val="7"/>
        <w:rPr>
          <w:sz w:val="28"/>
        </w:rPr>
      </w:pPr>
    </w:p>
    <w:p w14:paraId="2DAB82F3">
      <w:pPr>
        <w:pStyle w:val="7"/>
        <w:rPr>
          <w:sz w:val="28"/>
        </w:rPr>
      </w:pPr>
    </w:p>
    <w:p w14:paraId="15F31BAF">
      <w:pPr>
        <w:pStyle w:val="7"/>
        <w:rPr>
          <w:sz w:val="28"/>
        </w:rPr>
      </w:pPr>
    </w:p>
    <w:p w14:paraId="74C8124B">
      <w:pPr>
        <w:pStyle w:val="7"/>
        <w:rPr>
          <w:sz w:val="28"/>
        </w:rPr>
      </w:pPr>
    </w:p>
    <w:p w14:paraId="1A7C4F4B">
      <w:pPr>
        <w:pStyle w:val="7"/>
        <w:rPr>
          <w:sz w:val="28"/>
        </w:rPr>
      </w:pPr>
    </w:p>
    <w:p w14:paraId="2AC6D92E">
      <w:pPr>
        <w:pStyle w:val="7"/>
        <w:spacing w:before="195"/>
        <w:jc w:val="right"/>
        <w:rPr>
          <w:sz w:val="28"/>
        </w:rPr>
      </w:pPr>
    </w:p>
    <w:p w14:paraId="5265FA74">
      <w:pPr>
        <w:pStyle w:val="2"/>
        <w:spacing w:line="448" w:lineRule="auto"/>
        <w:jc w:val="right"/>
      </w:pPr>
      <w:r>
        <w:rPr>
          <w:lang w:eastAsia="zh-CN"/>
        </w:rPr>
        <w:t xml:space="preserve">JOSHI RUSHITHA KASTURI-2520030204 </w:t>
      </w:r>
    </w:p>
    <w:p w14:paraId="057534FF">
      <w:pPr>
        <w:pStyle w:val="2"/>
        <w:spacing w:line="448" w:lineRule="auto"/>
        <w:jc w:val="right"/>
      </w:pPr>
      <w:r>
        <w:rPr>
          <w:lang w:eastAsia="zh-CN"/>
        </w:rPr>
        <w:t xml:space="preserve">ALAHARI VENKATA SAI THAPASWI-2520030223 </w:t>
      </w:r>
    </w:p>
    <w:p w14:paraId="557C91D0">
      <w:pPr>
        <w:pStyle w:val="2"/>
        <w:spacing w:line="448" w:lineRule="auto"/>
        <w:jc w:val="right"/>
      </w:pPr>
      <w:r>
        <w:rPr>
          <w:lang w:eastAsia="zh-CN"/>
        </w:rPr>
        <w:t>SAI KIRAN ABBURI-2520030125</w:t>
      </w:r>
    </w:p>
    <w:p w14:paraId="02E6CAE5">
      <w:pPr>
        <w:pStyle w:val="2"/>
        <w:spacing w:line="448" w:lineRule="auto"/>
        <w:jc w:val="right"/>
        <w:sectPr>
          <w:pgSz w:w="11910" w:h="16840"/>
          <w:pgMar w:top="1460" w:right="708" w:bottom="280" w:left="708" w:header="720" w:footer="720" w:gutter="0"/>
          <w:pgBorders w:offsetFrom="page">
            <w:top w:val="single" w:color="000000" w:sz="18" w:space="24"/>
            <w:left w:val="single" w:color="000000" w:sz="18" w:space="24"/>
            <w:bottom w:val="single" w:color="000000" w:sz="18" w:space="24"/>
            <w:right w:val="single" w:color="000000" w:sz="18" w:space="24"/>
          </w:pgBorders>
          <w:cols w:space="720" w:num="1"/>
        </w:sectPr>
      </w:pPr>
    </w:p>
    <w:p w14:paraId="72F555A4">
      <w:pPr>
        <w:spacing w:before="59"/>
        <w:ind w:left="3811"/>
        <w:rPr>
          <w:b/>
          <w:sz w:val="28"/>
        </w:rPr>
      </w:pPr>
      <w:r>
        <w:rPr>
          <w:b/>
          <w:color w:val="001F5F"/>
          <w:sz w:val="28"/>
        </w:rPr>
        <w:t>K</w:t>
      </w:r>
      <w:r>
        <w:rPr>
          <w:b/>
          <w:color w:val="001F5F"/>
          <w:spacing w:val="-5"/>
          <w:sz w:val="28"/>
        </w:rPr>
        <w:t xml:space="preserve"> </w:t>
      </w:r>
      <w:r>
        <w:rPr>
          <w:b/>
          <w:color w:val="001F5F"/>
          <w:sz w:val="28"/>
        </w:rPr>
        <w:t>L (Deemed</w:t>
      </w:r>
      <w:r>
        <w:rPr>
          <w:b/>
          <w:color w:val="001F5F"/>
          <w:spacing w:val="-3"/>
          <w:sz w:val="28"/>
        </w:rPr>
        <w:t xml:space="preserve"> </w:t>
      </w:r>
      <w:r>
        <w:rPr>
          <w:b/>
          <w:color w:val="001F5F"/>
          <w:sz w:val="28"/>
        </w:rPr>
        <w:t>to</w:t>
      </w:r>
      <w:r>
        <w:rPr>
          <w:b/>
          <w:color w:val="001F5F"/>
          <w:spacing w:val="-1"/>
          <w:sz w:val="28"/>
        </w:rPr>
        <w:t xml:space="preserve"> </w:t>
      </w:r>
      <w:r>
        <w:rPr>
          <w:b/>
          <w:color w:val="001F5F"/>
          <w:sz w:val="28"/>
        </w:rPr>
        <w:t>be)</w:t>
      </w:r>
      <w:r>
        <w:rPr>
          <w:b/>
          <w:color w:val="001F5F"/>
          <w:spacing w:val="-4"/>
          <w:sz w:val="28"/>
        </w:rPr>
        <w:t xml:space="preserve"> </w:t>
      </w:r>
      <w:r>
        <w:rPr>
          <w:b/>
          <w:color w:val="001F5F"/>
          <w:spacing w:val="-2"/>
          <w:sz w:val="28"/>
        </w:rPr>
        <w:t>University</w:t>
      </w:r>
    </w:p>
    <w:p w14:paraId="429F0C0A">
      <w:pPr>
        <w:pStyle w:val="2"/>
        <w:spacing w:before="268"/>
        <w:ind w:left="228"/>
      </w:pPr>
      <w:r>
        <w:rPr>
          <w:color w:val="C00000"/>
        </w:rPr>
        <w:t>DEPARTMENT</w:t>
      </w:r>
      <w:r>
        <w:rPr>
          <w:color w:val="C00000"/>
          <w:spacing w:val="-15"/>
        </w:rPr>
        <w:t xml:space="preserve"> </w:t>
      </w:r>
      <w:r>
        <w:rPr>
          <w:color w:val="C00000"/>
        </w:rPr>
        <w:t>OF</w:t>
      </w:r>
      <w:r>
        <w:rPr>
          <w:color w:val="C00000"/>
          <w:spacing w:val="-11"/>
        </w:rPr>
        <w:t xml:space="preserve"> </w:t>
      </w:r>
      <w:r>
        <w:rPr>
          <w:color w:val="C00000"/>
        </w:rPr>
        <w:t>COMPUTER</w:t>
      </w:r>
      <w:r>
        <w:rPr>
          <w:color w:val="C00000"/>
          <w:spacing w:val="-14"/>
        </w:rPr>
        <w:t xml:space="preserve"> </w:t>
      </w:r>
      <w:r>
        <w:rPr>
          <w:color w:val="C00000"/>
        </w:rPr>
        <w:t>SCIENCE</w:t>
      </w:r>
      <w:r>
        <w:rPr>
          <w:color w:val="C00000"/>
          <w:spacing w:val="-10"/>
        </w:rPr>
        <w:t xml:space="preserve"> </w:t>
      </w:r>
      <w:r>
        <w:rPr>
          <w:color w:val="C00000"/>
          <w:spacing w:val="-2"/>
        </w:rPr>
        <w:t>ENGINEERING</w:t>
      </w:r>
    </w:p>
    <w:p w14:paraId="4B1779CE">
      <w:pPr>
        <w:pStyle w:val="7"/>
        <w:spacing w:before="108"/>
        <w:rPr>
          <w:b/>
          <w:sz w:val="24"/>
        </w:rPr>
      </w:pPr>
    </w:p>
    <w:p w14:paraId="15C0AAE1">
      <w:pPr>
        <w:ind w:left="286" w:right="6"/>
        <w:jc w:val="center"/>
        <w:rPr>
          <w:b/>
          <w:sz w:val="24"/>
        </w:rPr>
      </w:pPr>
      <w:r>
        <w:rPr>
          <w:b/>
          <w:spacing w:val="-10"/>
          <w:sz w:val="24"/>
        </w:rPr>
        <w:t>&amp;</w:t>
      </w:r>
    </w:p>
    <w:p w14:paraId="226A8E5C">
      <w:pPr>
        <w:pStyle w:val="2"/>
        <w:spacing w:before="230"/>
        <w:ind w:left="286" w:right="14"/>
      </w:pPr>
      <w:r>
        <w:rPr>
          <w:color w:val="C00000"/>
        </w:rPr>
        <w:t>DEPARTMENT</w:t>
      </w:r>
      <w:r>
        <w:rPr>
          <w:color w:val="C00000"/>
          <w:spacing w:val="-8"/>
        </w:rPr>
        <w:t xml:space="preserve"> </w:t>
      </w:r>
      <w:r>
        <w:rPr>
          <w:color w:val="C00000"/>
        </w:rPr>
        <w:t>OF</w:t>
      </w:r>
      <w:r>
        <w:rPr>
          <w:color w:val="C00000"/>
          <w:spacing w:val="-4"/>
        </w:rPr>
        <w:t xml:space="preserve"> </w:t>
      </w:r>
      <w:r>
        <w:rPr>
          <w:color w:val="C00000"/>
        </w:rPr>
        <w:t>COMPUTER</w:t>
      </w:r>
      <w:r>
        <w:rPr>
          <w:color w:val="C00000"/>
          <w:spacing w:val="-6"/>
        </w:rPr>
        <w:t xml:space="preserve"> </w:t>
      </w:r>
      <w:r>
        <w:rPr>
          <w:color w:val="C00000"/>
        </w:rPr>
        <w:t>SCIENCE</w:t>
      </w:r>
      <w:r>
        <w:rPr>
          <w:color w:val="C00000"/>
          <w:spacing w:val="-6"/>
        </w:rPr>
        <w:t xml:space="preserve"> </w:t>
      </w:r>
      <w:r>
        <w:rPr>
          <w:color w:val="C00000"/>
        </w:rPr>
        <w:t>AND</w:t>
      </w:r>
      <w:r>
        <w:rPr>
          <w:color w:val="C00000"/>
          <w:spacing w:val="-2"/>
        </w:rPr>
        <w:t xml:space="preserve"> </w:t>
      </w:r>
      <w:r>
        <w:rPr>
          <w:color w:val="C00000"/>
        </w:rPr>
        <w:t>INFORMATION</w:t>
      </w:r>
      <w:r>
        <w:rPr>
          <w:color w:val="C00000"/>
          <w:spacing w:val="-4"/>
        </w:rPr>
        <w:t xml:space="preserve"> </w:t>
      </w:r>
      <w:r>
        <w:rPr>
          <w:color w:val="C00000"/>
          <w:spacing w:val="-2"/>
        </w:rPr>
        <w:t>TECHNOLOGY</w:t>
      </w:r>
    </w:p>
    <w:p w14:paraId="6A065B3B">
      <w:pPr>
        <w:pStyle w:val="7"/>
        <w:rPr>
          <w:b/>
        </w:rPr>
      </w:pPr>
    </w:p>
    <w:p w14:paraId="0B01F208">
      <w:pPr>
        <w:pStyle w:val="7"/>
        <w:spacing w:before="121"/>
        <w:rPr>
          <w:b/>
        </w:rPr>
      </w:pPr>
      <w:r>
        <w:rPr>
          <w:b/>
        </w:rPr>
        <w:drawing>
          <wp:anchor distT="0" distB="0" distL="0" distR="0" simplePos="0" relativeHeight="251663360" behindDoc="1" locked="0" layoutInCell="1" allowOverlap="1">
            <wp:simplePos x="0" y="0"/>
            <wp:positionH relativeFrom="page">
              <wp:posOffset>2729230</wp:posOffset>
            </wp:positionH>
            <wp:positionV relativeFrom="paragraph">
              <wp:posOffset>238125</wp:posOffset>
            </wp:positionV>
            <wp:extent cx="2242820" cy="803275"/>
            <wp:effectExtent l="0" t="0" r="0" b="0"/>
            <wp:wrapTopAndBottom/>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5" cstate="print"/>
                    <a:stretch>
                      <a:fillRect/>
                    </a:stretch>
                  </pic:blipFill>
                  <pic:spPr>
                    <a:xfrm>
                      <a:off x="0" y="0"/>
                      <a:ext cx="2242867" cy="803528"/>
                    </a:xfrm>
                    <a:prstGeom prst="rect">
                      <a:avLst/>
                    </a:prstGeom>
                  </pic:spPr>
                </pic:pic>
              </a:graphicData>
            </a:graphic>
          </wp:anchor>
        </w:drawing>
      </w:r>
    </w:p>
    <w:p w14:paraId="0C8A24EA">
      <w:pPr>
        <w:pStyle w:val="7"/>
        <w:spacing w:before="221"/>
        <w:rPr>
          <w:b/>
          <w:sz w:val="24"/>
        </w:rPr>
      </w:pPr>
    </w:p>
    <w:p w14:paraId="4BFE6477">
      <w:pPr>
        <w:ind w:left="287" w:right="1"/>
        <w:jc w:val="center"/>
        <w:rPr>
          <w:b/>
          <w:sz w:val="36"/>
        </w:rPr>
      </w:pPr>
      <w:r>
        <w:rPr>
          <w:b/>
          <w:color w:val="C00000"/>
          <w:spacing w:val="-2"/>
          <w:sz w:val="36"/>
        </w:rPr>
        <w:t>CERTIFICATE</w:t>
      </w:r>
    </w:p>
    <w:p w14:paraId="11B31F1E">
      <w:pPr>
        <w:pStyle w:val="7"/>
        <w:spacing w:before="127"/>
        <w:rPr>
          <w:b/>
          <w:sz w:val="36"/>
        </w:rPr>
      </w:pPr>
    </w:p>
    <w:p w14:paraId="14E75532">
      <w:pPr>
        <w:widowControl/>
      </w:pPr>
      <w:r>
        <w:rPr>
          <w:sz w:val="24"/>
        </w:rPr>
        <w:t>This is certify that the mini project based report entitled</w:t>
      </w:r>
      <w:r>
        <w:rPr>
          <w:b/>
          <w:color w:val="FF0000"/>
          <w:sz w:val="28"/>
        </w:rPr>
        <w:t>“Design and Development of an Integrated Tourism Platform for Flights, Trains, Hotels, and Hidden Destinations”</w:t>
      </w:r>
      <w:r>
        <w:rPr>
          <w:b/>
          <w:color w:val="FF0000"/>
          <w:spacing w:val="-16"/>
          <w:sz w:val="28"/>
        </w:rPr>
        <w:t xml:space="preserve"> </w:t>
      </w:r>
      <w:r>
        <w:rPr>
          <w:sz w:val="24"/>
        </w:rPr>
        <w:t>is</w:t>
      </w:r>
      <w:r>
        <w:rPr>
          <w:spacing w:val="-5"/>
          <w:sz w:val="24"/>
        </w:rPr>
        <w:t xml:space="preserve"> </w:t>
      </w:r>
      <w:r>
        <w:rPr>
          <w:sz w:val="24"/>
        </w:rPr>
        <w:t xml:space="preserve">a bonafide work done and submitted by </w:t>
      </w:r>
      <w:r>
        <w:rPr>
          <w:rFonts w:eastAsia="SimSun"/>
          <w:b/>
          <w:bCs/>
          <w:color w:val="9BBB59"/>
          <w:sz w:val="24"/>
          <w:szCs w:val="24"/>
          <w:lang w:eastAsia="zh-CN" w:bidi="ar"/>
        </w:rPr>
        <w:t xml:space="preserve">JOSHI RUSHITHA KASTURI-2520030204 , ALAHARI VENKATA SAI </w:t>
      </w:r>
    </w:p>
    <w:p w14:paraId="57B06FAB">
      <w:pPr>
        <w:spacing w:line="360" w:lineRule="auto"/>
        <w:ind w:left="136" w:right="3"/>
        <w:jc w:val="both"/>
        <w:rPr>
          <w:b/>
          <w:sz w:val="24"/>
        </w:rPr>
      </w:pPr>
      <w:r>
        <w:rPr>
          <w:rFonts w:eastAsia="SimSun"/>
          <w:b/>
          <w:bCs/>
          <w:color w:val="9BBB59"/>
          <w:sz w:val="24"/>
          <w:szCs w:val="24"/>
          <w:lang w:eastAsia="zh-CN" w:bidi="ar"/>
        </w:rPr>
        <w:t xml:space="preserve">THAPASWI-2520030223 , SAI KIRAN ABBURI-2520030125 </w:t>
      </w:r>
      <w:r>
        <w:rPr>
          <w:sz w:val="24"/>
        </w:rPr>
        <w:t xml:space="preserve">in partial fulfillment of the requirements for the award of the degree of </w:t>
      </w:r>
      <w:r>
        <w:rPr>
          <w:b/>
          <w:color w:val="C00000"/>
          <w:sz w:val="24"/>
        </w:rPr>
        <w:t xml:space="preserve">BACHELOR OF TECHNOLOGY </w:t>
      </w:r>
      <w:r>
        <w:rPr>
          <w:sz w:val="24"/>
        </w:rPr>
        <w:t>in Department of Computer Science Engineering, K L (Deemed to be University),</w:t>
      </w:r>
      <w:r>
        <w:rPr>
          <w:spacing w:val="40"/>
          <w:sz w:val="24"/>
        </w:rPr>
        <w:t xml:space="preserve"> </w:t>
      </w:r>
      <w:r>
        <w:rPr>
          <w:sz w:val="24"/>
        </w:rPr>
        <w:t xml:space="preserve">during the academic year </w:t>
      </w:r>
      <w:r>
        <w:rPr>
          <w:b/>
          <w:color w:val="C00000"/>
          <w:sz w:val="24"/>
        </w:rPr>
        <w:t>2024-2025</w:t>
      </w:r>
      <w:r>
        <w:rPr>
          <w:b/>
          <w:sz w:val="24"/>
        </w:rPr>
        <w:t>.</w:t>
      </w:r>
    </w:p>
    <w:p w14:paraId="346FD4C0">
      <w:pPr>
        <w:pStyle w:val="7"/>
        <w:rPr>
          <w:b/>
          <w:sz w:val="24"/>
        </w:rPr>
      </w:pPr>
    </w:p>
    <w:p w14:paraId="55A369D9">
      <w:pPr>
        <w:pStyle w:val="7"/>
        <w:rPr>
          <w:b/>
          <w:sz w:val="24"/>
        </w:rPr>
      </w:pPr>
    </w:p>
    <w:p w14:paraId="75B358DC">
      <w:pPr>
        <w:pStyle w:val="7"/>
        <w:rPr>
          <w:b/>
          <w:sz w:val="24"/>
        </w:rPr>
      </w:pPr>
    </w:p>
    <w:p w14:paraId="2C001047">
      <w:pPr>
        <w:pStyle w:val="7"/>
        <w:rPr>
          <w:b/>
          <w:sz w:val="24"/>
        </w:rPr>
      </w:pPr>
    </w:p>
    <w:p w14:paraId="31C1399D">
      <w:pPr>
        <w:pStyle w:val="7"/>
        <w:rPr>
          <w:b/>
          <w:sz w:val="24"/>
        </w:rPr>
      </w:pPr>
    </w:p>
    <w:p w14:paraId="1D8D9B62">
      <w:pPr>
        <w:pStyle w:val="7"/>
        <w:rPr>
          <w:b/>
          <w:sz w:val="24"/>
        </w:rPr>
      </w:pPr>
    </w:p>
    <w:p w14:paraId="321B6365">
      <w:pPr>
        <w:pStyle w:val="7"/>
        <w:spacing w:before="212"/>
        <w:rPr>
          <w:b/>
          <w:sz w:val="24"/>
        </w:rPr>
      </w:pPr>
    </w:p>
    <w:p w14:paraId="65CB0944">
      <w:pPr>
        <w:spacing w:before="1"/>
        <w:ind w:right="1558"/>
        <w:jc w:val="right"/>
        <w:rPr>
          <w:b/>
          <w:sz w:val="24"/>
        </w:rPr>
      </w:pPr>
      <w:r>
        <w:rPr>
          <w:b/>
          <w:sz w:val="24"/>
        </w:rPr>
        <w:t>Signature</w:t>
      </w:r>
      <w:r>
        <w:rPr>
          <w:b/>
          <w:spacing w:val="-3"/>
          <w:sz w:val="24"/>
        </w:rPr>
        <w:t xml:space="preserve"> </w:t>
      </w:r>
      <w:r>
        <w:rPr>
          <w:b/>
          <w:sz w:val="24"/>
        </w:rPr>
        <w:t>of</w:t>
      </w:r>
      <w:r>
        <w:rPr>
          <w:b/>
          <w:spacing w:val="-3"/>
          <w:sz w:val="24"/>
        </w:rPr>
        <w:t xml:space="preserve"> </w:t>
      </w:r>
      <w:r>
        <w:rPr>
          <w:b/>
          <w:sz w:val="24"/>
        </w:rPr>
        <w:t>the</w:t>
      </w:r>
      <w:r>
        <w:rPr>
          <w:b/>
          <w:spacing w:val="-2"/>
          <w:sz w:val="24"/>
        </w:rPr>
        <w:t xml:space="preserve"> Guide</w:t>
      </w:r>
    </w:p>
    <w:p w14:paraId="75C5C9AF">
      <w:pPr>
        <w:pStyle w:val="7"/>
        <w:rPr>
          <w:b/>
          <w:sz w:val="24"/>
        </w:rPr>
      </w:pPr>
    </w:p>
    <w:p w14:paraId="0D0B23A5">
      <w:pPr>
        <w:pStyle w:val="7"/>
        <w:rPr>
          <w:b/>
          <w:sz w:val="24"/>
        </w:rPr>
      </w:pPr>
    </w:p>
    <w:p w14:paraId="17C8F86D">
      <w:pPr>
        <w:pStyle w:val="7"/>
        <w:rPr>
          <w:b/>
          <w:sz w:val="24"/>
        </w:rPr>
      </w:pPr>
    </w:p>
    <w:p w14:paraId="744F9A24">
      <w:pPr>
        <w:pStyle w:val="7"/>
        <w:rPr>
          <w:b/>
          <w:sz w:val="24"/>
        </w:rPr>
      </w:pPr>
    </w:p>
    <w:p w14:paraId="35C7C211">
      <w:pPr>
        <w:pStyle w:val="7"/>
        <w:rPr>
          <w:b/>
          <w:sz w:val="24"/>
        </w:rPr>
      </w:pPr>
    </w:p>
    <w:p w14:paraId="616BC586">
      <w:pPr>
        <w:pStyle w:val="7"/>
        <w:rPr>
          <w:b/>
          <w:sz w:val="24"/>
        </w:rPr>
      </w:pPr>
    </w:p>
    <w:p w14:paraId="2126A010">
      <w:pPr>
        <w:pStyle w:val="7"/>
        <w:rPr>
          <w:b/>
          <w:sz w:val="24"/>
        </w:rPr>
      </w:pPr>
    </w:p>
    <w:p w14:paraId="18BE650F">
      <w:pPr>
        <w:pStyle w:val="7"/>
        <w:rPr>
          <w:b/>
          <w:sz w:val="24"/>
        </w:rPr>
      </w:pPr>
    </w:p>
    <w:p w14:paraId="73E756A1">
      <w:pPr>
        <w:pStyle w:val="7"/>
        <w:rPr>
          <w:b/>
          <w:sz w:val="24"/>
        </w:rPr>
      </w:pPr>
    </w:p>
    <w:p w14:paraId="296FB1E5">
      <w:pPr>
        <w:pStyle w:val="7"/>
        <w:rPr>
          <w:b/>
          <w:sz w:val="24"/>
        </w:rPr>
      </w:pPr>
    </w:p>
    <w:p w14:paraId="0B8B1F01">
      <w:pPr>
        <w:pStyle w:val="7"/>
        <w:spacing w:before="93"/>
        <w:rPr>
          <w:b/>
          <w:sz w:val="24"/>
        </w:rPr>
      </w:pPr>
    </w:p>
    <w:p w14:paraId="1194CB66">
      <w:pPr>
        <w:tabs>
          <w:tab w:val="left" w:pos="5846"/>
        </w:tabs>
        <w:ind w:right="1527"/>
        <w:jc w:val="right"/>
        <w:rPr>
          <w:b/>
          <w:sz w:val="24"/>
        </w:rPr>
      </w:pPr>
      <w:r>
        <w:rPr>
          <w:b/>
          <w:sz w:val="24"/>
        </w:rPr>
        <w:t>Signature</w:t>
      </w:r>
      <w:r>
        <w:rPr>
          <w:b/>
          <w:spacing w:val="-15"/>
          <w:sz w:val="24"/>
        </w:rPr>
        <w:t xml:space="preserve"> </w:t>
      </w:r>
      <w:r>
        <w:rPr>
          <w:b/>
          <w:sz w:val="24"/>
        </w:rPr>
        <w:t>of</w:t>
      </w:r>
      <w:r>
        <w:rPr>
          <w:b/>
          <w:spacing w:val="-8"/>
          <w:sz w:val="24"/>
        </w:rPr>
        <w:t xml:space="preserve"> </w:t>
      </w:r>
      <w:r>
        <w:rPr>
          <w:b/>
          <w:sz w:val="24"/>
        </w:rPr>
        <w:t>the</w:t>
      </w:r>
      <w:r>
        <w:rPr>
          <w:b/>
          <w:spacing w:val="-11"/>
          <w:sz w:val="24"/>
        </w:rPr>
        <w:t xml:space="preserve"> </w:t>
      </w:r>
      <w:r>
        <w:rPr>
          <w:b/>
          <w:sz w:val="24"/>
        </w:rPr>
        <w:t>Course</w:t>
      </w:r>
      <w:r>
        <w:rPr>
          <w:b/>
          <w:spacing w:val="-15"/>
          <w:sz w:val="24"/>
        </w:rPr>
        <w:t xml:space="preserve"> </w:t>
      </w:r>
      <w:r>
        <w:rPr>
          <w:b/>
          <w:spacing w:val="-2"/>
          <w:sz w:val="24"/>
        </w:rPr>
        <w:t>Coordinator</w:t>
      </w:r>
      <w:r>
        <w:rPr>
          <w:b/>
          <w:sz w:val="24"/>
        </w:rPr>
        <w:tab/>
      </w:r>
      <w:r>
        <w:rPr>
          <w:b/>
          <w:sz w:val="24"/>
        </w:rPr>
        <w:t>Signature</w:t>
      </w:r>
      <w:r>
        <w:rPr>
          <w:b/>
          <w:spacing w:val="-8"/>
          <w:sz w:val="24"/>
        </w:rPr>
        <w:t xml:space="preserve"> </w:t>
      </w:r>
      <w:r>
        <w:rPr>
          <w:b/>
          <w:sz w:val="24"/>
        </w:rPr>
        <w:t>of</w:t>
      </w:r>
      <w:r>
        <w:rPr>
          <w:b/>
          <w:spacing w:val="-3"/>
          <w:sz w:val="24"/>
        </w:rPr>
        <w:t xml:space="preserve"> </w:t>
      </w:r>
      <w:r>
        <w:rPr>
          <w:b/>
          <w:sz w:val="24"/>
        </w:rPr>
        <w:t>the</w:t>
      </w:r>
      <w:r>
        <w:rPr>
          <w:b/>
          <w:spacing w:val="-5"/>
          <w:sz w:val="24"/>
        </w:rPr>
        <w:t xml:space="preserve"> HOD</w:t>
      </w:r>
    </w:p>
    <w:p w14:paraId="3760DCDF">
      <w:pPr>
        <w:jc w:val="right"/>
        <w:rPr>
          <w:b/>
          <w:sz w:val="24"/>
        </w:rPr>
        <w:sectPr>
          <w:pgSz w:w="11910" w:h="16840"/>
          <w:pgMar w:top="1600" w:right="708" w:bottom="280" w:left="708" w:header="720" w:footer="720" w:gutter="0"/>
          <w:pgBorders w:offsetFrom="page">
            <w:top w:val="single" w:color="000000" w:sz="18" w:space="24"/>
            <w:left w:val="single" w:color="000000" w:sz="18" w:space="24"/>
            <w:bottom w:val="single" w:color="000000" w:sz="18" w:space="24"/>
            <w:right w:val="single" w:color="000000" w:sz="18" w:space="24"/>
          </w:pgBorders>
          <w:cols w:space="720" w:num="1"/>
        </w:sectPr>
      </w:pPr>
    </w:p>
    <w:p w14:paraId="457AA669">
      <w:pPr>
        <w:spacing w:before="59"/>
        <w:ind w:left="7" w:right="2"/>
        <w:jc w:val="center"/>
        <w:rPr>
          <w:b/>
          <w:sz w:val="32"/>
        </w:rPr>
      </w:pPr>
      <w:r>
        <w:rPr>
          <w:b/>
          <w:color w:val="C00000"/>
          <w:spacing w:val="-2"/>
          <w:sz w:val="32"/>
        </w:rPr>
        <w:t>ACKNOWLEDGEMENT</w:t>
      </w:r>
    </w:p>
    <w:p w14:paraId="1F1B39B9">
      <w:pPr>
        <w:spacing w:before="299" w:line="360" w:lineRule="auto"/>
        <w:ind w:left="12" w:right="6"/>
        <w:jc w:val="both"/>
        <w:rPr>
          <w:sz w:val="24"/>
        </w:rPr>
      </w:pPr>
      <w:r>
        <w:rPr>
          <w:sz w:val="24"/>
        </w:rPr>
        <w:t>The success in this project would not have been possible but for the timely help and guidance rendered by many people. Our wish to express my sincere thanks to all those</w:t>
      </w:r>
      <w:r>
        <w:rPr>
          <w:spacing w:val="-1"/>
          <w:sz w:val="24"/>
        </w:rPr>
        <w:t xml:space="preserve"> </w:t>
      </w:r>
      <w:r>
        <w:rPr>
          <w:sz w:val="24"/>
        </w:rPr>
        <w:t>who has assisted us in one way or the other for the completion of my project.</w:t>
      </w:r>
    </w:p>
    <w:p w14:paraId="69C1D195">
      <w:pPr>
        <w:pStyle w:val="7"/>
        <w:spacing w:before="160"/>
        <w:rPr>
          <w:sz w:val="24"/>
        </w:rPr>
      </w:pPr>
    </w:p>
    <w:p w14:paraId="52118205">
      <w:pPr>
        <w:spacing w:line="256" w:lineRule="auto"/>
        <w:ind w:left="38" w:right="39"/>
        <w:jc w:val="both"/>
        <w:rPr>
          <w:sz w:val="24"/>
        </w:rPr>
      </w:pPr>
      <w:r>
        <w:rPr>
          <w:sz w:val="24"/>
        </w:rPr>
        <w:t xml:space="preserve">Our greatest appreciation to my Course Coordinator </w:t>
      </w:r>
      <w:r>
        <w:rPr>
          <w:color w:val="ED0000"/>
          <w:sz w:val="24"/>
        </w:rPr>
        <w:t xml:space="preserve">Dr </w:t>
      </w:r>
      <w:r>
        <w:rPr>
          <w:b/>
          <w:color w:val="ED0000"/>
          <w:sz w:val="24"/>
        </w:rPr>
        <w:t>Yerragudipadu Subbarayudu</w:t>
      </w:r>
      <w:r>
        <w:rPr>
          <w:sz w:val="24"/>
        </w:rPr>
        <w:t xml:space="preserve">, and my guide </w:t>
      </w:r>
      <w:r>
        <w:rPr>
          <w:color w:val="ED0000"/>
          <w:sz w:val="24"/>
        </w:rPr>
        <w:t xml:space="preserve">Dr </w:t>
      </w:r>
      <w:r>
        <w:rPr>
          <w:b/>
          <w:color w:val="ED0000"/>
          <w:sz w:val="24"/>
        </w:rPr>
        <w:t>Yerragudipadu Subbarayudu</w:t>
      </w:r>
      <w:r>
        <w:rPr>
          <w:b/>
          <w:color w:val="C00000"/>
          <w:sz w:val="24"/>
        </w:rPr>
        <w:t xml:space="preserve">, </w:t>
      </w:r>
      <w:r>
        <w:rPr>
          <w:sz w:val="24"/>
        </w:rPr>
        <w:t>Department of Computer Science which cannot be expressed in words for his/her tremendous support, encouragement and guidance for this project.</w:t>
      </w:r>
    </w:p>
    <w:p w14:paraId="16E1CBEA">
      <w:pPr>
        <w:pStyle w:val="7"/>
        <w:spacing w:before="158"/>
        <w:rPr>
          <w:sz w:val="24"/>
        </w:rPr>
      </w:pPr>
    </w:p>
    <w:p w14:paraId="654628AF">
      <w:pPr>
        <w:spacing w:line="360" w:lineRule="auto"/>
        <w:ind w:left="12" w:right="4"/>
        <w:jc w:val="both"/>
        <w:rPr>
          <w:sz w:val="24"/>
        </w:rPr>
      </w:pPr>
      <w:r>
        <w:rPr>
          <w:sz w:val="24"/>
        </w:rPr>
        <w:t xml:space="preserve">We express our gratitude to </w:t>
      </w:r>
      <w:r>
        <w:rPr>
          <w:b/>
          <w:color w:val="0B0B0B"/>
          <w:sz w:val="24"/>
        </w:rPr>
        <w:t>Dr. P Venkateshwara Roa</w:t>
      </w:r>
      <w:r>
        <w:rPr>
          <w:b/>
          <w:color w:val="0B0B0B"/>
          <w:spacing w:val="40"/>
          <w:sz w:val="24"/>
        </w:rPr>
        <w:t xml:space="preserve"> </w:t>
      </w:r>
      <w:r>
        <w:rPr>
          <w:b/>
          <w:color w:val="0B0B0B"/>
          <w:sz w:val="24"/>
        </w:rPr>
        <w:t>(CSE)/Dr. Kaja Shareef</w:t>
      </w:r>
      <w:r>
        <w:rPr>
          <w:b/>
          <w:color w:val="0B0B0B"/>
          <w:spacing w:val="40"/>
          <w:sz w:val="24"/>
        </w:rPr>
        <w:t xml:space="preserve"> </w:t>
      </w:r>
      <w:r>
        <w:rPr>
          <w:b/>
          <w:color w:val="0B0B0B"/>
          <w:sz w:val="24"/>
        </w:rPr>
        <w:t>(CSIT)</w:t>
      </w:r>
      <w:r>
        <w:rPr>
          <w:color w:val="0B0B0B"/>
          <w:sz w:val="24"/>
        </w:rPr>
        <w:t xml:space="preserve">, </w:t>
      </w:r>
      <w:r>
        <w:rPr>
          <w:sz w:val="24"/>
        </w:rPr>
        <w:t xml:space="preserve">Head of the </w:t>
      </w:r>
      <w:r>
        <w:rPr>
          <w:b/>
          <w:i/>
          <w:color w:val="C00000"/>
          <w:sz w:val="24"/>
        </w:rPr>
        <w:t>Department for Computer Science Engineering</w:t>
      </w:r>
      <w:r>
        <w:rPr>
          <w:b/>
          <w:i/>
          <w:sz w:val="24"/>
        </w:rPr>
        <w:t xml:space="preserve">/ </w:t>
      </w:r>
      <w:r>
        <w:rPr>
          <w:b/>
          <w:i/>
          <w:color w:val="C00000"/>
          <w:sz w:val="24"/>
        </w:rPr>
        <w:t>Department for Computer Science and Information Technology</w:t>
      </w:r>
      <w:r>
        <w:rPr>
          <w:b/>
          <w:i/>
          <w:color w:val="C00000"/>
          <w:spacing w:val="-2"/>
          <w:sz w:val="24"/>
        </w:rPr>
        <w:t xml:space="preserve"> </w:t>
      </w:r>
      <w:r>
        <w:rPr>
          <w:sz w:val="24"/>
        </w:rPr>
        <w:t>for providing</w:t>
      </w:r>
      <w:r>
        <w:rPr>
          <w:spacing w:val="-3"/>
          <w:sz w:val="24"/>
        </w:rPr>
        <w:t xml:space="preserve"> </w:t>
      </w:r>
      <w:r>
        <w:rPr>
          <w:sz w:val="24"/>
        </w:rPr>
        <w:t>us</w:t>
      </w:r>
      <w:r>
        <w:rPr>
          <w:spacing w:val="-1"/>
          <w:sz w:val="24"/>
        </w:rPr>
        <w:t xml:space="preserve"> </w:t>
      </w:r>
      <w:r>
        <w:rPr>
          <w:sz w:val="24"/>
        </w:rPr>
        <w:t>with</w:t>
      </w:r>
      <w:r>
        <w:rPr>
          <w:spacing w:val="-1"/>
          <w:sz w:val="24"/>
        </w:rPr>
        <w:t xml:space="preserve"> </w:t>
      </w:r>
      <w:r>
        <w:rPr>
          <w:sz w:val="24"/>
        </w:rPr>
        <w:t>adequate facilities,</w:t>
      </w:r>
      <w:r>
        <w:rPr>
          <w:spacing w:val="-1"/>
          <w:sz w:val="24"/>
        </w:rPr>
        <w:t xml:space="preserve"> </w:t>
      </w:r>
      <w:r>
        <w:rPr>
          <w:sz w:val="24"/>
        </w:rPr>
        <w:t>ways and means</w:t>
      </w:r>
      <w:r>
        <w:rPr>
          <w:spacing w:val="-1"/>
          <w:sz w:val="24"/>
        </w:rPr>
        <w:t xml:space="preserve"> </w:t>
      </w:r>
      <w:r>
        <w:rPr>
          <w:sz w:val="24"/>
        </w:rPr>
        <w:t>by</w:t>
      </w:r>
      <w:r>
        <w:rPr>
          <w:spacing w:val="-1"/>
          <w:sz w:val="24"/>
        </w:rPr>
        <w:t xml:space="preserve"> </w:t>
      </w:r>
      <w:r>
        <w:rPr>
          <w:sz w:val="24"/>
        </w:rPr>
        <w:t>which</w:t>
      </w:r>
      <w:r>
        <w:rPr>
          <w:spacing w:val="-1"/>
          <w:sz w:val="24"/>
        </w:rPr>
        <w:t xml:space="preserve"> </w:t>
      </w:r>
      <w:r>
        <w:rPr>
          <w:sz w:val="24"/>
        </w:rPr>
        <w:t>we are able</w:t>
      </w:r>
      <w:r>
        <w:rPr>
          <w:spacing w:val="-2"/>
          <w:sz w:val="24"/>
        </w:rPr>
        <w:t xml:space="preserve"> </w:t>
      </w:r>
      <w:r>
        <w:rPr>
          <w:sz w:val="24"/>
        </w:rPr>
        <w:t>to</w:t>
      </w:r>
      <w:r>
        <w:rPr>
          <w:spacing w:val="-1"/>
          <w:sz w:val="24"/>
        </w:rPr>
        <w:t xml:space="preserve"> </w:t>
      </w:r>
      <w:r>
        <w:rPr>
          <w:sz w:val="24"/>
        </w:rPr>
        <w:t>complete this project-based Lab.</w:t>
      </w:r>
    </w:p>
    <w:p w14:paraId="34FF463B">
      <w:pPr>
        <w:pStyle w:val="7"/>
        <w:spacing w:before="161"/>
        <w:rPr>
          <w:sz w:val="24"/>
        </w:rPr>
      </w:pPr>
    </w:p>
    <w:p w14:paraId="66FBE6AA">
      <w:pPr>
        <w:spacing w:line="360" w:lineRule="auto"/>
        <w:ind w:left="12" w:right="8"/>
        <w:jc w:val="both"/>
        <w:rPr>
          <w:sz w:val="24"/>
        </w:rPr>
      </w:pPr>
      <w:r>
        <w:rPr>
          <w:sz w:val="24"/>
        </w:rPr>
        <w:t>We</w:t>
      </w:r>
      <w:r>
        <w:rPr>
          <w:spacing w:val="-15"/>
          <w:sz w:val="24"/>
        </w:rPr>
        <w:t xml:space="preserve"> </w:t>
      </w:r>
      <w:r>
        <w:rPr>
          <w:sz w:val="24"/>
        </w:rPr>
        <w:t>thank</w:t>
      </w:r>
      <w:r>
        <w:rPr>
          <w:spacing w:val="-13"/>
          <w:sz w:val="24"/>
        </w:rPr>
        <w:t xml:space="preserve"> </w:t>
      </w:r>
      <w:r>
        <w:rPr>
          <w:sz w:val="24"/>
        </w:rPr>
        <w:t>all</w:t>
      </w:r>
      <w:r>
        <w:rPr>
          <w:spacing w:val="-15"/>
          <w:sz w:val="24"/>
        </w:rPr>
        <w:t xml:space="preserve"> </w:t>
      </w:r>
      <w:r>
        <w:rPr>
          <w:sz w:val="24"/>
        </w:rPr>
        <w:t>the</w:t>
      </w:r>
      <w:r>
        <w:rPr>
          <w:spacing w:val="-14"/>
          <w:sz w:val="24"/>
        </w:rPr>
        <w:t xml:space="preserve"> </w:t>
      </w:r>
      <w:r>
        <w:rPr>
          <w:sz w:val="24"/>
        </w:rPr>
        <w:t>members</w:t>
      </w:r>
      <w:r>
        <w:rPr>
          <w:spacing w:val="-13"/>
          <w:sz w:val="24"/>
        </w:rPr>
        <w:t xml:space="preserve"> </w:t>
      </w:r>
      <w:r>
        <w:rPr>
          <w:sz w:val="24"/>
        </w:rPr>
        <w:t>of</w:t>
      </w:r>
      <w:r>
        <w:rPr>
          <w:spacing w:val="-15"/>
          <w:sz w:val="24"/>
        </w:rPr>
        <w:t xml:space="preserve"> </w:t>
      </w:r>
      <w:r>
        <w:rPr>
          <w:sz w:val="24"/>
        </w:rPr>
        <w:t>teaching</w:t>
      </w:r>
      <w:r>
        <w:rPr>
          <w:spacing w:val="-11"/>
          <w:sz w:val="24"/>
        </w:rPr>
        <w:t xml:space="preserve"> </w:t>
      </w:r>
      <w:r>
        <w:rPr>
          <w:sz w:val="24"/>
        </w:rPr>
        <w:t>and</w:t>
      </w:r>
      <w:r>
        <w:rPr>
          <w:spacing w:val="-13"/>
          <w:sz w:val="24"/>
        </w:rPr>
        <w:t xml:space="preserve"> </w:t>
      </w:r>
      <w:r>
        <w:rPr>
          <w:sz w:val="24"/>
        </w:rPr>
        <w:t>non-teaching</w:t>
      </w:r>
      <w:r>
        <w:rPr>
          <w:spacing w:val="-15"/>
          <w:sz w:val="24"/>
        </w:rPr>
        <w:t xml:space="preserve"> </w:t>
      </w:r>
      <w:r>
        <w:rPr>
          <w:sz w:val="24"/>
        </w:rPr>
        <w:t>staff</w:t>
      </w:r>
      <w:r>
        <w:rPr>
          <w:spacing w:val="-11"/>
          <w:sz w:val="24"/>
        </w:rPr>
        <w:t xml:space="preserve"> </w:t>
      </w:r>
      <w:r>
        <w:rPr>
          <w:sz w:val="24"/>
        </w:rPr>
        <w:t>members,</w:t>
      </w:r>
      <w:r>
        <w:rPr>
          <w:spacing w:val="-13"/>
          <w:sz w:val="24"/>
        </w:rPr>
        <w:t xml:space="preserve"> </w:t>
      </w:r>
      <w:r>
        <w:rPr>
          <w:sz w:val="24"/>
        </w:rPr>
        <w:t>and</w:t>
      </w:r>
      <w:r>
        <w:rPr>
          <w:spacing w:val="-8"/>
          <w:sz w:val="24"/>
        </w:rPr>
        <w:t xml:space="preserve"> </w:t>
      </w:r>
      <w:r>
        <w:rPr>
          <w:sz w:val="24"/>
        </w:rPr>
        <w:t>also</w:t>
      </w:r>
      <w:r>
        <w:rPr>
          <w:spacing w:val="-13"/>
          <w:sz w:val="24"/>
        </w:rPr>
        <w:t xml:space="preserve"> </w:t>
      </w:r>
      <w:r>
        <w:rPr>
          <w:sz w:val="24"/>
        </w:rPr>
        <w:t>who</w:t>
      </w:r>
      <w:r>
        <w:rPr>
          <w:spacing w:val="-13"/>
          <w:sz w:val="24"/>
        </w:rPr>
        <w:t xml:space="preserve"> </w:t>
      </w:r>
      <w:r>
        <w:rPr>
          <w:sz w:val="24"/>
        </w:rPr>
        <w:t>have</w:t>
      </w:r>
      <w:r>
        <w:rPr>
          <w:spacing w:val="-14"/>
          <w:sz w:val="24"/>
        </w:rPr>
        <w:t xml:space="preserve"> </w:t>
      </w:r>
      <w:r>
        <w:rPr>
          <w:sz w:val="24"/>
        </w:rPr>
        <w:t>assisted</w:t>
      </w:r>
      <w:r>
        <w:rPr>
          <w:spacing w:val="-15"/>
          <w:sz w:val="24"/>
        </w:rPr>
        <w:t xml:space="preserve"> </w:t>
      </w:r>
      <w:r>
        <w:rPr>
          <w:sz w:val="24"/>
        </w:rPr>
        <w:t>me</w:t>
      </w:r>
      <w:r>
        <w:rPr>
          <w:spacing w:val="-15"/>
          <w:sz w:val="24"/>
        </w:rPr>
        <w:t xml:space="preserve"> </w:t>
      </w:r>
      <w:r>
        <w:rPr>
          <w:sz w:val="24"/>
        </w:rPr>
        <w:t>directly or indirectly for successful completion of this project. Finally, I sincerely thank my parents, friends and classmates for their kind help and cooperation during my work.</w:t>
      </w:r>
    </w:p>
    <w:p w14:paraId="31350BA5">
      <w:pPr>
        <w:pStyle w:val="7"/>
        <w:rPr>
          <w:sz w:val="24"/>
        </w:rPr>
      </w:pPr>
    </w:p>
    <w:p w14:paraId="5CC0F4FA">
      <w:pPr>
        <w:pStyle w:val="7"/>
        <w:rPr>
          <w:sz w:val="24"/>
        </w:rPr>
      </w:pPr>
    </w:p>
    <w:p w14:paraId="63DFD871">
      <w:pPr>
        <w:pStyle w:val="7"/>
        <w:rPr>
          <w:sz w:val="24"/>
        </w:rPr>
      </w:pPr>
    </w:p>
    <w:p w14:paraId="57D90B1B">
      <w:pPr>
        <w:pStyle w:val="7"/>
        <w:rPr>
          <w:sz w:val="24"/>
        </w:rPr>
      </w:pPr>
    </w:p>
    <w:p w14:paraId="49C95A5D">
      <w:pPr>
        <w:pStyle w:val="7"/>
        <w:rPr>
          <w:sz w:val="24"/>
        </w:rPr>
      </w:pPr>
    </w:p>
    <w:p w14:paraId="2EEEDB61">
      <w:pPr>
        <w:pStyle w:val="7"/>
        <w:rPr>
          <w:sz w:val="24"/>
        </w:rPr>
      </w:pPr>
    </w:p>
    <w:p w14:paraId="599557BC">
      <w:pPr>
        <w:pStyle w:val="7"/>
        <w:rPr>
          <w:sz w:val="24"/>
        </w:rPr>
      </w:pPr>
    </w:p>
    <w:p w14:paraId="108E1299">
      <w:pPr>
        <w:pStyle w:val="7"/>
        <w:rPr>
          <w:sz w:val="24"/>
        </w:rPr>
      </w:pPr>
    </w:p>
    <w:p w14:paraId="6A81C0B1">
      <w:pPr>
        <w:pStyle w:val="7"/>
        <w:rPr>
          <w:sz w:val="24"/>
        </w:rPr>
      </w:pPr>
    </w:p>
    <w:p w14:paraId="5AE2304E">
      <w:pPr>
        <w:pStyle w:val="7"/>
        <w:spacing w:before="21"/>
        <w:rPr>
          <w:sz w:val="24"/>
        </w:rPr>
      </w:pPr>
    </w:p>
    <w:p w14:paraId="3BA0B7DB">
      <w:pPr>
        <w:pStyle w:val="2"/>
        <w:spacing w:line="448" w:lineRule="auto"/>
        <w:jc w:val="right"/>
      </w:pPr>
      <w:r>
        <w:rPr>
          <w:lang w:eastAsia="zh-CN"/>
        </w:rPr>
        <w:t xml:space="preserve">JOSHI RUSHITHA KASTURI-2520030204 </w:t>
      </w:r>
    </w:p>
    <w:p w14:paraId="6731C72C">
      <w:pPr>
        <w:pStyle w:val="2"/>
        <w:spacing w:line="448" w:lineRule="auto"/>
        <w:jc w:val="right"/>
      </w:pPr>
      <w:r>
        <w:rPr>
          <w:lang w:eastAsia="zh-CN"/>
        </w:rPr>
        <w:t xml:space="preserve">ALAHARI VENKATA SAI THAPASWI-2520030223 </w:t>
      </w:r>
    </w:p>
    <w:p w14:paraId="131B6119">
      <w:pPr>
        <w:pStyle w:val="2"/>
        <w:spacing w:line="448" w:lineRule="auto"/>
        <w:jc w:val="right"/>
        <w:rPr>
          <w:lang w:eastAsia="zh-CN"/>
        </w:rPr>
      </w:pPr>
      <w:r>
        <w:rPr>
          <w:lang w:eastAsia="zh-CN"/>
        </w:rPr>
        <w:t>SAI KIRAN ABBURI-2520030125</w:t>
      </w:r>
    </w:p>
    <w:p w14:paraId="52159755">
      <w:pPr>
        <w:tabs>
          <w:tab w:val="left" w:pos="2340"/>
        </w:tabs>
        <w:sectPr>
          <w:pgSz w:w="11910" w:h="16840"/>
          <w:pgMar w:top="1920" w:right="1275" w:bottom="280" w:left="1275" w:header="720" w:footer="720" w:gutter="0"/>
          <w:cols w:space="720" w:num="1"/>
        </w:sectPr>
      </w:pPr>
      <w:r>
        <w:tab/>
      </w:r>
    </w:p>
    <w:p w14:paraId="7C92134C">
      <w:pPr>
        <w:tabs>
          <w:tab w:val="left" w:pos="340"/>
        </w:tabs>
        <w:spacing w:before="62"/>
        <w:ind w:right="592"/>
        <w:jc w:val="center"/>
        <w:rPr>
          <w:b/>
          <w:sz w:val="24"/>
        </w:rPr>
      </w:pPr>
      <w:r>
        <w:rPr>
          <w:color w:val="000000"/>
          <w:sz w:val="24"/>
          <w:shd w:val="clear" w:color="auto" w:fill="F8F8F8"/>
        </w:rPr>
        <w:tab/>
      </w:r>
      <w:r>
        <w:rPr>
          <w:b/>
          <w:color w:val="000000"/>
          <w:spacing w:val="-2"/>
          <w:sz w:val="24"/>
          <w:shd w:val="clear" w:color="auto" w:fill="F8F8F8"/>
        </w:rPr>
        <w:t>Abstract</w:t>
      </w:r>
    </w:p>
    <w:p w14:paraId="18FBD9BD">
      <w:pPr>
        <w:pStyle w:val="7"/>
        <w:spacing w:before="236"/>
        <w:rPr>
          <w:b/>
          <w:sz w:val="24"/>
        </w:rPr>
      </w:pPr>
    </w:p>
    <w:p w14:paraId="79BC78E2">
      <w:pPr>
        <w:pStyle w:val="7"/>
        <w:spacing w:line="360" w:lineRule="auto"/>
        <w:jc w:val="both"/>
      </w:pPr>
      <w:r>
        <w:rPr>
          <w:lang w:eastAsia="zh-CN"/>
        </w:rPr>
        <w:t>Women’s safety is an important concern, especially during situations where immediate assistance is required. During an emergency, a person may not have enough time to make a phone call, explain the situation, search for a location, or individually contact multiple trusted people.</w:t>
      </w:r>
      <w:r>
        <w:t xml:space="preserve"> </w:t>
      </w:r>
      <w:r>
        <w:rPr>
          <w:lang w:eastAsia="zh-CN"/>
        </w:rPr>
        <w:t xml:space="preserve">Traditional emergency communication methods may therefore become slow and difficult to use when the user is under stress. The Women Safety App with SOS, Location Tracking and Smart Safety Features is designed as a technology-based solution to provide quick and organized assistance during potentially unsafe situations. </w:t>
      </w:r>
    </w:p>
    <w:p w14:paraId="6540DC16">
      <w:pPr>
        <w:pStyle w:val="7"/>
        <w:spacing w:line="360" w:lineRule="auto"/>
        <w:jc w:val="both"/>
        <w:rPr>
          <w:lang w:eastAsia="zh-CN"/>
        </w:rPr>
      </w:pPr>
    </w:p>
    <w:p w14:paraId="5EF5B877">
      <w:pPr>
        <w:pStyle w:val="7"/>
        <w:spacing w:line="360" w:lineRule="auto"/>
        <w:jc w:val="both"/>
      </w:pPr>
      <w:r>
        <w:rPr>
          <w:lang w:eastAsia="zh-CN"/>
        </w:rPr>
        <w:t>The proposed application provides several safety-oriented features that allow users to communicate emergency information with selected trusted contacts. The Normal SOS feature provides a quick method of initiating an emergency alert, while the Secret SOS feature allows</w:t>
      </w:r>
      <w:r>
        <w:t xml:space="preserve"> </w:t>
      </w:r>
      <w:r>
        <w:rPr>
          <w:lang w:eastAsia="zh-CN"/>
        </w:rPr>
        <w:t xml:space="preserve">discreet activation using a multi-tap trigger. This is useful in situations where openly using an emergency button may not be possible. When an SOS is activated, the application can capture the user's current location and use location services and maps to provide useful </w:t>
      </w:r>
    </w:p>
    <w:p w14:paraId="018AB62B">
      <w:pPr>
        <w:pStyle w:val="7"/>
        <w:spacing w:line="360" w:lineRule="auto"/>
        <w:jc w:val="both"/>
        <w:rPr>
          <w:lang w:eastAsia="zh-CN"/>
        </w:rPr>
      </w:pPr>
      <w:r>
        <w:rPr>
          <w:lang w:eastAsia="zh-CN"/>
        </w:rPr>
        <w:t xml:space="preserve">location information to emergency contacts. </w:t>
      </w:r>
    </w:p>
    <w:p w14:paraId="7440E233">
      <w:pPr>
        <w:pStyle w:val="7"/>
        <w:spacing w:line="360" w:lineRule="auto"/>
        <w:jc w:val="both"/>
        <w:rPr>
          <w:lang w:eastAsia="zh-CN"/>
        </w:rPr>
      </w:pPr>
    </w:p>
    <w:p w14:paraId="621822B8">
      <w:pPr>
        <w:pStyle w:val="7"/>
        <w:spacing w:line="360" w:lineRule="auto"/>
        <w:jc w:val="both"/>
      </w:pPr>
      <w:r>
        <w:rPr>
          <w:lang w:eastAsia="zh-CN"/>
        </w:rPr>
        <w:t xml:space="preserve">The application also provides safety features that work before an emergency occurs. The Safety Timer allows users to monitor a journey or activity for a specified period. A Safety Check-in mechanism can be used to indicate that the user has reached a destination safely. The Safe Zones feature provides a destination-based safety mechanism, while Priority-Based Emergency Contacts allows emergency contacts to be organized according to their </w:t>
      </w:r>
    </w:p>
    <w:p w14:paraId="6AB1595D">
      <w:pPr>
        <w:pStyle w:val="7"/>
        <w:spacing w:line="360" w:lineRule="auto"/>
        <w:jc w:val="both"/>
      </w:pPr>
      <w:r>
        <w:rPr>
          <w:lang w:eastAsia="zh-CN"/>
        </w:rPr>
        <w:t xml:space="preserve">importance. These features are intended to make emergency communication more structured and reduce the number of steps required from the user. </w:t>
      </w:r>
    </w:p>
    <w:p w14:paraId="682814B2">
      <w:pPr>
        <w:pStyle w:val="7"/>
        <w:spacing w:line="360" w:lineRule="auto"/>
        <w:jc w:val="both"/>
        <w:rPr>
          <w:lang w:eastAsia="zh-CN"/>
        </w:rPr>
      </w:pPr>
    </w:p>
    <w:p w14:paraId="6F9CDD2A">
      <w:pPr>
        <w:pStyle w:val="7"/>
        <w:spacing w:line="360" w:lineRule="auto"/>
        <w:jc w:val="both"/>
      </w:pPr>
      <w:r>
        <w:rPr>
          <w:lang w:eastAsia="zh-CN"/>
        </w:rPr>
        <w:t xml:space="preserve">Another important feature is the Fake Call option. It provides a discreet way to simulate an incoming phone call when a user feels uncomfortable or wants an opportunity to leave an uncomfortable situation. This feature adds a preventive safety mechanism rather than only responding after an emergency has occurred. </w:t>
      </w:r>
    </w:p>
    <w:p w14:paraId="12AE43CC">
      <w:pPr>
        <w:pStyle w:val="7"/>
        <w:spacing w:line="360" w:lineRule="auto"/>
        <w:jc w:val="both"/>
        <w:rPr>
          <w:lang w:eastAsia="zh-CN"/>
        </w:rPr>
      </w:pPr>
    </w:p>
    <w:p w14:paraId="32825C1B">
      <w:pPr>
        <w:pStyle w:val="7"/>
        <w:spacing w:line="360" w:lineRule="auto"/>
        <w:jc w:val="both"/>
      </w:pPr>
      <w:r>
        <w:rPr>
          <w:lang w:eastAsia="zh-CN"/>
        </w:rPr>
        <w:t>The application uses React Native, JavaScript and Expo for application development. ExpoLocation and Google Maps are used for location-related functionality. The backend is developed using Node.js and Express.js, while MySQL is used as the relational database for managing user information, emergency contacts, SOS alerts, location records, safety sessions and safe zones. Visual Studio Code is used as the primary development environment. Overall, the Women Safety App combines emergency alerts, location tracking, journey monitoring and discreet safety mechanisms into a single application. The system aims to provide a simple, organized and accessible safety solution that can support users during emergencies as well as potentially unsafe situations.</w:t>
      </w:r>
    </w:p>
    <w:p w14:paraId="4CAB7688">
      <w:pPr>
        <w:pStyle w:val="7"/>
        <w:spacing w:line="360" w:lineRule="auto"/>
        <w:jc w:val="both"/>
        <w:sectPr>
          <w:pgSz w:w="11910" w:h="16840"/>
          <w:pgMar w:top="1360" w:right="1275" w:bottom="280" w:left="1275" w:header="720" w:footer="720" w:gutter="0"/>
          <w:cols w:space="720" w:num="1"/>
        </w:sectPr>
      </w:pPr>
    </w:p>
    <w:p w14:paraId="1EDCB1DB">
      <w:pPr>
        <w:spacing w:before="55"/>
        <w:ind w:left="1441" w:right="592"/>
        <w:jc w:val="center"/>
        <w:rPr>
          <w:b/>
          <w:sz w:val="36"/>
        </w:rPr>
      </w:pPr>
      <w:r>
        <w:rPr>
          <w:b/>
          <w:color w:val="C00000"/>
          <w:spacing w:val="-2"/>
          <w:sz w:val="36"/>
        </w:rPr>
        <w:t>Index</w:t>
      </w:r>
    </w:p>
    <w:p w14:paraId="3540EF38">
      <w:pPr>
        <w:pStyle w:val="7"/>
        <w:spacing w:before="1"/>
        <w:rPr>
          <w:b/>
          <w:sz w:val="18"/>
        </w:rPr>
      </w:pPr>
    </w:p>
    <w:tbl>
      <w:tblPr>
        <w:tblStyle w:val="6"/>
        <w:tblW w:w="0" w:type="auto"/>
        <w:tblInd w:w="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15"/>
        <w:gridCol w:w="2272"/>
        <w:gridCol w:w="5299"/>
        <w:gridCol w:w="956"/>
      </w:tblGrid>
      <w:tr w14:paraId="37CF3C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5" w:hRule="atLeast"/>
        </w:trPr>
        <w:tc>
          <w:tcPr>
            <w:tcW w:w="715" w:type="dxa"/>
          </w:tcPr>
          <w:p w14:paraId="6BEA3D9F">
            <w:pPr>
              <w:pStyle w:val="17"/>
              <w:spacing w:line="252" w:lineRule="exact"/>
              <w:ind w:left="9"/>
              <w:jc w:val="center"/>
              <w:rPr>
                <w:b/>
              </w:rPr>
            </w:pPr>
            <w:r>
              <w:rPr>
                <w:b/>
                <w:spacing w:val="-5"/>
              </w:rPr>
              <w:t>S.</w:t>
            </w:r>
          </w:p>
          <w:p w14:paraId="1943C6E0">
            <w:pPr>
              <w:pStyle w:val="17"/>
              <w:spacing w:before="13" w:line="250" w:lineRule="exact"/>
              <w:ind w:left="9" w:right="2"/>
              <w:jc w:val="center"/>
              <w:rPr>
                <w:b/>
              </w:rPr>
            </w:pPr>
            <w:r>
              <w:rPr>
                <w:b/>
                <w:spacing w:val="-5"/>
              </w:rPr>
              <w:t>No.</w:t>
            </w:r>
          </w:p>
        </w:tc>
        <w:tc>
          <w:tcPr>
            <w:tcW w:w="2272" w:type="dxa"/>
          </w:tcPr>
          <w:p w14:paraId="7A1DEFA2">
            <w:pPr>
              <w:pStyle w:val="17"/>
              <w:spacing w:before="131"/>
              <w:ind w:left="700"/>
              <w:rPr>
                <w:b/>
              </w:rPr>
            </w:pPr>
            <w:r>
              <w:rPr>
                <w:b/>
                <w:spacing w:val="-2"/>
              </w:rPr>
              <w:t>Chapters</w:t>
            </w:r>
          </w:p>
        </w:tc>
        <w:tc>
          <w:tcPr>
            <w:tcW w:w="5299" w:type="dxa"/>
          </w:tcPr>
          <w:p w14:paraId="5C6D553E">
            <w:pPr>
              <w:pStyle w:val="17"/>
              <w:spacing w:before="131"/>
              <w:ind w:left="11"/>
              <w:jc w:val="center"/>
              <w:rPr>
                <w:b/>
              </w:rPr>
            </w:pPr>
            <w:r>
              <w:rPr>
                <w:b/>
                <w:spacing w:val="-2"/>
              </w:rPr>
              <w:t>Topics</w:t>
            </w:r>
          </w:p>
        </w:tc>
        <w:tc>
          <w:tcPr>
            <w:tcW w:w="956" w:type="dxa"/>
          </w:tcPr>
          <w:p w14:paraId="55A942BD">
            <w:pPr>
              <w:pStyle w:val="17"/>
              <w:spacing w:before="131"/>
              <w:ind w:left="106"/>
              <w:rPr>
                <w:b/>
              </w:rPr>
            </w:pPr>
            <w:r>
              <w:rPr>
                <w:b/>
                <w:spacing w:val="-2"/>
              </w:rPr>
              <w:t>Page.no</w:t>
            </w:r>
          </w:p>
        </w:tc>
      </w:tr>
      <w:tr w14:paraId="7DF943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2" w:hRule="atLeast"/>
        </w:trPr>
        <w:tc>
          <w:tcPr>
            <w:tcW w:w="715" w:type="dxa"/>
          </w:tcPr>
          <w:p w14:paraId="06EBA6B0">
            <w:pPr>
              <w:pStyle w:val="17"/>
              <w:ind w:left="0"/>
              <w:rPr>
                <w:sz w:val="20"/>
              </w:rPr>
            </w:pPr>
          </w:p>
        </w:tc>
        <w:tc>
          <w:tcPr>
            <w:tcW w:w="2272" w:type="dxa"/>
          </w:tcPr>
          <w:p w14:paraId="438F53FA">
            <w:pPr>
              <w:pStyle w:val="17"/>
              <w:ind w:left="0"/>
              <w:rPr>
                <w:sz w:val="20"/>
              </w:rPr>
            </w:pPr>
          </w:p>
        </w:tc>
        <w:tc>
          <w:tcPr>
            <w:tcW w:w="5299" w:type="dxa"/>
          </w:tcPr>
          <w:p w14:paraId="3FCBCBA1">
            <w:pPr>
              <w:pStyle w:val="17"/>
              <w:spacing w:line="272" w:lineRule="exact"/>
              <w:ind w:left="108"/>
              <w:rPr>
                <w:sz w:val="24"/>
              </w:rPr>
            </w:pPr>
            <w:r>
              <w:rPr>
                <w:spacing w:val="-2"/>
                <w:sz w:val="24"/>
              </w:rPr>
              <w:t>Acknowledgement</w:t>
            </w:r>
          </w:p>
        </w:tc>
        <w:tc>
          <w:tcPr>
            <w:tcW w:w="956" w:type="dxa"/>
          </w:tcPr>
          <w:p w14:paraId="3BE41EEB">
            <w:pPr>
              <w:pStyle w:val="17"/>
              <w:ind w:left="0"/>
              <w:rPr>
                <w:sz w:val="20"/>
              </w:rPr>
            </w:pPr>
          </w:p>
        </w:tc>
      </w:tr>
      <w:tr w14:paraId="7C92E7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2" w:hRule="atLeast"/>
        </w:trPr>
        <w:tc>
          <w:tcPr>
            <w:tcW w:w="715" w:type="dxa"/>
          </w:tcPr>
          <w:p w14:paraId="1785814E">
            <w:pPr>
              <w:pStyle w:val="17"/>
              <w:ind w:left="0"/>
            </w:pPr>
          </w:p>
        </w:tc>
        <w:tc>
          <w:tcPr>
            <w:tcW w:w="2272" w:type="dxa"/>
          </w:tcPr>
          <w:p w14:paraId="357CD747">
            <w:pPr>
              <w:pStyle w:val="17"/>
              <w:ind w:left="0"/>
            </w:pPr>
          </w:p>
        </w:tc>
        <w:tc>
          <w:tcPr>
            <w:tcW w:w="5299" w:type="dxa"/>
          </w:tcPr>
          <w:p w14:paraId="7F5A4543">
            <w:pPr>
              <w:pStyle w:val="17"/>
              <w:spacing w:line="273" w:lineRule="exact"/>
              <w:ind w:left="108"/>
              <w:rPr>
                <w:sz w:val="24"/>
              </w:rPr>
            </w:pPr>
            <w:r>
              <w:rPr>
                <w:spacing w:val="-2"/>
                <w:sz w:val="24"/>
              </w:rPr>
              <w:t>Abstract</w:t>
            </w:r>
          </w:p>
        </w:tc>
        <w:tc>
          <w:tcPr>
            <w:tcW w:w="956" w:type="dxa"/>
          </w:tcPr>
          <w:p w14:paraId="14C09C9D">
            <w:pPr>
              <w:pStyle w:val="17"/>
              <w:ind w:left="0"/>
            </w:pPr>
          </w:p>
        </w:tc>
      </w:tr>
      <w:tr w14:paraId="36BCA3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06" w:hRule="atLeast"/>
        </w:trPr>
        <w:tc>
          <w:tcPr>
            <w:tcW w:w="715" w:type="dxa"/>
          </w:tcPr>
          <w:p w14:paraId="2D33B219">
            <w:pPr>
              <w:pStyle w:val="17"/>
              <w:spacing w:line="251" w:lineRule="exact"/>
            </w:pPr>
            <w:r>
              <w:rPr>
                <w:spacing w:val="-10"/>
              </w:rPr>
              <w:t>1</w:t>
            </w:r>
          </w:p>
        </w:tc>
        <w:tc>
          <w:tcPr>
            <w:tcW w:w="2272" w:type="dxa"/>
          </w:tcPr>
          <w:p w14:paraId="48E50209">
            <w:pPr>
              <w:pStyle w:val="17"/>
              <w:spacing w:line="251" w:lineRule="exact"/>
            </w:pPr>
            <w:r>
              <w:rPr>
                <w:spacing w:val="-2"/>
              </w:rPr>
              <w:t>Introduction</w:t>
            </w:r>
          </w:p>
        </w:tc>
        <w:tc>
          <w:tcPr>
            <w:tcW w:w="5299" w:type="dxa"/>
          </w:tcPr>
          <w:p w14:paraId="10FC430B">
            <w:pPr>
              <w:pStyle w:val="17"/>
              <w:numPr>
                <w:ilvl w:val="1"/>
                <w:numId w:val="1"/>
              </w:numPr>
              <w:tabs>
                <w:tab w:val="left" w:pos="434"/>
              </w:tabs>
              <w:spacing w:line="251" w:lineRule="exact"/>
              <w:ind w:left="434" w:hanging="326"/>
            </w:pPr>
            <w:r>
              <w:t>Background</w:t>
            </w:r>
            <w:r>
              <w:rPr>
                <w:spacing w:val="-7"/>
              </w:rPr>
              <w:t xml:space="preserve"> </w:t>
            </w:r>
            <w:r>
              <w:t>of</w:t>
            </w:r>
            <w:r>
              <w:rPr>
                <w:spacing w:val="-5"/>
              </w:rPr>
              <w:t xml:space="preserve"> </w:t>
            </w:r>
            <w:r>
              <w:t>the</w:t>
            </w:r>
            <w:r>
              <w:rPr>
                <w:spacing w:val="-5"/>
              </w:rPr>
              <w:t xml:space="preserve"> </w:t>
            </w:r>
            <w:r>
              <w:rPr>
                <w:spacing w:val="-2"/>
              </w:rPr>
              <w:t>project</w:t>
            </w:r>
          </w:p>
          <w:p w14:paraId="4C06867E">
            <w:pPr>
              <w:pStyle w:val="17"/>
              <w:numPr>
                <w:ilvl w:val="1"/>
                <w:numId w:val="1"/>
              </w:numPr>
              <w:tabs>
                <w:tab w:val="left" w:pos="434"/>
              </w:tabs>
              <w:spacing w:before="13"/>
              <w:ind w:left="434" w:hanging="326"/>
            </w:pPr>
            <w:r>
              <w:t>Problem</w:t>
            </w:r>
            <w:r>
              <w:rPr>
                <w:spacing w:val="-9"/>
              </w:rPr>
              <w:t xml:space="preserve"> </w:t>
            </w:r>
            <w:r>
              <w:rPr>
                <w:spacing w:val="-2"/>
              </w:rPr>
              <w:t>statement</w:t>
            </w:r>
          </w:p>
          <w:p w14:paraId="09C22935">
            <w:pPr>
              <w:pStyle w:val="17"/>
              <w:numPr>
                <w:ilvl w:val="1"/>
                <w:numId w:val="1"/>
              </w:numPr>
              <w:tabs>
                <w:tab w:val="left" w:pos="434"/>
              </w:tabs>
              <w:spacing w:before="16"/>
              <w:ind w:left="434" w:hanging="326"/>
            </w:pPr>
            <w:r>
              <w:t>Scope</w:t>
            </w:r>
            <w:r>
              <w:rPr>
                <w:spacing w:val="-4"/>
              </w:rPr>
              <w:t xml:space="preserve"> </w:t>
            </w:r>
            <w:r>
              <w:t>of</w:t>
            </w:r>
            <w:r>
              <w:rPr>
                <w:spacing w:val="-3"/>
              </w:rPr>
              <w:t xml:space="preserve"> </w:t>
            </w:r>
            <w:r>
              <w:t>the</w:t>
            </w:r>
            <w:r>
              <w:rPr>
                <w:spacing w:val="-3"/>
              </w:rPr>
              <w:t xml:space="preserve"> </w:t>
            </w:r>
            <w:r>
              <w:rPr>
                <w:spacing w:val="-2"/>
              </w:rPr>
              <w:t>project</w:t>
            </w:r>
          </w:p>
          <w:p w14:paraId="648F3ED7">
            <w:pPr>
              <w:pStyle w:val="17"/>
              <w:numPr>
                <w:ilvl w:val="1"/>
                <w:numId w:val="1"/>
              </w:numPr>
              <w:tabs>
                <w:tab w:val="left" w:pos="434"/>
              </w:tabs>
              <w:spacing w:before="16"/>
              <w:ind w:left="434" w:hanging="326"/>
            </w:pPr>
            <w:r>
              <w:rPr>
                <w:spacing w:val="-2"/>
              </w:rPr>
              <w:t>Objective(s)</w:t>
            </w:r>
          </w:p>
          <w:p w14:paraId="02B8874C">
            <w:pPr>
              <w:pStyle w:val="17"/>
              <w:numPr>
                <w:ilvl w:val="1"/>
                <w:numId w:val="1"/>
              </w:numPr>
              <w:tabs>
                <w:tab w:val="left" w:pos="434"/>
              </w:tabs>
              <w:spacing w:before="13"/>
              <w:ind w:left="434" w:hanging="326"/>
            </w:pPr>
            <w:r>
              <w:t>Importance</w:t>
            </w:r>
            <w:r>
              <w:rPr>
                <w:spacing w:val="-6"/>
              </w:rPr>
              <w:t xml:space="preserve"> </w:t>
            </w:r>
            <w:r>
              <w:t>of</w:t>
            </w:r>
            <w:r>
              <w:rPr>
                <w:spacing w:val="-5"/>
              </w:rPr>
              <w:t xml:space="preserve"> </w:t>
            </w:r>
            <w:r>
              <w:t>the</w:t>
            </w:r>
            <w:r>
              <w:rPr>
                <w:spacing w:val="-5"/>
              </w:rPr>
              <w:t xml:space="preserve"> </w:t>
            </w:r>
            <w:r>
              <w:rPr>
                <w:spacing w:val="-2"/>
              </w:rPr>
              <w:t>application</w:t>
            </w:r>
          </w:p>
          <w:p w14:paraId="689F82D1">
            <w:pPr>
              <w:pStyle w:val="17"/>
              <w:numPr>
                <w:ilvl w:val="1"/>
                <w:numId w:val="1"/>
              </w:numPr>
              <w:tabs>
                <w:tab w:val="left" w:pos="434"/>
              </w:tabs>
              <w:spacing w:before="16" w:line="248" w:lineRule="exact"/>
              <w:ind w:left="434" w:hanging="326"/>
            </w:pPr>
            <w:r>
              <w:t>Target</w:t>
            </w:r>
            <w:r>
              <w:rPr>
                <w:spacing w:val="-6"/>
              </w:rPr>
              <w:t xml:space="preserve"> </w:t>
            </w:r>
            <w:r>
              <w:rPr>
                <w:spacing w:val="-2"/>
              </w:rPr>
              <w:t>users/audience</w:t>
            </w:r>
          </w:p>
        </w:tc>
        <w:tc>
          <w:tcPr>
            <w:tcW w:w="956" w:type="dxa"/>
          </w:tcPr>
          <w:p w14:paraId="368F02FA">
            <w:pPr>
              <w:pStyle w:val="17"/>
              <w:spacing w:line="251" w:lineRule="exact"/>
              <w:ind w:left="106"/>
            </w:pPr>
            <w:r>
              <w:rPr>
                <w:spacing w:val="-2"/>
              </w:rPr>
              <w:t>5-</w:t>
            </w:r>
            <w:r>
              <w:rPr>
                <w:spacing w:val="-5"/>
              </w:rPr>
              <w:t>15</w:t>
            </w:r>
          </w:p>
        </w:tc>
      </w:tr>
      <w:tr w14:paraId="1B2F1B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02" w:hRule="atLeast"/>
        </w:trPr>
        <w:tc>
          <w:tcPr>
            <w:tcW w:w="715" w:type="dxa"/>
          </w:tcPr>
          <w:p w14:paraId="0C165933">
            <w:pPr>
              <w:pStyle w:val="17"/>
              <w:spacing w:line="251" w:lineRule="exact"/>
            </w:pPr>
            <w:r>
              <w:rPr>
                <w:spacing w:val="-10"/>
              </w:rPr>
              <w:t>2</w:t>
            </w:r>
          </w:p>
        </w:tc>
        <w:tc>
          <w:tcPr>
            <w:tcW w:w="2272" w:type="dxa"/>
          </w:tcPr>
          <w:p w14:paraId="11B8CAE2">
            <w:pPr>
              <w:pStyle w:val="17"/>
              <w:spacing w:line="251" w:lineRule="exact"/>
            </w:pPr>
            <w:r>
              <w:t>System</w:t>
            </w:r>
            <w:r>
              <w:rPr>
                <w:spacing w:val="-7"/>
              </w:rPr>
              <w:t xml:space="preserve"> </w:t>
            </w:r>
            <w:r>
              <w:rPr>
                <w:spacing w:val="-2"/>
              </w:rPr>
              <w:t>Requirements</w:t>
            </w:r>
          </w:p>
        </w:tc>
        <w:tc>
          <w:tcPr>
            <w:tcW w:w="5299" w:type="dxa"/>
          </w:tcPr>
          <w:p w14:paraId="7542B42E">
            <w:pPr>
              <w:pStyle w:val="17"/>
              <w:numPr>
                <w:ilvl w:val="1"/>
                <w:numId w:val="2"/>
              </w:numPr>
              <w:tabs>
                <w:tab w:val="left" w:pos="434"/>
              </w:tabs>
              <w:spacing w:line="251" w:lineRule="exact"/>
              <w:ind w:left="434" w:hanging="326"/>
            </w:pPr>
            <w:r>
              <w:t>Hardware</w:t>
            </w:r>
            <w:r>
              <w:rPr>
                <w:spacing w:val="-9"/>
              </w:rPr>
              <w:t xml:space="preserve"> </w:t>
            </w:r>
            <w:r>
              <w:rPr>
                <w:spacing w:val="-2"/>
              </w:rPr>
              <w:t>requirements</w:t>
            </w:r>
          </w:p>
          <w:p w14:paraId="3D0BF95E">
            <w:pPr>
              <w:pStyle w:val="17"/>
              <w:numPr>
                <w:ilvl w:val="1"/>
                <w:numId w:val="2"/>
              </w:numPr>
              <w:tabs>
                <w:tab w:val="left" w:pos="434"/>
              </w:tabs>
              <w:spacing w:before="16"/>
              <w:ind w:left="434" w:hanging="326"/>
            </w:pPr>
            <w:r>
              <w:t>Software</w:t>
            </w:r>
            <w:r>
              <w:rPr>
                <w:spacing w:val="-8"/>
              </w:rPr>
              <w:t xml:space="preserve"> </w:t>
            </w:r>
            <w:r>
              <w:rPr>
                <w:spacing w:val="-2"/>
              </w:rPr>
              <w:t>requirements</w:t>
            </w:r>
          </w:p>
          <w:p w14:paraId="3B1CD36F">
            <w:pPr>
              <w:pStyle w:val="17"/>
              <w:numPr>
                <w:ilvl w:val="1"/>
                <w:numId w:val="2"/>
              </w:numPr>
              <w:tabs>
                <w:tab w:val="left" w:pos="434"/>
              </w:tabs>
              <w:spacing w:before="13" w:line="250" w:lineRule="exact"/>
              <w:ind w:left="434" w:hanging="326"/>
            </w:pPr>
            <w:r>
              <w:t>Development</w:t>
            </w:r>
            <w:r>
              <w:rPr>
                <w:spacing w:val="-4"/>
              </w:rPr>
              <w:t xml:space="preserve"> </w:t>
            </w:r>
            <w:r>
              <w:t>tools</w:t>
            </w:r>
            <w:r>
              <w:rPr>
                <w:spacing w:val="-7"/>
              </w:rPr>
              <w:t xml:space="preserve"> </w:t>
            </w:r>
            <w:r>
              <w:t>and</w:t>
            </w:r>
            <w:r>
              <w:rPr>
                <w:spacing w:val="-7"/>
              </w:rPr>
              <w:t xml:space="preserve"> </w:t>
            </w:r>
            <w:r>
              <w:rPr>
                <w:spacing w:val="-2"/>
              </w:rPr>
              <w:t>frameworks</w:t>
            </w:r>
          </w:p>
        </w:tc>
        <w:tc>
          <w:tcPr>
            <w:tcW w:w="956" w:type="dxa"/>
          </w:tcPr>
          <w:p w14:paraId="31519F1B">
            <w:pPr>
              <w:pStyle w:val="17"/>
              <w:spacing w:line="251" w:lineRule="exact"/>
              <w:ind w:left="106"/>
            </w:pPr>
            <w:r>
              <w:rPr>
                <w:spacing w:val="-2"/>
              </w:rPr>
              <w:t>16-</w:t>
            </w:r>
            <w:r>
              <w:rPr>
                <w:spacing w:val="-7"/>
              </w:rPr>
              <w:t>21</w:t>
            </w:r>
          </w:p>
        </w:tc>
      </w:tr>
      <w:tr w14:paraId="5F071E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39" w:hRule="atLeast"/>
        </w:trPr>
        <w:tc>
          <w:tcPr>
            <w:tcW w:w="715" w:type="dxa"/>
          </w:tcPr>
          <w:p w14:paraId="7FE045B1">
            <w:pPr>
              <w:pStyle w:val="17"/>
            </w:pPr>
            <w:r>
              <w:rPr>
                <w:spacing w:val="-10"/>
              </w:rPr>
              <w:t>3</w:t>
            </w:r>
          </w:p>
        </w:tc>
        <w:tc>
          <w:tcPr>
            <w:tcW w:w="2272" w:type="dxa"/>
          </w:tcPr>
          <w:p w14:paraId="2C5CF30D">
            <w:pPr>
              <w:pStyle w:val="17"/>
            </w:pPr>
            <w:r>
              <w:t>Technology</w:t>
            </w:r>
            <w:r>
              <w:rPr>
                <w:spacing w:val="-14"/>
              </w:rPr>
              <w:t xml:space="preserve"> </w:t>
            </w:r>
            <w:r>
              <w:rPr>
                <w:spacing w:val="-4"/>
              </w:rPr>
              <w:t>Stack</w:t>
            </w:r>
          </w:p>
        </w:tc>
        <w:tc>
          <w:tcPr>
            <w:tcW w:w="5299" w:type="dxa"/>
          </w:tcPr>
          <w:p w14:paraId="20C72116">
            <w:pPr>
              <w:pStyle w:val="17"/>
              <w:numPr>
                <w:ilvl w:val="1"/>
                <w:numId w:val="3"/>
              </w:numPr>
              <w:tabs>
                <w:tab w:val="left" w:pos="434"/>
              </w:tabs>
              <w:ind w:left="434" w:hanging="326"/>
            </w:pPr>
            <w:r>
              <w:t>Front-end</w:t>
            </w:r>
            <w:r>
              <w:rPr>
                <w:spacing w:val="-10"/>
              </w:rPr>
              <w:t xml:space="preserve"> </w:t>
            </w:r>
            <w:r>
              <w:t>(e.g.,</w:t>
            </w:r>
            <w:r>
              <w:rPr>
                <w:spacing w:val="-6"/>
              </w:rPr>
              <w:t xml:space="preserve"> </w:t>
            </w:r>
            <w:r>
              <w:t>React.js,</w:t>
            </w:r>
            <w:r>
              <w:rPr>
                <w:spacing w:val="-6"/>
              </w:rPr>
              <w:t xml:space="preserve"> </w:t>
            </w:r>
            <w:r>
              <w:t>Angular,</w:t>
            </w:r>
            <w:r>
              <w:rPr>
                <w:spacing w:val="-9"/>
              </w:rPr>
              <w:t xml:space="preserve"> </w:t>
            </w:r>
            <w:r>
              <w:rPr>
                <w:spacing w:val="-2"/>
              </w:rPr>
              <w:t>HTML/CSS)</w:t>
            </w:r>
          </w:p>
          <w:p w14:paraId="4DEBB383">
            <w:pPr>
              <w:pStyle w:val="17"/>
              <w:numPr>
                <w:ilvl w:val="1"/>
                <w:numId w:val="3"/>
              </w:numPr>
              <w:tabs>
                <w:tab w:val="left" w:pos="434"/>
              </w:tabs>
              <w:spacing w:before="14"/>
              <w:ind w:left="434" w:hanging="326"/>
            </w:pPr>
            <w:r>
              <w:t>Back-end</w:t>
            </w:r>
            <w:r>
              <w:rPr>
                <w:spacing w:val="-7"/>
              </w:rPr>
              <w:t xml:space="preserve"> </w:t>
            </w:r>
            <w:r>
              <w:t>(e.g.,</w:t>
            </w:r>
            <w:r>
              <w:rPr>
                <w:spacing w:val="-5"/>
              </w:rPr>
              <w:t xml:space="preserve"> </w:t>
            </w:r>
            <w:r>
              <w:t>Node.js,</w:t>
            </w:r>
            <w:r>
              <w:rPr>
                <w:spacing w:val="-9"/>
              </w:rPr>
              <w:t xml:space="preserve"> </w:t>
            </w:r>
            <w:r>
              <w:t>Django,</w:t>
            </w:r>
            <w:r>
              <w:rPr>
                <w:spacing w:val="-6"/>
              </w:rPr>
              <w:t xml:space="preserve"> </w:t>
            </w:r>
            <w:r>
              <w:t>Spring</w:t>
            </w:r>
            <w:r>
              <w:rPr>
                <w:spacing w:val="-9"/>
              </w:rPr>
              <w:t xml:space="preserve"> </w:t>
            </w:r>
            <w:r>
              <w:rPr>
                <w:spacing w:val="-4"/>
              </w:rPr>
              <w:t>Boot)</w:t>
            </w:r>
          </w:p>
          <w:p w14:paraId="3627AA3C">
            <w:pPr>
              <w:pStyle w:val="17"/>
              <w:numPr>
                <w:ilvl w:val="1"/>
                <w:numId w:val="3"/>
              </w:numPr>
              <w:tabs>
                <w:tab w:val="left" w:pos="434"/>
              </w:tabs>
              <w:spacing w:before="16"/>
              <w:ind w:left="434" w:hanging="326"/>
            </w:pPr>
            <w:r>
              <w:t>Database</w:t>
            </w:r>
            <w:r>
              <w:rPr>
                <w:spacing w:val="-10"/>
              </w:rPr>
              <w:t xml:space="preserve"> </w:t>
            </w:r>
            <w:r>
              <w:t>(e.g.,</w:t>
            </w:r>
            <w:r>
              <w:rPr>
                <w:spacing w:val="-5"/>
              </w:rPr>
              <w:t xml:space="preserve"> </w:t>
            </w:r>
            <w:r>
              <w:t>MongoDB,</w:t>
            </w:r>
            <w:r>
              <w:rPr>
                <w:spacing w:val="-8"/>
              </w:rPr>
              <w:t xml:space="preserve"> </w:t>
            </w:r>
            <w:r>
              <w:t>MySQL,</w:t>
            </w:r>
            <w:r>
              <w:rPr>
                <w:spacing w:val="-5"/>
              </w:rPr>
              <w:t xml:space="preserve"> </w:t>
            </w:r>
            <w:r>
              <w:rPr>
                <w:spacing w:val="-2"/>
              </w:rPr>
              <w:t>PostgreSQL)</w:t>
            </w:r>
          </w:p>
          <w:p w14:paraId="2FAD4DD7">
            <w:pPr>
              <w:pStyle w:val="17"/>
              <w:numPr>
                <w:ilvl w:val="1"/>
                <w:numId w:val="3"/>
              </w:numPr>
              <w:tabs>
                <w:tab w:val="left" w:pos="434"/>
              </w:tabs>
              <w:spacing w:before="13"/>
              <w:ind w:left="434" w:hanging="326"/>
            </w:pPr>
            <w:r>
              <w:t>Version</w:t>
            </w:r>
            <w:r>
              <w:rPr>
                <w:spacing w:val="-8"/>
              </w:rPr>
              <w:t xml:space="preserve"> </w:t>
            </w:r>
            <w:r>
              <w:t>Control</w:t>
            </w:r>
            <w:r>
              <w:rPr>
                <w:spacing w:val="-7"/>
              </w:rPr>
              <w:t xml:space="preserve"> </w:t>
            </w:r>
            <w:r>
              <w:t>(e.g.,</w:t>
            </w:r>
            <w:r>
              <w:rPr>
                <w:spacing w:val="-5"/>
              </w:rPr>
              <w:t xml:space="preserve"> </w:t>
            </w:r>
            <w:r>
              <w:t>Git,</w:t>
            </w:r>
            <w:r>
              <w:rPr>
                <w:spacing w:val="-4"/>
              </w:rPr>
              <w:t xml:space="preserve"> </w:t>
            </w:r>
            <w:r>
              <w:rPr>
                <w:spacing w:val="-2"/>
              </w:rPr>
              <w:t>GitHub)</w:t>
            </w:r>
          </w:p>
          <w:p w14:paraId="499904D3">
            <w:pPr>
              <w:pStyle w:val="17"/>
              <w:numPr>
                <w:ilvl w:val="1"/>
                <w:numId w:val="3"/>
              </w:numPr>
              <w:tabs>
                <w:tab w:val="left" w:pos="434"/>
              </w:tabs>
              <w:spacing w:before="13" w:line="250" w:lineRule="exact"/>
              <w:ind w:left="434" w:hanging="326"/>
            </w:pPr>
            <w:r>
              <w:t>APIs</w:t>
            </w:r>
            <w:r>
              <w:rPr>
                <w:spacing w:val="-5"/>
              </w:rPr>
              <w:t xml:space="preserve"> </w:t>
            </w:r>
            <w:r>
              <w:t>or</w:t>
            </w:r>
            <w:r>
              <w:rPr>
                <w:spacing w:val="-6"/>
              </w:rPr>
              <w:t xml:space="preserve"> </w:t>
            </w:r>
            <w:r>
              <w:t>External</w:t>
            </w:r>
            <w:r>
              <w:rPr>
                <w:spacing w:val="-6"/>
              </w:rPr>
              <w:t xml:space="preserve"> </w:t>
            </w:r>
            <w:r>
              <w:t>services</w:t>
            </w:r>
            <w:r>
              <w:rPr>
                <w:spacing w:val="-6"/>
              </w:rPr>
              <w:t xml:space="preserve"> </w:t>
            </w:r>
            <w:r>
              <w:t>(e.g.,</w:t>
            </w:r>
            <w:r>
              <w:rPr>
                <w:spacing w:val="-4"/>
              </w:rPr>
              <w:t xml:space="preserve"> </w:t>
            </w:r>
            <w:r>
              <w:t>Firebase,</w:t>
            </w:r>
            <w:r>
              <w:rPr>
                <w:spacing w:val="-7"/>
              </w:rPr>
              <w:t xml:space="preserve"> </w:t>
            </w:r>
            <w:r>
              <w:rPr>
                <w:spacing w:val="-2"/>
              </w:rPr>
              <w:t>Stripe)</w:t>
            </w:r>
          </w:p>
        </w:tc>
        <w:tc>
          <w:tcPr>
            <w:tcW w:w="956" w:type="dxa"/>
          </w:tcPr>
          <w:p w14:paraId="349E0CF9">
            <w:pPr>
              <w:pStyle w:val="17"/>
              <w:ind w:left="106"/>
            </w:pPr>
            <w:r>
              <w:rPr>
                <w:spacing w:val="-2"/>
              </w:rPr>
              <w:t>22-</w:t>
            </w:r>
            <w:r>
              <w:rPr>
                <w:spacing w:val="-7"/>
              </w:rPr>
              <w:t>32</w:t>
            </w:r>
          </w:p>
        </w:tc>
      </w:tr>
      <w:tr w14:paraId="6CBA72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38" w:hRule="atLeast"/>
        </w:trPr>
        <w:tc>
          <w:tcPr>
            <w:tcW w:w="715" w:type="dxa"/>
          </w:tcPr>
          <w:p w14:paraId="75B7DD7D">
            <w:pPr>
              <w:pStyle w:val="17"/>
              <w:spacing w:line="251" w:lineRule="exact"/>
            </w:pPr>
            <w:r>
              <w:rPr>
                <w:spacing w:val="-10"/>
              </w:rPr>
              <w:t>4</w:t>
            </w:r>
          </w:p>
        </w:tc>
        <w:tc>
          <w:tcPr>
            <w:tcW w:w="2272" w:type="dxa"/>
          </w:tcPr>
          <w:p w14:paraId="25FA1BAA">
            <w:pPr>
              <w:pStyle w:val="17"/>
              <w:spacing w:line="251" w:lineRule="exact"/>
            </w:pPr>
            <w:r>
              <w:t>System</w:t>
            </w:r>
            <w:r>
              <w:rPr>
                <w:spacing w:val="-7"/>
              </w:rPr>
              <w:t xml:space="preserve"> </w:t>
            </w:r>
            <w:r>
              <w:rPr>
                <w:spacing w:val="-2"/>
              </w:rPr>
              <w:t>Architecture</w:t>
            </w:r>
          </w:p>
        </w:tc>
        <w:tc>
          <w:tcPr>
            <w:tcW w:w="5299" w:type="dxa"/>
          </w:tcPr>
          <w:p w14:paraId="01443108">
            <w:pPr>
              <w:pStyle w:val="17"/>
              <w:numPr>
                <w:ilvl w:val="1"/>
                <w:numId w:val="4"/>
              </w:numPr>
              <w:tabs>
                <w:tab w:val="left" w:pos="434"/>
              </w:tabs>
              <w:spacing w:line="251" w:lineRule="exact"/>
              <w:ind w:left="434" w:hanging="326"/>
            </w:pPr>
            <w:r>
              <w:t>High-level</w:t>
            </w:r>
            <w:r>
              <w:rPr>
                <w:spacing w:val="-9"/>
              </w:rPr>
              <w:t xml:space="preserve"> </w:t>
            </w:r>
            <w:r>
              <w:t>architecture</w:t>
            </w:r>
            <w:r>
              <w:rPr>
                <w:spacing w:val="-10"/>
              </w:rPr>
              <w:t xml:space="preserve"> </w:t>
            </w:r>
            <w:r>
              <w:rPr>
                <w:spacing w:val="-2"/>
              </w:rPr>
              <w:t>diagram</w:t>
            </w:r>
          </w:p>
          <w:p w14:paraId="617700AF">
            <w:pPr>
              <w:pStyle w:val="17"/>
              <w:numPr>
                <w:ilvl w:val="1"/>
                <w:numId w:val="4"/>
              </w:numPr>
              <w:tabs>
                <w:tab w:val="left" w:pos="434"/>
              </w:tabs>
              <w:spacing w:before="16" w:line="252" w:lineRule="auto"/>
              <w:ind w:left="108" w:right="860" w:firstLine="0"/>
            </w:pPr>
            <w:r>
              <w:t>Description</w:t>
            </w:r>
            <w:r>
              <w:rPr>
                <w:spacing w:val="-9"/>
              </w:rPr>
              <w:t xml:space="preserve"> </w:t>
            </w:r>
            <w:r>
              <w:t>of</w:t>
            </w:r>
            <w:r>
              <w:rPr>
                <w:spacing w:val="-5"/>
              </w:rPr>
              <w:t xml:space="preserve"> </w:t>
            </w:r>
            <w:r>
              <w:t>each</w:t>
            </w:r>
            <w:r>
              <w:rPr>
                <w:spacing w:val="-9"/>
              </w:rPr>
              <w:t xml:space="preserve"> </w:t>
            </w:r>
            <w:r>
              <w:t>layer</w:t>
            </w:r>
            <w:r>
              <w:rPr>
                <w:spacing w:val="-5"/>
              </w:rPr>
              <w:t xml:space="preserve"> </w:t>
            </w:r>
            <w:r>
              <w:t>(frontend,</w:t>
            </w:r>
            <w:r>
              <w:rPr>
                <w:spacing w:val="-9"/>
              </w:rPr>
              <w:t xml:space="preserve"> </w:t>
            </w:r>
            <w:r>
              <w:t xml:space="preserve">backend, </w:t>
            </w:r>
            <w:r>
              <w:rPr>
                <w:spacing w:val="-2"/>
              </w:rPr>
              <w:t>database)</w:t>
            </w:r>
          </w:p>
          <w:p w14:paraId="7DE385E6">
            <w:pPr>
              <w:pStyle w:val="17"/>
              <w:numPr>
                <w:ilvl w:val="1"/>
                <w:numId w:val="4"/>
              </w:numPr>
              <w:tabs>
                <w:tab w:val="left" w:pos="434"/>
              </w:tabs>
              <w:spacing w:before="3"/>
              <w:ind w:left="434" w:hanging="326"/>
            </w:pPr>
            <w:r>
              <w:t>Deployment</w:t>
            </w:r>
            <w:r>
              <w:rPr>
                <w:spacing w:val="-9"/>
              </w:rPr>
              <w:t xml:space="preserve"> </w:t>
            </w:r>
            <w:r>
              <w:t>architecture</w:t>
            </w:r>
            <w:r>
              <w:rPr>
                <w:spacing w:val="-8"/>
              </w:rPr>
              <w:t xml:space="preserve"> </w:t>
            </w:r>
            <w:r>
              <w:t>(e.g.,</w:t>
            </w:r>
            <w:r>
              <w:rPr>
                <w:spacing w:val="-7"/>
              </w:rPr>
              <w:t xml:space="preserve"> </w:t>
            </w:r>
            <w:r>
              <w:t>cloud,</w:t>
            </w:r>
            <w:r>
              <w:rPr>
                <w:spacing w:val="-6"/>
              </w:rPr>
              <w:t xml:space="preserve"> </w:t>
            </w:r>
            <w:r>
              <w:t>local,</w:t>
            </w:r>
            <w:r>
              <w:rPr>
                <w:spacing w:val="-9"/>
              </w:rPr>
              <w:t xml:space="preserve"> </w:t>
            </w:r>
            <w:r>
              <w:rPr>
                <w:spacing w:val="-4"/>
              </w:rPr>
              <w:t>CI/CD</w:t>
            </w:r>
          </w:p>
          <w:p w14:paraId="55646AD7">
            <w:pPr>
              <w:pStyle w:val="17"/>
              <w:spacing w:before="14" w:line="251" w:lineRule="exact"/>
              <w:ind w:left="108"/>
            </w:pPr>
            <w:r>
              <w:rPr>
                <w:spacing w:val="-2"/>
              </w:rPr>
              <w:t>pipelines)</w:t>
            </w:r>
          </w:p>
        </w:tc>
        <w:tc>
          <w:tcPr>
            <w:tcW w:w="956" w:type="dxa"/>
          </w:tcPr>
          <w:p w14:paraId="2EFD5DB8">
            <w:pPr>
              <w:pStyle w:val="17"/>
              <w:spacing w:line="251" w:lineRule="exact"/>
              <w:ind w:left="106"/>
            </w:pPr>
            <w:r>
              <w:rPr>
                <w:spacing w:val="-2"/>
              </w:rPr>
              <w:t>33-</w:t>
            </w:r>
            <w:r>
              <w:rPr>
                <w:spacing w:val="-7"/>
              </w:rPr>
              <w:t>36</w:t>
            </w:r>
          </w:p>
        </w:tc>
      </w:tr>
      <w:tr w14:paraId="04BDAF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7" w:hRule="atLeast"/>
        </w:trPr>
        <w:tc>
          <w:tcPr>
            <w:tcW w:w="715" w:type="dxa"/>
          </w:tcPr>
          <w:p w14:paraId="213EF3E6">
            <w:pPr>
              <w:pStyle w:val="17"/>
              <w:spacing w:line="247" w:lineRule="exact"/>
            </w:pPr>
            <w:r>
              <w:rPr>
                <w:spacing w:val="-10"/>
              </w:rPr>
              <w:t>5</w:t>
            </w:r>
          </w:p>
        </w:tc>
        <w:tc>
          <w:tcPr>
            <w:tcW w:w="2272" w:type="dxa"/>
          </w:tcPr>
          <w:p w14:paraId="5B90AC3D">
            <w:pPr>
              <w:pStyle w:val="17"/>
              <w:spacing w:line="247" w:lineRule="exact"/>
            </w:pPr>
            <w:r>
              <w:rPr>
                <w:spacing w:val="-2"/>
              </w:rPr>
              <w:t>Design</w:t>
            </w:r>
          </w:p>
        </w:tc>
        <w:tc>
          <w:tcPr>
            <w:tcW w:w="5299" w:type="dxa"/>
          </w:tcPr>
          <w:p w14:paraId="4EF41B0D">
            <w:pPr>
              <w:pStyle w:val="17"/>
              <w:spacing w:line="247" w:lineRule="exact"/>
              <w:ind w:left="108"/>
            </w:pPr>
            <w:r>
              <w:t>5.2</w:t>
            </w:r>
            <w:r>
              <w:rPr>
                <w:spacing w:val="-6"/>
              </w:rPr>
              <w:t xml:space="preserve"> </w:t>
            </w:r>
            <w:r>
              <w:t>ER</w:t>
            </w:r>
            <w:r>
              <w:rPr>
                <w:spacing w:val="-4"/>
              </w:rPr>
              <w:t xml:space="preserve"> </w:t>
            </w:r>
            <w:r>
              <w:t>Diagram</w:t>
            </w:r>
            <w:r>
              <w:rPr>
                <w:spacing w:val="-7"/>
              </w:rPr>
              <w:t xml:space="preserve"> </w:t>
            </w:r>
            <w:r>
              <w:t>/</w:t>
            </w:r>
            <w:r>
              <w:rPr>
                <w:spacing w:val="-2"/>
              </w:rPr>
              <w:t xml:space="preserve"> </w:t>
            </w:r>
            <w:r>
              <w:t>Database</w:t>
            </w:r>
            <w:r>
              <w:rPr>
                <w:spacing w:val="-2"/>
              </w:rPr>
              <w:t xml:space="preserve"> schema</w:t>
            </w:r>
          </w:p>
        </w:tc>
        <w:tc>
          <w:tcPr>
            <w:tcW w:w="956" w:type="dxa"/>
          </w:tcPr>
          <w:p w14:paraId="257962DF">
            <w:pPr>
              <w:pStyle w:val="17"/>
              <w:spacing w:line="247" w:lineRule="exact"/>
              <w:ind w:left="106"/>
            </w:pPr>
            <w:r>
              <w:rPr>
                <w:spacing w:val="-5"/>
              </w:rPr>
              <w:t>37</w:t>
            </w:r>
          </w:p>
        </w:tc>
      </w:tr>
      <w:tr w14:paraId="7C956F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71" w:hRule="atLeast"/>
        </w:trPr>
        <w:tc>
          <w:tcPr>
            <w:tcW w:w="715" w:type="dxa"/>
          </w:tcPr>
          <w:p w14:paraId="7FCCDC89">
            <w:pPr>
              <w:pStyle w:val="17"/>
              <w:spacing w:line="252" w:lineRule="exact"/>
            </w:pPr>
            <w:r>
              <w:rPr>
                <w:spacing w:val="-10"/>
              </w:rPr>
              <w:t>6</w:t>
            </w:r>
          </w:p>
        </w:tc>
        <w:tc>
          <w:tcPr>
            <w:tcW w:w="2272" w:type="dxa"/>
          </w:tcPr>
          <w:p w14:paraId="2C39670C">
            <w:pPr>
              <w:pStyle w:val="17"/>
              <w:spacing w:line="252" w:lineRule="exact"/>
            </w:pPr>
            <w:r>
              <w:rPr>
                <w:spacing w:val="-2"/>
              </w:rPr>
              <w:t>Implementation</w:t>
            </w:r>
          </w:p>
        </w:tc>
        <w:tc>
          <w:tcPr>
            <w:tcW w:w="5299" w:type="dxa"/>
          </w:tcPr>
          <w:p w14:paraId="46C69271">
            <w:pPr>
              <w:pStyle w:val="17"/>
              <w:numPr>
                <w:ilvl w:val="1"/>
                <w:numId w:val="5"/>
              </w:numPr>
              <w:tabs>
                <w:tab w:val="left" w:pos="434"/>
              </w:tabs>
              <w:spacing w:line="252" w:lineRule="exact"/>
              <w:ind w:left="434" w:hanging="326"/>
            </w:pPr>
            <w:r>
              <w:t>Module-wise</w:t>
            </w:r>
            <w:r>
              <w:rPr>
                <w:spacing w:val="-12"/>
              </w:rPr>
              <w:t xml:space="preserve"> </w:t>
            </w:r>
            <w:r>
              <w:rPr>
                <w:spacing w:val="-2"/>
              </w:rPr>
              <w:t>implementation</w:t>
            </w:r>
          </w:p>
          <w:p w14:paraId="138B5898">
            <w:pPr>
              <w:pStyle w:val="17"/>
              <w:numPr>
                <w:ilvl w:val="1"/>
                <w:numId w:val="5"/>
              </w:numPr>
              <w:tabs>
                <w:tab w:val="left" w:pos="434"/>
              </w:tabs>
              <w:spacing w:before="13"/>
              <w:ind w:left="434" w:hanging="326"/>
            </w:pPr>
            <w:r>
              <w:t>Front-end</w:t>
            </w:r>
            <w:r>
              <w:rPr>
                <w:spacing w:val="-8"/>
              </w:rPr>
              <w:t xml:space="preserve"> </w:t>
            </w:r>
            <w:r>
              <w:t>logic</w:t>
            </w:r>
            <w:r>
              <w:rPr>
                <w:spacing w:val="-8"/>
              </w:rPr>
              <w:t xml:space="preserve"> </w:t>
            </w:r>
            <w:r>
              <w:t>(UI</w:t>
            </w:r>
            <w:r>
              <w:rPr>
                <w:spacing w:val="-7"/>
              </w:rPr>
              <w:t xml:space="preserve"> </w:t>
            </w:r>
            <w:r>
              <w:t>rendering,</w:t>
            </w:r>
            <w:r>
              <w:rPr>
                <w:spacing w:val="-3"/>
              </w:rPr>
              <w:t xml:space="preserve"> </w:t>
            </w:r>
            <w:r>
              <w:t>state</w:t>
            </w:r>
            <w:r>
              <w:rPr>
                <w:spacing w:val="-5"/>
              </w:rPr>
              <w:t xml:space="preserve"> </w:t>
            </w:r>
            <w:r>
              <w:rPr>
                <w:spacing w:val="-2"/>
              </w:rPr>
              <w:t>management)</w:t>
            </w:r>
          </w:p>
          <w:p w14:paraId="197ABC1D">
            <w:pPr>
              <w:pStyle w:val="17"/>
              <w:numPr>
                <w:ilvl w:val="1"/>
                <w:numId w:val="5"/>
              </w:numPr>
              <w:tabs>
                <w:tab w:val="left" w:pos="435"/>
              </w:tabs>
              <w:spacing w:before="16"/>
              <w:ind w:left="435" w:hanging="327"/>
            </w:pPr>
            <w:r>
              <w:t>API</w:t>
            </w:r>
            <w:r>
              <w:rPr>
                <w:spacing w:val="-7"/>
              </w:rPr>
              <w:t xml:space="preserve"> </w:t>
            </w:r>
            <w:r>
              <w:rPr>
                <w:spacing w:val="-2"/>
              </w:rPr>
              <w:t>integration</w:t>
            </w:r>
          </w:p>
          <w:p w14:paraId="5EE3A867">
            <w:pPr>
              <w:pStyle w:val="17"/>
              <w:numPr>
                <w:ilvl w:val="1"/>
                <w:numId w:val="5"/>
              </w:numPr>
              <w:tabs>
                <w:tab w:val="left" w:pos="435"/>
              </w:tabs>
              <w:spacing w:before="16" w:line="248" w:lineRule="exact"/>
              <w:ind w:left="435" w:hanging="327"/>
            </w:pPr>
            <w:r>
              <w:t>Authentication</w:t>
            </w:r>
            <w:r>
              <w:rPr>
                <w:spacing w:val="-6"/>
              </w:rPr>
              <w:t xml:space="preserve"> </w:t>
            </w:r>
            <w:r>
              <w:t>&amp;</w:t>
            </w:r>
            <w:r>
              <w:rPr>
                <w:spacing w:val="-7"/>
              </w:rPr>
              <w:t xml:space="preserve"> </w:t>
            </w:r>
            <w:r>
              <w:rPr>
                <w:spacing w:val="-2"/>
              </w:rPr>
              <w:t>Authorization</w:t>
            </w:r>
          </w:p>
        </w:tc>
        <w:tc>
          <w:tcPr>
            <w:tcW w:w="956" w:type="dxa"/>
          </w:tcPr>
          <w:p w14:paraId="22EB80D8">
            <w:pPr>
              <w:pStyle w:val="17"/>
              <w:spacing w:line="252" w:lineRule="exact"/>
              <w:ind w:left="106"/>
            </w:pPr>
            <w:r>
              <w:rPr>
                <w:spacing w:val="-2"/>
              </w:rPr>
              <w:t>38-</w:t>
            </w:r>
            <w:r>
              <w:rPr>
                <w:spacing w:val="-7"/>
              </w:rPr>
              <w:t>47</w:t>
            </w:r>
          </w:p>
        </w:tc>
      </w:tr>
      <w:tr w14:paraId="596A6B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02" w:hRule="atLeast"/>
        </w:trPr>
        <w:tc>
          <w:tcPr>
            <w:tcW w:w="715" w:type="dxa"/>
          </w:tcPr>
          <w:p w14:paraId="5FE0D759">
            <w:pPr>
              <w:pStyle w:val="17"/>
            </w:pPr>
            <w:r>
              <w:rPr>
                <w:spacing w:val="-10"/>
              </w:rPr>
              <w:t>7</w:t>
            </w:r>
          </w:p>
        </w:tc>
        <w:tc>
          <w:tcPr>
            <w:tcW w:w="2272" w:type="dxa"/>
          </w:tcPr>
          <w:p w14:paraId="345C5F0A">
            <w:pPr>
              <w:pStyle w:val="17"/>
            </w:pPr>
            <w:r>
              <w:rPr>
                <w:spacing w:val="-2"/>
              </w:rPr>
              <w:t>Features</w:t>
            </w:r>
          </w:p>
        </w:tc>
        <w:tc>
          <w:tcPr>
            <w:tcW w:w="5299" w:type="dxa"/>
          </w:tcPr>
          <w:p w14:paraId="1B85877E">
            <w:pPr>
              <w:pStyle w:val="17"/>
              <w:numPr>
                <w:ilvl w:val="1"/>
                <w:numId w:val="6"/>
              </w:numPr>
              <w:tabs>
                <w:tab w:val="left" w:pos="434"/>
              </w:tabs>
              <w:ind w:left="434" w:hanging="326"/>
            </w:pPr>
            <w:r>
              <w:t>List</w:t>
            </w:r>
            <w:r>
              <w:rPr>
                <w:spacing w:val="-6"/>
              </w:rPr>
              <w:t xml:space="preserve"> </w:t>
            </w:r>
            <w:r>
              <w:t>of main</w:t>
            </w:r>
            <w:r>
              <w:rPr>
                <w:spacing w:val="-1"/>
              </w:rPr>
              <w:t xml:space="preserve"> </w:t>
            </w:r>
            <w:r>
              <w:rPr>
                <w:spacing w:val="-2"/>
              </w:rPr>
              <w:t>features</w:t>
            </w:r>
          </w:p>
          <w:p w14:paraId="7F4A3A16">
            <w:pPr>
              <w:pStyle w:val="17"/>
              <w:numPr>
                <w:ilvl w:val="1"/>
                <w:numId w:val="6"/>
              </w:numPr>
              <w:tabs>
                <w:tab w:val="left" w:pos="434"/>
              </w:tabs>
              <w:spacing w:line="268" w:lineRule="exact"/>
              <w:ind w:left="108" w:right="124" w:firstLine="0"/>
            </w:pPr>
            <w:r>
              <w:t>How</w:t>
            </w:r>
            <w:r>
              <w:rPr>
                <w:spacing w:val="-5"/>
              </w:rPr>
              <w:t xml:space="preserve"> </w:t>
            </w:r>
            <w:r>
              <w:t>each</w:t>
            </w:r>
            <w:r>
              <w:rPr>
                <w:spacing w:val="-4"/>
              </w:rPr>
              <w:t xml:space="preserve"> </w:t>
            </w:r>
            <w:r>
              <w:t>feature</w:t>
            </w:r>
            <w:r>
              <w:rPr>
                <w:spacing w:val="-6"/>
              </w:rPr>
              <w:t xml:space="preserve"> </w:t>
            </w:r>
            <w:r>
              <w:t>works</w:t>
            </w:r>
            <w:r>
              <w:rPr>
                <w:spacing w:val="-4"/>
              </w:rPr>
              <w:t xml:space="preserve"> </w:t>
            </w:r>
            <w:r>
              <w:t>(user</w:t>
            </w:r>
            <w:r>
              <w:rPr>
                <w:spacing w:val="-6"/>
              </w:rPr>
              <w:t xml:space="preserve"> </w:t>
            </w:r>
            <w:r>
              <w:t>perspective</w:t>
            </w:r>
            <w:r>
              <w:rPr>
                <w:spacing w:val="-3"/>
              </w:rPr>
              <w:t xml:space="preserve"> </w:t>
            </w:r>
            <w:r>
              <w:t>+</w:t>
            </w:r>
            <w:r>
              <w:rPr>
                <w:spacing w:val="-7"/>
              </w:rPr>
              <w:t xml:space="preserve"> </w:t>
            </w:r>
            <w:r>
              <w:t xml:space="preserve">technical </w:t>
            </w:r>
            <w:r>
              <w:rPr>
                <w:spacing w:val="-2"/>
              </w:rPr>
              <w:t>description)</w:t>
            </w:r>
          </w:p>
        </w:tc>
        <w:tc>
          <w:tcPr>
            <w:tcW w:w="956" w:type="dxa"/>
          </w:tcPr>
          <w:p w14:paraId="7CA07B9E">
            <w:pPr>
              <w:pStyle w:val="17"/>
              <w:ind w:left="106"/>
            </w:pPr>
            <w:r>
              <w:rPr>
                <w:spacing w:val="-2"/>
              </w:rPr>
              <w:t>48-</w:t>
            </w:r>
            <w:r>
              <w:rPr>
                <w:spacing w:val="-7"/>
              </w:rPr>
              <w:t>55</w:t>
            </w:r>
          </w:p>
        </w:tc>
      </w:tr>
      <w:tr w14:paraId="4E68E1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71" w:hRule="atLeast"/>
        </w:trPr>
        <w:tc>
          <w:tcPr>
            <w:tcW w:w="715" w:type="dxa"/>
          </w:tcPr>
          <w:p w14:paraId="428ED366">
            <w:pPr>
              <w:pStyle w:val="17"/>
              <w:spacing w:line="252" w:lineRule="exact"/>
            </w:pPr>
            <w:r>
              <w:rPr>
                <w:spacing w:val="-10"/>
              </w:rPr>
              <w:t>8</w:t>
            </w:r>
          </w:p>
        </w:tc>
        <w:tc>
          <w:tcPr>
            <w:tcW w:w="2272" w:type="dxa"/>
          </w:tcPr>
          <w:p w14:paraId="56E4EB30">
            <w:pPr>
              <w:pStyle w:val="17"/>
              <w:spacing w:line="252" w:lineRule="exact"/>
            </w:pPr>
            <w:r>
              <w:rPr>
                <w:spacing w:val="-2"/>
              </w:rPr>
              <w:t>Testing</w:t>
            </w:r>
          </w:p>
        </w:tc>
        <w:tc>
          <w:tcPr>
            <w:tcW w:w="5299" w:type="dxa"/>
          </w:tcPr>
          <w:p w14:paraId="706D8535">
            <w:pPr>
              <w:pStyle w:val="17"/>
              <w:numPr>
                <w:ilvl w:val="1"/>
                <w:numId w:val="7"/>
              </w:numPr>
              <w:tabs>
                <w:tab w:val="left" w:pos="434"/>
              </w:tabs>
              <w:spacing w:line="252" w:lineRule="exact"/>
              <w:ind w:left="434" w:hanging="326"/>
            </w:pPr>
            <w:r>
              <w:t>Postman</w:t>
            </w:r>
            <w:r>
              <w:rPr>
                <w:spacing w:val="-8"/>
              </w:rPr>
              <w:t xml:space="preserve"> </w:t>
            </w:r>
            <w:r>
              <w:t>testing</w:t>
            </w:r>
            <w:r>
              <w:rPr>
                <w:spacing w:val="-4"/>
              </w:rPr>
              <w:t xml:space="preserve"> </w:t>
            </w:r>
            <w:r>
              <w:rPr>
                <w:spacing w:val="-2"/>
              </w:rPr>
              <w:t>(frontend/backend)</w:t>
            </w:r>
          </w:p>
          <w:p w14:paraId="35D21420">
            <w:pPr>
              <w:pStyle w:val="17"/>
              <w:numPr>
                <w:ilvl w:val="1"/>
                <w:numId w:val="7"/>
              </w:numPr>
              <w:tabs>
                <w:tab w:val="left" w:pos="434"/>
              </w:tabs>
              <w:spacing w:before="16"/>
              <w:ind w:left="434" w:hanging="326"/>
            </w:pPr>
            <w:r>
              <w:t>Integration</w:t>
            </w:r>
            <w:r>
              <w:rPr>
                <w:spacing w:val="-10"/>
              </w:rPr>
              <w:t xml:space="preserve"> </w:t>
            </w:r>
            <w:r>
              <w:rPr>
                <w:spacing w:val="-2"/>
              </w:rPr>
              <w:t>testing</w:t>
            </w:r>
          </w:p>
          <w:p w14:paraId="79C5FDAB">
            <w:pPr>
              <w:pStyle w:val="17"/>
              <w:numPr>
                <w:ilvl w:val="1"/>
                <w:numId w:val="7"/>
              </w:numPr>
              <w:tabs>
                <w:tab w:val="left" w:pos="434"/>
              </w:tabs>
              <w:spacing w:before="13"/>
              <w:ind w:left="434" w:hanging="326"/>
            </w:pPr>
            <w:r>
              <w:t>Tools</w:t>
            </w:r>
            <w:r>
              <w:rPr>
                <w:spacing w:val="-5"/>
              </w:rPr>
              <w:t xml:space="preserve"> </w:t>
            </w:r>
            <w:r>
              <w:t>used</w:t>
            </w:r>
            <w:r>
              <w:rPr>
                <w:spacing w:val="-4"/>
              </w:rPr>
              <w:t xml:space="preserve"> </w:t>
            </w:r>
            <w:r>
              <w:t>for</w:t>
            </w:r>
            <w:r>
              <w:rPr>
                <w:spacing w:val="-4"/>
              </w:rPr>
              <w:t xml:space="preserve"> </w:t>
            </w:r>
            <w:r>
              <w:rPr>
                <w:spacing w:val="-2"/>
              </w:rPr>
              <w:t>testing</w:t>
            </w:r>
          </w:p>
          <w:p w14:paraId="40C3C630">
            <w:pPr>
              <w:pStyle w:val="17"/>
              <w:numPr>
                <w:ilvl w:val="1"/>
                <w:numId w:val="7"/>
              </w:numPr>
              <w:tabs>
                <w:tab w:val="left" w:pos="434"/>
              </w:tabs>
              <w:spacing w:before="16" w:line="248" w:lineRule="exact"/>
              <w:ind w:left="434" w:hanging="326"/>
            </w:pPr>
            <w:r>
              <w:t>Test</w:t>
            </w:r>
            <w:r>
              <w:rPr>
                <w:spacing w:val="-6"/>
              </w:rPr>
              <w:t xml:space="preserve"> </w:t>
            </w:r>
            <w:r>
              <w:t>cases</w:t>
            </w:r>
            <w:r>
              <w:rPr>
                <w:spacing w:val="-2"/>
              </w:rPr>
              <w:t xml:space="preserve"> </w:t>
            </w:r>
            <w:r>
              <w:t>and</w:t>
            </w:r>
            <w:r>
              <w:rPr>
                <w:spacing w:val="-4"/>
              </w:rPr>
              <w:t xml:space="preserve"> </w:t>
            </w:r>
            <w:r>
              <w:rPr>
                <w:spacing w:val="-2"/>
              </w:rPr>
              <w:t>results</w:t>
            </w:r>
          </w:p>
        </w:tc>
        <w:tc>
          <w:tcPr>
            <w:tcW w:w="956" w:type="dxa"/>
          </w:tcPr>
          <w:p w14:paraId="05DB31E3">
            <w:pPr>
              <w:pStyle w:val="17"/>
              <w:spacing w:line="252" w:lineRule="exact"/>
              <w:ind w:left="106"/>
            </w:pPr>
            <w:r>
              <w:rPr>
                <w:spacing w:val="-2"/>
              </w:rPr>
              <w:t>56-</w:t>
            </w:r>
            <w:r>
              <w:rPr>
                <w:spacing w:val="-7"/>
              </w:rPr>
              <w:t>64</w:t>
            </w:r>
          </w:p>
        </w:tc>
      </w:tr>
      <w:tr w14:paraId="012BCD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03" w:hRule="atLeast"/>
        </w:trPr>
        <w:tc>
          <w:tcPr>
            <w:tcW w:w="715" w:type="dxa"/>
          </w:tcPr>
          <w:p w14:paraId="7F813703">
            <w:pPr>
              <w:pStyle w:val="17"/>
            </w:pPr>
            <w:r>
              <w:rPr>
                <w:spacing w:val="-10"/>
              </w:rPr>
              <w:t>9</w:t>
            </w:r>
          </w:p>
        </w:tc>
        <w:tc>
          <w:tcPr>
            <w:tcW w:w="2272" w:type="dxa"/>
          </w:tcPr>
          <w:p w14:paraId="42D1EB65">
            <w:pPr>
              <w:pStyle w:val="17"/>
            </w:pPr>
            <w:r>
              <w:rPr>
                <w:spacing w:val="-2"/>
              </w:rPr>
              <w:t>Deployment</w:t>
            </w:r>
          </w:p>
        </w:tc>
        <w:tc>
          <w:tcPr>
            <w:tcW w:w="5299" w:type="dxa"/>
          </w:tcPr>
          <w:p w14:paraId="11A02ACD">
            <w:pPr>
              <w:pStyle w:val="17"/>
              <w:numPr>
                <w:ilvl w:val="1"/>
                <w:numId w:val="8"/>
              </w:numPr>
              <w:tabs>
                <w:tab w:val="left" w:pos="434"/>
              </w:tabs>
              <w:ind w:left="434" w:hanging="326"/>
            </w:pPr>
            <w:r>
              <w:t>Steps</w:t>
            </w:r>
            <w:r>
              <w:rPr>
                <w:spacing w:val="-5"/>
              </w:rPr>
              <w:t xml:space="preserve"> </w:t>
            </w:r>
            <w:r>
              <w:t>to</w:t>
            </w:r>
            <w:r>
              <w:rPr>
                <w:spacing w:val="-4"/>
              </w:rPr>
              <w:t xml:space="preserve"> </w:t>
            </w:r>
            <w:r>
              <w:rPr>
                <w:spacing w:val="-2"/>
              </w:rPr>
              <w:t>deploy</w:t>
            </w:r>
          </w:p>
          <w:p w14:paraId="24CFF2A7">
            <w:pPr>
              <w:pStyle w:val="17"/>
              <w:numPr>
                <w:ilvl w:val="1"/>
                <w:numId w:val="8"/>
              </w:numPr>
              <w:tabs>
                <w:tab w:val="left" w:pos="434"/>
              </w:tabs>
              <w:spacing w:before="13"/>
              <w:ind w:left="434" w:hanging="326"/>
            </w:pPr>
            <w:r>
              <w:t>Environment</w:t>
            </w:r>
            <w:r>
              <w:rPr>
                <w:spacing w:val="-13"/>
              </w:rPr>
              <w:t xml:space="preserve"> </w:t>
            </w:r>
            <w:r>
              <w:rPr>
                <w:spacing w:val="-2"/>
              </w:rPr>
              <w:t>configuration</w:t>
            </w:r>
          </w:p>
          <w:p w14:paraId="7162F315">
            <w:pPr>
              <w:pStyle w:val="17"/>
              <w:numPr>
                <w:ilvl w:val="1"/>
                <w:numId w:val="8"/>
              </w:numPr>
              <w:tabs>
                <w:tab w:val="left" w:pos="434"/>
              </w:tabs>
              <w:spacing w:before="16" w:line="249" w:lineRule="exact"/>
              <w:ind w:left="434" w:hanging="326"/>
            </w:pPr>
            <w:r>
              <w:t>Hosting</w:t>
            </w:r>
            <w:r>
              <w:rPr>
                <w:spacing w:val="-7"/>
              </w:rPr>
              <w:t xml:space="preserve"> </w:t>
            </w:r>
            <w:r>
              <w:t>of</w:t>
            </w:r>
            <w:r>
              <w:rPr>
                <w:spacing w:val="-3"/>
              </w:rPr>
              <w:t xml:space="preserve"> </w:t>
            </w:r>
            <w:r>
              <w:t>frontend</w:t>
            </w:r>
            <w:r>
              <w:rPr>
                <w:spacing w:val="-6"/>
              </w:rPr>
              <w:t xml:space="preserve"> </w:t>
            </w:r>
            <w:r>
              <w:t>and</w:t>
            </w:r>
            <w:r>
              <w:rPr>
                <w:spacing w:val="-6"/>
              </w:rPr>
              <w:t xml:space="preserve"> </w:t>
            </w:r>
            <w:r>
              <w:rPr>
                <w:spacing w:val="-2"/>
              </w:rPr>
              <w:t>backend</w:t>
            </w:r>
          </w:p>
        </w:tc>
        <w:tc>
          <w:tcPr>
            <w:tcW w:w="956" w:type="dxa"/>
          </w:tcPr>
          <w:p w14:paraId="2C4419CC">
            <w:pPr>
              <w:pStyle w:val="17"/>
              <w:ind w:left="106"/>
            </w:pPr>
            <w:r>
              <w:rPr>
                <w:spacing w:val="-2"/>
              </w:rPr>
              <w:t>65-</w:t>
            </w:r>
            <w:r>
              <w:rPr>
                <w:spacing w:val="-7"/>
              </w:rPr>
              <w:t>73</w:t>
            </w:r>
          </w:p>
        </w:tc>
      </w:tr>
      <w:tr w14:paraId="11F07E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02" w:hRule="atLeast"/>
        </w:trPr>
        <w:tc>
          <w:tcPr>
            <w:tcW w:w="715" w:type="dxa"/>
          </w:tcPr>
          <w:p w14:paraId="119FB61E">
            <w:pPr>
              <w:pStyle w:val="17"/>
            </w:pPr>
            <w:r>
              <w:rPr>
                <w:spacing w:val="-5"/>
              </w:rPr>
              <w:t>10</w:t>
            </w:r>
          </w:p>
        </w:tc>
        <w:tc>
          <w:tcPr>
            <w:tcW w:w="2272" w:type="dxa"/>
          </w:tcPr>
          <w:p w14:paraId="26CC576E">
            <w:pPr>
              <w:pStyle w:val="17"/>
              <w:spacing w:line="252" w:lineRule="auto"/>
              <w:ind w:right="945"/>
            </w:pPr>
            <w:r>
              <w:t>Challenges</w:t>
            </w:r>
            <w:r>
              <w:rPr>
                <w:spacing w:val="-14"/>
              </w:rPr>
              <w:t xml:space="preserve"> </w:t>
            </w:r>
            <w:r>
              <w:t xml:space="preserve">&amp; </w:t>
            </w:r>
            <w:r>
              <w:rPr>
                <w:spacing w:val="-2"/>
              </w:rPr>
              <w:t>Limitations</w:t>
            </w:r>
          </w:p>
        </w:tc>
        <w:tc>
          <w:tcPr>
            <w:tcW w:w="5299" w:type="dxa"/>
          </w:tcPr>
          <w:p w14:paraId="65C8485D">
            <w:pPr>
              <w:pStyle w:val="17"/>
              <w:numPr>
                <w:ilvl w:val="1"/>
                <w:numId w:val="9"/>
              </w:numPr>
              <w:tabs>
                <w:tab w:val="left" w:pos="543"/>
              </w:tabs>
              <w:ind w:left="543" w:hanging="435"/>
            </w:pPr>
            <w:r>
              <w:t>Issues</w:t>
            </w:r>
            <w:r>
              <w:rPr>
                <w:spacing w:val="-6"/>
              </w:rPr>
              <w:t xml:space="preserve"> </w:t>
            </w:r>
            <w:r>
              <w:t>faced</w:t>
            </w:r>
            <w:r>
              <w:rPr>
                <w:spacing w:val="-7"/>
              </w:rPr>
              <w:t xml:space="preserve"> </w:t>
            </w:r>
            <w:r>
              <w:t>during</w:t>
            </w:r>
            <w:r>
              <w:rPr>
                <w:spacing w:val="-6"/>
              </w:rPr>
              <w:t xml:space="preserve"> </w:t>
            </w:r>
            <w:r>
              <w:rPr>
                <w:spacing w:val="-2"/>
              </w:rPr>
              <w:t>development</w:t>
            </w:r>
          </w:p>
          <w:p w14:paraId="3F0EFEA4">
            <w:pPr>
              <w:pStyle w:val="17"/>
              <w:numPr>
                <w:ilvl w:val="1"/>
                <w:numId w:val="9"/>
              </w:numPr>
              <w:tabs>
                <w:tab w:val="left" w:pos="543"/>
              </w:tabs>
              <w:spacing w:before="13"/>
              <w:ind w:left="543" w:hanging="435"/>
            </w:pPr>
            <w:r>
              <w:t>Solutions</w:t>
            </w:r>
            <w:r>
              <w:rPr>
                <w:spacing w:val="-10"/>
              </w:rPr>
              <w:t xml:space="preserve"> </w:t>
            </w:r>
            <w:r>
              <w:rPr>
                <w:spacing w:val="-2"/>
              </w:rPr>
              <w:t>applied</w:t>
            </w:r>
          </w:p>
          <w:p w14:paraId="1D384016">
            <w:pPr>
              <w:pStyle w:val="17"/>
              <w:numPr>
                <w:ilvl w:val="1"/>
                <w:numId w:val="9"/>
              </w:numPr>
              <w:tabs>
                <w:tab w:val="left" w:pos="543"/>
              </w:tabs>
              <w:spacing w:before="13" w:line="250" w:lineRule="exact"/>
              <w:ind w:left="543" w:hanging="435"/>
            </w:pPr>
            <w:r>
              <w:t>Current</w:t>
            </w:r>
            <w:r>
              <w:rPr>
                <w:spacing w:val="-8"/>
              </w:rPr>
              <w:t xml:space="preserve"> </w:t>
            </w:r>
            <w:r>
              <w:t>limitations</w:t>
            </w:r>
            <w:r>
              <w:rPr>
                <w:spacing w:val="-7"/>
              </w:rPr>
              <w:t xml:space="preserve"> </w:t>
            </w:r>
            <w:r>
              <w:t>or</w:t>
            </w:r>
            <w:r>
              <w:rPr>
                <w:spacing w:val="-7"/>
              </w:rPr>
              <w:t xml:space="preserve"> </w:t>
            </w:r>
            <w:r>
              <w:t>known</w:t>
            </w:r>
            <w:r>
              <w:rPr>
                <w:spacing w:val="-5"/>
              </w:rPr>
              <w:t xml:space="preserve"> </w:t>
            </w:r>
            <w:r>
              <w:rPr>
                <w:spacing w:val="-4"/>
              </w:rPr>
              <w:t>bugs</w:t>
            </w:r>
          </w:p>
        </w:tc>
        <w:tc>
          <w:tcPr>
            <w:tcW w:w="956" w:type="dxa"/>
          </w:tcPr>
          <w:p w14:paraId="6A5E852E">
            <w:pPr>
              <w:pStyle w:val="17"/>
              <w:ind w:left="106"/>
            </w:pPr>
            <w:r>
              <w:rPr>
                <w:spacing w:val="-2"/>
              </w:rPr>
              <w:t>74-</w:t>
            </w:r>
            <w:r>
              <w:rPr>
                <w:spacing w:val="-7"/>
              </w:rPr>
              <w:t>82</w:t>
            </w:r>
          </w:p>
        </w:tc>
      </w:tr>
      <w:tr w14:paraId="5916D0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5" w:hRule="atLeast"/>
        </w:trPr>
        <w:tc>
          <w:tcPr>
            <w:tcW w:w="715" w:type="dxa"/>
          </w:tcPr>
          <w:p w14:paraId="6463039B">
            <w:pPr>
              <w:pStyle w:val="17"/>
              <w:spacing w:line="251" w:lineRule="exact"/>
            </w:pPr>
            <w:r>
              <w:rPr>
                <w:spacing w:val="-5"/>
              </w:rPr>
              <w:t>11</w:t>
            </w:r>
          </w:p>
        </w:tc>
        <w:tc>
          <w:tcPr>
            <w:tcW w:w="2272" w:type="dxa"/>
          </w:tcPr>
          <w:p w14:paraId="324E2CD1">
            <w:pPr>
              <w:pStyle w:val="17"/>
              <w:spacing w:line="251" w:lineRule="exact"/>
            </w:pPr>
            <w:r>
              <w:t>Future</w:t>
            </w:r>
            <w:r>
              <w:rPr>
                <w:spacing w:val="-6"/>
              </w:rPr>
              <w:t xml:space="preserve"> </w:t>
            </w:r>
            <w:r>
              <w:rPr>
                <w:spacing w:val="-2"/>
              </w:rPr>
              <w:t>Enhancements</w:t>
            </w:r>
          </w:p>
        </w:tc>
        <w:tc>
          <w:tcPr>
            <w:tcW w:w="5299" w:type="dxa"/>
          </w:tcPr>
          <w:p w14:paraId="3334050B">
            <w:pPr>
              <w:pStyle w:val="17"/>
              <w:numPr>
                <w:ilvl w:val="1"/>
                <w:numId w:val="10"/>
              </w:numPr>
              <w:tabs>
                <w:tab w:val="left" w:pos="543"/>
              </w:tabs>
              <w:spacing w:line="251" w:lineRule="exact"/>
              <w:ind w:left="543" w:hanging="435"/>
            </w:pPr>
            <w:r>
              <w:t>Planned</w:t>
            </w:r>
            <w:r>
              <w:rPr>
                <w:spacing w:val="-7"/>
              </w:rPr>
              <w:t xml:space="preserve"> </w:t>
            </w:r>
            <w:r>
              <w:rPr>
                <w:spacing w:val="-2"/>
              </w:rPr>
              <w:t>features</w:t>
            </w:r>
          </w:p>
          <w:p w14:paraId="6FAD7090">
            <w:pPr>
              <w:pStyle w:val="17"/>
              <w:numPr>
                <w:ilvl w:val="1"/>
                <w:numId w:val="10"/>
              </w:numPr>
              <w:tabs>
                <w:tab w:val="left" w:pos="543"/>
              </w:tabs>
              <w:spacing w:before="16" w:line="248" w:lineRule="exact"/>
              <w:ind w:left="543" w:hanging="435"/>
            </w:pPr>
            <w:r>
              <w:t>Possible</w:t>
            </w:r>
            <w:r>
              <w:rPr>
                <w:spacing w:val="-8"/>
              </w:rPr>
              <w:t xml:space="preserve"> </w:t>
            </w:r>
            <w:r>
              <w:t>integrations</w:t>
            </w:r>
            <w:r>
              <w:rPr>
                <w:spacing w:val="-7"/>
              </w:rPr>
              <w:t xml:space="preserve"> </w:t>
            </w:r>
            <w:r>
              <w:t>or</w:t>
            </w:r>
            <w:r>
              <w:rPr>
                <w:spacing w:val="-7"/>
              </w:rPr>
              <w:t xml:space="preserve"> </w:t>
            </w:r>
            <w:r>
              <w:rPr>
                <w:spacing w:val="-2"/>
              </w:rPr>
              <w:t>optimizations</w:t>
            </w:r>
          </w:p>
        </w:tc>
        <w:tc>
          <w:tcPr>
            <w:tcW w:w="956" w:type="dxa"/>
          </w:tcPr>
          <w:p w14:paraId="078E32F1">
            <w:pPr>
              <w:pStyle w:val="17"/>
              <w:spacing w:line="251" w:lineRule="exact"/>
              <w:ind w:left="106"/>
            </w:pPr>
            <w:r>
              <w:rPr>
                <w:spacing w:val="-2"/>
              </w:rPr>
              <w:t>83-</w:t>
            </w:r>
            <w:r>
              <w:rPr>
                <w:spacing w:val="-7"/>
              </w:rPr>
              <w:t>88</w:t>
            </w:r>
          </w:p>
        </w:tc>
      </w:tr>
      <w:tr w14:paraId="225624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03" w:hRule="atLeast"/>
        </w:trPr>
        <w:tc>
          <w:tcPr>
            <w:tcW w:w="715" w:type="dxa"/>
          </w:tcPr>
          <w:p w14:paraId="74B2A3F3">
            <w:pPr>
              <w:pStyle w:val="17"/>
            </w:pPr>
            <w:r>
              <w:rPr>
                <w:spacing w:val="-5"/>
              </w:rPr>
              <w:t>12</w:t>
            </w:r>
          </w:p>
        </w:tc>
        <w:tc>
          <w:tcPr>
            <w:tcW w:w="2272" w:type="dxa"/>
          </w:tcPr>
          <w:p w14:paraId="576CF71B">
            <w:pPr>
              <w:pStyle w:val="17"/>
            </w:pPr>
            <w:r>
              <w:rPr>
                <w:spacing w:val="-2"/>
              </w:rPr>
              <w:t>Conclusion</w:t>
            </w:r>
          </w:p>
        </w:tc>
        <w:tc>
          <w:tcPr>
            <w:tcW w:w="5299" w:type="dxa"/>
          </w:tcPr>
          <w:p w14:paraId="7C491010">
            <w:pPr>
              <w:pStyle w:val="17"/>
              <w:numPr>
                <w:ilvl w:val="1"/>
                <w:numId w:val="11"/>
              </w:numPr>
              <w:tabs>
                <w:tab w:val="left" w:pos="543"/>
              </w:tabs>
              <w:ind w:left="543" w:hanging="435"/>
            </w:pPr>
            <w:r>
              <w:t>Summary</w:t>
            </w:r>
            <w:r>
              <w:rPr>
                <w:spacing w:val="-6"/>
              </w:rPr>
              <w:t xml:space="preserve"> </w:t>
            </w:r>
            <w:r>
              <w:t>of</w:t>
            </w:r>
            <w:r>
              <w:rPr>
                <w:spacing w:val="-4"/>
              </w:rPr>
              <w:t xml:space="preserve"> </w:t>
            </w:r>
            <w:r>
              <w:t>the</w:t>
            </w:r>
            <w:r>
              <w:rPr>
                <w:spacing w:val="-4"/>
              </w:rPr>
              <w:t xml:space="preserve"> </w:t>
            </w:r>
            <w:r>
              <w:rPr>
                <w:spacing w:val="-2"/>
              </w:rPr>
              <w:t>project</w:t>
            </w:r>
          </w:p>
          <w:p w14:paraId="4AC845F3">
            <w:pPr>
              <w:pStyle w:val="17"/>
              <w:numPr>
                <w:ilvl w:val="1"/>
                <w:numId w:val="11"/>
              </w:numPr>
              <w:tabs>
                <w:tab w:val="left" w:pos="543"/>
              </w:tabs>
              <w:spacing w:before="13"/>
              <w:ind w:left="543" w:hanging="435"/>
            </w:pPr>
            <w:r>
              <w:t>What</w:t>
            </w:r>
            <w:r>
              <w:rPr>
                <w:spacing w:val="-7"/>
              </w:rPr>
              <w:t xml:space="preserve"> </w:t>
            </w:r>
            <w:r>
              <w:t>was</w:t>
            </w:r>
            <w:r>
              <w:rPr>
                <w:spacing w:val="-3"/>
              </w:rPr>
              <w:t xml:space="preserve"> </w:t>
            </w:r>
            <w:r>
              <w:rPr>
                <w:spacing w:val="-2"/>
              </w:rPr>
              <w:t>achieved</w:t>
            </w:r>
          </w:p>
          <w:p w14:paraId="4C361B4F">
            <w:pPr>
              <w:pStyle w:val="17"/>
              <w:numPr>
                <w:ilvl w:val="1"/>
                <w:numId w:val="11"/>
              </w:numPr>
              <w:tabs>
                <w:tab w:val="left" w:pos="543"/>
              </w:tabs>
              <w:spacing w:before="16" w:line="248" w:lineRule="exact"/>
              <w:ind w:left="543" w:hanging="435"/>
            </w:pPr>
            <w:r>
              <w:t>Skills</w:t>
            </w:r>
            <w:r>
              <w:rPr>
                <w:spacing w:val="-6"/>
              </w:rPr>
              <w:t xml:space="preserve"> </w:t>
            </w:r>
            <w:r>
              <w:t>learned</w:t>
            </w:r>
            <w:r>
              <w:rPr>
                <w:spacing w:val="-7"/>
              </w:rPr>
              <w:t xml:space="preserve"> </w:t>
            </w:r>
            <w:r>
              <w:t>during</w:t>
            </w:r>
            <w:r>
              <w:rPr>
                <w:spacing w:val="-3"/>
              </w:rPr>
              <w:t xml:space="preserve"> </w:t>
            </w:r>
            <w:r>
              <w:rPr>
                <w:spacing w:val="-2"/>
              </w:rPr>
              <w:t>development</w:t>
            </w:r>
          </w:p>
        </w:tc>
        <w:tc>
          <w:tcPr>
            <w:tcW w:w="956" w:type="dxa"/>
          </w:tcPr>
          <w:p w14:paraId="4754244D">
            <w:pPr>
              <w:pStyle w:val="17"/>
              <w:ind w:left="106"/>
            </w:pPr>
            <w:r>
              <w:rPr>
                <w:spacing w:val="-2"/>
              </w:rPr>
              <w:t>89-</w:t>
            </w:r>
            <w:r>
              <w:rPr>
                <w:spacing w:val="-7"/>
              </w:rPr>
              <w:t>97</w:t>
            </w:r>
          </w:p>
        </w:tc>
      </w:tr>
      <w:tr w14:paraId="36E411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5" w:hRule="atLeast"/>
        </w:trPr>
        <w:tc>
          <w:tcPr>
            <w:tcW w:w="715" w:type="dxa"/>
          </w:tcPr>
          <w:p w14:paraId="1C9451BA">
            <w:pPr>
              <w:pStyle w:val="17"/>
              <w:spacing w:before="1" w:line="245" w:lineRule="exact"/>
            </w:pPr>
            <w:r>
              <w:rPr>
                <w:spacing w:val="-5"/>
              </w:rPr>
              <w:t>13</w:t>
            </w:r>
          </w:p>
        </w:tc>
        <w:tc>
          <w:tcPr>
            <w:tcW w:w="2272" w:type="dxa"/>
          </w:tcPr>
          <w:p w14:paraId="6BD8FF92">
            <w:pPr>
              <w:pStyle w:val="17"/>
              <w:spacing w:before="1" w:line="245" w:lineRule="exact"/>
            </w:pPr>
            <w:r>
              <w:rPr>
                <w:spacing w:val="-2"/>
              </w:rPr>
              <w:t>References</w:t>
            </w:r>
          </w:p>
        </w:tc>
        <w:tc>
          <w:tcPr>
            <w:tcW w:w="5299" w:type="dxa"/>
          </w:tcPr>
          <w:p w14:paraId="0611934D">
            <w:pPr>
              <w:pStyle w:val="17"/>
              <w:spacing w:before="1" w:line="245" w:lineRule="exact"/>
              <w:ind w:left="108"/>
            </w:pPr>
            <w:r>
              <w:t>-</w:t>
            </w:r>
            <w:r>
              <w:rPr>
                <w:spacing w:val="-8"/>
              </w:rPr>
              <w:t xml:space="preserve"> </w:t>
            </w:r>
            <w:r>
              <w:t>Books,</w:t>
            </w:r>
            <w:r>
              <w:rPr>
                <w:spacing w:val="-5"/>
              </w:rPr>
              <w:t xml:space="preserve"> </w:t>
            </w:r>
            <w:r>
              <w:t>tutorials,</w:t>
            </w:r>
            <w:r>
              <w:rPr>
                <w:spacing w:val="-8"/>
              </w:rPr>
              <w:t xml:space="preserve"> </w:t>
            </w:r>
            <w:r>
              <w:t>APIs,</w:t>
            </w:r>
            <w:r>
              <w:rPr>
                <w:spacing w:val="-5"/>
              </w:rPr>
              <w:t xml:space="preserve"> </w:t>
            </w:r>
            <w:r>
              <w:t>documentation</w:t>
            </w:r>
            <w:r>
              <w:rPr>
                <w:spacing w:val="-5"/>
              </w:rPr>
              <w:t xml:space="preserve"> </w:t>
            </w:r>
            <w:r>
              <w:t>sites</w:t>
            </w:r>
            <w:r>
              <w:rPr>
                <w:spacing w:val="-7"/>
              </w:rPr>
              <w:t xml:space="preserve"> </w:t>
            </w:r>
            <w:r>
              <w:rPr>
                <w:spacing w:val="-4"/>
              </w:rPr>
              <w:t>used</w:t>
            </w:r>
          </w:p>
        </w:tc>
        <w:tc>
          <w:tcPr>
            <w:tcW w:w="956" w:type="dxa"/>
          </w:tcPr>
          <w:p w14:paraId="1F280F7A">
            <w:pPr>
              <w:pStyle w:val="17"/>
              <w:spacing w:before="1" w:line="245" w:lineRule="exact"/>
              <w:ind w:left="106"/>
            </w:pPr>
            <w:r>
              <w:rPr>
                <w:spacing w:val="-2"/>
              </w:rPr>
              <w:t>98-</w:t>
            </w:r>
            <w:r>
              <w:rPr>
                <w:spacing w:val="-7"/>
              </w:rPr>
              <w:t>99</w:t>
            </w:r>
          </w:p>
        </w:tc>
      </w:tr>
    </w:tbl>
    <w:p w14:paraId="0144D9B3">
      <w:pPr>
        <w:pStyle w:val="17"/>
        <w:spacing w:line="245" w:lineRule="exact"/>
        <w:sectPr>
          <w:pgSz w:w="11910" w:h="16840"/>
          <w:pgMar w:top="1780" w:right="1275" w:bottom="787" w:left="1275" w:header="720" w:footer="720" w:gutter="0"/>
          <w:cols w:space="720" w:num="1"/>
        </w:sectPr>
      </w:pPr>
    </w:p>
    <w:tbl>
      <w:tblPr>
        <w:tblStyle w:val="6"/>
        <w:tblW w:w="0" w:type="auto"/>
        <w:tblInd w:w="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15"/>
        <w:gridCol w:w="2272"/>
        <w:gridCol w:w="5299"/>
        <w:gridCol w:w="956"/>
      </w:tblGrid>
      <w:tr w14:paraId="730F3D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05" w:hRule="atLeast"/>
        </w:trPr>
        <w:tc>
          <w:tcPr>
            <w:tcW w:w="715" w:type="dxa"/>
          </w:tcPr>
          <w:p w14:paraId="5C4F7F95">
            <w:pPr>
              <w:pStyle w:val="17"/>
              <w:spacing w:line="252" w:lineRule="exact"/>
            </w:pPr>
            <w:r>
              <w:rPr>
                <w:spacing w:val="-5"/>
              </w:rPr>
              <w:t>14</w:t>
            </w:r>
          </w:p>
        </w:tc>
        <w:tc>
          <w:tcPr>
            <w:tcW w:w="2272" w:type="dxa"/>
          </w:tcPr>
          <w:p w14:paraId="1FC89B7A">
            <w:pPr>
              <w:pStyle w:val="17"/>
              <w:spacing w:line="252" w:lineRule="exact"/>
            </w:pPr>
            <w:r>
              <w:rPr>
                <w:spacing w:val="-2"/>
              </w:rPr>
              <w:t>Appendices</w:t>
            </w:r>
          </w:p>
        </w:tc>
        <w:tc>
          <w:tcPr>
            <w:tcW w:w="5299" w:type="dxa"/>
          </w:tcPr>
          <w:p w14:paraId="6A81AA11">
            <w:pPr>
              <w:pStyle w:val="17"/>
              <w:numPr>
                <w:ilvl w:val="0"/>
                <w:numId w:val="12"/>
              </w:numPr>
              <w:tabs>
                <w:tab w:val="left" w:pos="234"/>
              </w:tabs>
              <w:spacing w:line="252" w:lineRule="exact"/>
              <w:ind w:left="234" w:hanging="126"/>
            </w:pPr>
            <w:r>
              <w:t>Screenshots</w:t>
            </w:r>
            <w:r>
              <w:rPr>
                <w:spacing w:val="-5"/>
              </w:rPr>
              <w:t xml:space="preserve"> </w:t>
            </w:r>
            <w:r>
              <w:t>of</w:t>
            </w:r>
            <w:r>
              <w:rPr>
                <w:spacing w:val="-5"/>
              </w:rPr>
              <w:t xml:space="preserve"> </w:t>
            </w:r>
            <w:r>
              <w:t>the</w:t>
            </w:r>
            <w:r>
              <w:rPr>
                <w:spacing w:val="-5"/>
              </w:rPr>
              <w:t xml:space="preserve"> app</w:t>
            </w:r>
          </w:p>
          <w:p w14:paraId="09AE3450">
            <w:pPr>
              <w:pStyle w:val="17"/>
              <w:numPr>
                <w:ilvl w:val="0"/>
                <w:numId w:val="12"/>
              </w:numPr>
              <w:tabs>
                <w:tab w:val="left" w:pos="234"/>
              </w:tabs>
              <w:spacing w:before="13"/>
              <w:ind w:left="234" w:hanging="126"/>
            </w:pPr>
            <w:r>
              <w:t>Sample</w:t>
            </w:r>
            <w:r>
              <w:rPr>
                <w:spacing w:val="-4"/>
              </w:rPr>
              <w:t xml:space="preserve"> </w:t>
            </w:r>
            <w:r>
              <w:t>code</w:t>
            </w:r>
            <w:r>
              <w:rPr>
                <w:spacing w:val="-5"/>
              </w:rPr>
              <w:t xml:space="preserve"> </w:t>
            </w:r>
            <w:r>
              <w:rPr>
                <w:spacing w:val="-2"/>
              </w:rPr>
              <w:t>snippets</w:t>
            </w:r>
          </w:p>
          <w:p w14:paraId="6C478DFB">
            <w:pPr>
              <w:pStyle w:val="17"/>
              <w:numPr>
                <w:ilvl w:val="0"/>
                <w:numId w:val="12"/>
              </w:numPr>
              <w:tabs>
                <w:tab w:val="left" w:pos="234"/>
              </w:tabs>
              <w:spacing w:before="16"/>
              <w:ind w:left="234" w:hanging="126"/>
            </w:pPr>
            <w:r>
              <w:rPr>
                <w:spacing w:val="-2"/>
              </w:rPr>
              <w:t>Installation/setup</w:t>
            </w:r>
            <w:r>
              <w:rPr>
                <w:spacing w:val="19"/>
              </w:rPr>
              <w:t xml:space="preserve"> </w:t>
            </w:r>
            <w:r>
              <w:rPr>
                <w:spacing w:val="-2"/>
              </w:rPr>
              <w:t>instructions</w:t>
            </w:r>
          </w:p>
          <w:p w14:paraId="0A92CE1E">
            <w:pPr>
              <w:pStyle w:val="17"/>
              <w:numPr>
                <w:ilvl w:val="0"/>
                <w:numId w:val="12"/>
              </w:numPr>
              <w:tabs>
                <w:tab w:val="left" w:pos="234"/>
              </w:tabs>
              <w:spacing w:before="16"/>
              <w:ind w:left="234" w:hanging="126"/>
            </w:pPr>
            <w:r>
              <w:t>User</w:t>
            </w:r>
            <w:r>
              <w:rPr>
                <w:spacing w:val="-7"/>
              </w:rPr>
              <w:t xml:space="preserve"> </w:t>
            </w:r>
            <w:r>
              <w:t>manual</w:t>
            </w:r>
            <w:r>
              <w:rPr>
                <w:spacing w:val="-4"/>
              </w:rPr>
              <w:t xml:space="preserve"> </w:t>
            </w:r>
            <w:r>
              <w:t>or</w:t>
            </w:r>
            <w:r>
              <w:rPr>
                <w:spacing w:val="-4"/>
              </w:rPr>
              <w:t xml:space="preserve"> guide</w:t>
            </w:r>
          </w:p>
          <w:p w14:paraId="05C72CDC">
            <w:pPr>
              <w:pStyle w:val="17"/>
              <w:spacing w:before="13"/>
              <w:ind w:left="108"/>
            </w:pPr>
            <w:r>
              <w:t>-Geo</w:t>
            </w:r>
            <w:r>
              <w:rPr>
                <w:spacing w:val="-8"/>
              </w:rPr>
              <w:t xml:space="preserve"> </w:t>
            </w:r>
            <w:r>
              <w:t>Tag</w:t>
            </w:r>
            <w:r>
              <w:rPr>
                <w:spacing w:val="-3"/>
              </w:rPr>
              <w:t xml:space="preserve"> </w:t>
            </w:r>
            <w:r>
              <w:t>photos</w:t>
            </w:r>
            <w:r>
              <w:rPr>
                <w:spacing w:val="-5"/>
              </w:rPr>
              <w:t xml:space="preserve"> </w:t>
            </w:r>
            <w:r>
              <w:t>with</w:t>
            </w:r>
            <w:r>
              <w:rPr>
                <w:spacing w:val="-5"/>
              </w:rPr>
              <w:t xml:space="preserve"> </w:t>
            </w:r>
            <w:r>
              <w:rPr>
                <w:spacing w:val="-4"/>
              </w:rPr>
              <w:t>guide</w:t>
            </w:r>
          </w:p>
          <w:p w14:paraId="2876B7A7">
            <w:pPr>
              <w:pStyle w:val="17"/>
              <w:spacing w:before="16" w:line="247" w:lineRule="exact"/>
              <w:ind w:left="108"/>
            </w:pPr>
            <w:r>
              <w:t>-Review</w:t>
            </w:r>
            <w:r>
              <w:rPr>
                <w:spacing w:val="-6"/>
              </w:rPr>
              <w:t xml:space="preserve"> </w:t>
            </w:r>
            <w:r>
              <w:t>forms</w:t>
            </w:r>
            <w:r>
              <w:rPr>
                <w:spacing w:val="-5"/>
              </w:rPr>
              <w:t xml:space="preserve"> </w:t>
            </w:r>
            <w:r>
              <w:t>with</w:t>
            </w:r>
            <w:r>
              <w:rPr>
                <w:spacing w:val="-7"/>
              </w:rPr>
              <w:t xml:space="preserve"> </w:t>
            </w:r>
            <w:r>
              <w:t>guide</w:t>
            </w:r>
            <w:r>
              <w:rPr>
                <w:spacing w:val="-4"/>
              </w:rPr>
              <w:t xml:space="preserve"> </w:t>
            </w:r>
            <w:r>
              <w:rPr>
                <w:spacing w:val="-2"/>
              </w:rPr>
              <w:t>signatures</w:t>
            </w:r>
          </w:p>
        </w:tc>
        <w:tc>
          <w:tcPr>
            <w:tcW w:w="956" w:type="dxa"/>
          </w:tcPr>
          <w:p w14:paraId="50CA9B1A">
            <w:pPr>
              <w:pStyle w:val="17"/>
              <w:spacing w:line="252" w:lineRule="exact"/>
              <w:ind w:left="106"/>
            </w:pPr>
            <w:r>
              <w:rPr>
                <w:spacing w:val="-2"/>
              </w:rPr>
              <w:t>100-</w:t>
            </w:r>
            <w:r>
              <w:rPr>
                <w:spacing w:val="-5"/>
              </w:rPr>
              <w:t>105</w:t>
            </w:r>
          </w:p>
        </w:tc>
      </w:tr>
    </w:tbl>
    <w:p w14:paraId="5C9E9E72">
      <w:pPr>
        <w:pStyle w:val="17"/>
        <w:spacing w:line="252" w:lineRule="exact"/>
        <w:sectPr>
          <w:type w:val="continuous"/>
          <w:pgSz w:w="11910" w:h="16840"/>
          <w:pgMar w:top="1400" w:right="1275" w:bottom="280" w:left="1275" w:header="720" w:footer="720" w:gutter="0"/>
          <w:cols w:space="720" w:num="1"/>
        </w:sectPr>
      </w:pPr>
    </w:p>
    <w:p w14:paraId="662F6477">
      <w:pPr>
        <w:pStyle w:val="2"/>
        <w:ind w:right="90"/>
      </w:pPr>
      <w:r>
        <w:t>CHAPTER</w:t>
      </w:r>
      <w:r>
        <w:rPr>
          <w:spacing w:val="-3"/>
        </w:rPr>
        <w:t xml:space="preserve"> </w:t>
      </w:r>
      <w:r>
        <w:rPr>
          <w:color w:val="000000"/>
          <w:shd w:val="clear" w:color="auto" w:fill="F8F8F8"/>
        </w:rPr>
        <w:t>-1</w:t>
      </w:r>
      <w:r>
        <w:rPr>
          <w:color w:val="000000"/>
          <w:spacing w:val="-2"/>
          <w:shd w:val="clear" w:color="auto" w:fill="F8F8F8"/>
        </w:rPr>
        <w:t xml:space="preserve"> INTRODUCTION</w:t>
      </w:r>
    </w:p>
    <w:p w14:paraId="507408AE">
      <w:pPr>
        <w:pStyle w:val="7"/>
        <w:rPr>
          <w:b/>
        </w:rPr>
      </w:pPr>
    </w:p>
    <w:p w14:paraId="57FAAA97">
      <w:pPr>
        <w:pStyle w:val="7"/>
        <w:spacing w:before="76"/>
        <w:rPr>
          <w:b/>
        </w:rPr>
      </w:pPr>
    </w:p>
    <w:p w14:paraId="1302E92F">
      <w:pPr>
        <w:pStyle w:val="3"/>
        <w:numPr>
          <w:ilvl w:val="1"/>
          <w:numId w:val="13"/>
        </w:numPr>
        <w:tabs>
          <w:tab w:val="left" w:pos="463"/>
        </w:tabs>
        <w:ind w:left="463" w:hanging="298"/>
      </w:pPr>
      <w:r>
        <w:t>Background</w:t>
      </w:r>
      <w:r>
        <w:rPr>
          <w:spacing w:val="-6"/>
        </w:rPr>
        <w:t xml:space="preserve"> </w:t>
      </w:r>
      <w:r>
        <w:t>of</w:t>
      </w:r>
      <w:r>
        <w:rPr>
          <w:spacing w:val="-4"/>
        </w:rPr>
        <w:t xml:space="preserve"> </w:t>
      </w:r>
      <w:r>
        <w:t>the</w:t>
      </w:r>
      <w:r>
        <w:rPr>
          <w:spacing w:val="-5"/>
        </w:rPr>
        <w:t xml:space="preserve"> </w:t>
      </w:r>
      <w:r>
        <w:rPr>
          <w:spacing w:val="-2"/>
        </w:rPr>
        <w:t>Project</w:t>
      </w:r>
    </w:p>
    <w:p w14:paraId="13926441">
      <w:pPr>
        <w:pStyle w:val="7"/>
        <w:spacing w:before="145"/>
        <w:rPr>
          <w:b/>
        </w:rPr>
      </w:pPr>
    </w:p>
    <w:p w14:paraId="66DCF823">
      <w:pPr>
        <w:pStyle w:val="7"/>
        <w:spacing w:before="61" w:line="360" w:lineRule="auto"/>
        <w:ind w:left="165" w:right="164"/>
        <w:jc w:val="both"/>
        <w:rPr>
          <w:lang w:eastAsia="zh-CN"/>
        </w:rPr>
      </w:pPr>
      <w:r>
        <w:rPr>
          <w:lang w:eastAsia="zh-CN"/>
        </w:rPr>
        <w:t xml:space="preserve">Personal safety has become an important concern in modern society. Women may experience uncomfortable or unsafe situations while travelling alone, returning home late, entering unfamiliar locations, or facing unexpected emergencies. In such situations, the ability to communicate quickly with trusted people can be extremely useful. </w:t>
      </w:r>
    </w:p>
    <w:p w14:paraId="485C8785">
      <w:pPr>
        <w:pStyle w:val="7"/>
        <w:spacing w:before="61" w:line="360" w:lineRule="auto"/>
        <w:ind w:left="165" w:right="164"/>
        <w:jc w:val="both"/>
      </w:pPr>
    </w:p>
    <w:p w14:paraId="6B755C3D">
      <w:pPr>
        <w:pStyle w:val="7"/>
        <w:spacing w:before="61" w:line="360" w:lineRule="auto"/>
        <w:ind w:left="165" w:right="164"/>
        <w:jc w:val="both"/>
        <w:rPr>
          <w:lang w:eastAsia="zh-CN"/>
        </w:rPr>
      </w:pPr>
      <w:r>
        <w:rPr>
          <w:lang w:eastAsia="zh-CN"/>
        </w:rPr>
        <w:t>Traditional emergency communication generally depends on making a phone call or manually</w:t>
      </w:r>
      <w:r>
        <w:t xml:space="preserve"> </w:t>
      </w:r>
      <w:r>
        <w:rPr>
          <w:lang w:eastAsia="zh-CN"/>
        </w:rPr>
        <w:t xml:space="preserve">sending messages. However, during an emergency, the user may not have sufficient time to unlock the phone, find a contact, make a call and explain the situation. The Women Safety App is proposed to reduce these steps by providing safety-related functions through a single application. </w:t>
      </w:r>
    </w:p>
    <w:p w14:paraId="6877362B">
      <w:pPr>
        <w:pStyle w:val="7"/>
        <w:spacing w:before="61" w:line="360" w:lineRule="auto"/>
        <w:ind w:left="165" w:right="164"/>
        <w:jc w:val="both"/>
      </w:pPr>
    </w:p>
    <w:p w14:paraId="516ABAE8">
      <w:pPr>
        <w:pStyle w:val="7"/>
        <w:spacing w:before="61" w:line="360" w:lineRule="auto"/>
        <w:ind w:left="165" w:right="164"/>
        <w:jc w:val="both"/>
        <w:rPr>
          <w:lang w:eastAsia="zh-CN"/>
        </w:rPr>
      </w:pPr>
      <w:r>
        <w:rPr>
          <w:lang w:eastAsia="zh-CN"/>
        </w:rPr>
        <w:t>The main purpose of the application is to provide a quick and organized method of requesting</w:t>
      </w:r>
      <w:r>
        <w:t xml:space="preserve"> </w:t>
      </w:r>
      <w:r>
        <w:rPr>
          <w:lang w:eastAsia="zh-CN"/>
        </w:rPr>
        <w:t xml:space="preserve">assistance. The system provides Normal SOS and Secret SOS mechanisms. Normal SOS provides a direct emergency activation mechanism, while Secret SOS is designed for situations where the user may need to activate an alert discreetly. The PPT identifies Secret SOS as a multi-tap trigger. </w:t>
      </w:r>
    </w:p>
    <w:p w14:paraId="44EE8ED6">
      <w:pPr>
        <w:pStyle w:val="7"/>
        <w:spacing w:before="61" w:line="360" w:lineRule="auto"/>
        <w:ind w:left="165" w:right="164"/>
        <w:jc w:val="both"/>
      </w:pPr>
    </w:p>
    <w:p w14:paraId="4791C36C">
      <w:pPr>
        <w:pStyle w:val="7"/>
        <w:spacing w:before="61" w:line="360" w:lineRule="auto"/>
        <w:ind w:left="165" w:right="164"/>
        <w:jc w:val="both"/>
      </w:pPr>
      <w:r>
        <w:rPr>
          <w:lang w:eastAsia="zh-CN"/>
        </w:rPr>
        <w:t xml:space="preserve">Location information is another important part of the proposed system. Emergency contacts may know that the user requires help but may not know where the user is located. Therefore, the application uses location services to capture the current location and provides integration </w:t>
      </w:r>
    </w:p>
    <w:p w14:paraId="1BCE7996">
      <w:pPr>
        <w:pStyle w:val="7"/>
        <w:spacing w:before="61" w:line="360" w:lineRule="auto"/>
        <w:ind w:left="165" w:right="164"/>
        <w:jc w:val="both"/>
      </w:pPr>
      <w:r>
        <w:rPr>
          <w:lang w:eastAsia="zh-CN"/>
        </w:rPr>
        <w:t xml:space="preserve">with Google Maps. This reduces the need for the user to manually describe their location </w:t>
      </w:r>
    </w:p>
    <w:p w14:paraId="675C2B95">
      <w:pPr>
        <w:pStyle w:val="7"/>
        <w:spacing w:before="61" w:line="360" w:lineRule="auto"/>
        <w:ind w:left="165" w:right="164"/>
        <w:jc w:val="both"/>
      </w:pPr>
      <w:r>
        <w:rPr>
          <w:lang w:eastAsia="zh-CN"/>
        </w:rPr>
        <w:t xml:space="preserve">during an emergency. </w:t>
      </w:r>
    </w:p>
    <w:p w14:paraId="4BE4A87B">
      <w:pPr>
        <w:pStyle w:val="7"/>
        <w:spacing w:before="61" w:line="360" w:lineRule="auto"/>
        <w:ind w:left="165" w:right="164"/>
        <w:jc w:val="both"/>
      </w:pPr>
      <w:r>
        <w:rPr>
          <w:lang w:eastAsia="zh-CN"/>
        </w:rPr>
        <w:t>The system is not limited to emergency alerts. It also contains preventive and journey-</w:t>
      </w:r>
    </w:p>
    <w:p w14:paraId="55CF845C">
      <w:pPr>
        <w:pStyle w:val="7"/>
        <w:spacing w:before="61" w:line="360" w:lineRule="auto"/>
        <w:ind w:left="165" w:right="164"/>
        <w:jc w:val="both"/>
      </w:pPr>
      <w:r>
        <w:rPr>
          <w:lang w:eastAsia="zh-CN"/>
        </w:rPr>
        <w:t xml:space="preserve">monitoring features. Safety Timer and Safety Check-in allow users to monitor whether they </w:t>
      </w:r>
    </w:p>
    <w:p w14:paraId="49939D02">
      <w:pPr>
        <w:pStyle w:val="7"/>
        <w:spacing w:before="61" w:line="360" w:lineRule="auto"/>
        <w:ind w:left="165" w:right="164"/>
        <w:jc w:val="both"/>
      </w:pPr>
      <w:r>
        <w:rPr>
          <w:lang w:eastAsia="zh-CN"/>
        </w:rPr>
        <w:t xml:space="preserve">have safely completed an activity or journey. Safe Zones provide a destination-based safety </w:t>
      </w:r>
    </w:p>
    <w:p w14:paraId="5523A5E0">
      <w:pPr>
        <w:pStyle w:val="7"/>
        <w:spacing w:before="61" w:line="360" w:lineRule="auto"/>
        <w:ind w:left="165" w:right="164"/>
        <w:jc w:val="both"/>
      </w:pPr>
      <w:r>
        <w:rPr>
          <w:lang w:eastAsia="zh-CN"/>
        </w:rPr>
        <w:t xml:space="preserve">mechanism. These features address the problem of users needing safety monitoring while </w:t>
      </w:r>
    </w:p>
    <w:p w14:paraId="75308C7C">
      <w:pPr>
        <w:pStyle w:val="7"/>
        <w:spacing w:before="61" w:line="360" w:lineRule="auto"/>
        <w:ind w:left="165" w:right="164"/>
        <w:jc w:val="both"/>
      </w:pPr>
      <w:r>
        <w:rPr>
          <w:lang w:eastAsia="zh-CN"/>
        </w:rPr>
        <w:t xml:space="preserve">travelling alone. </w:t>
      </w:r>
    </w:p>
    <w:p w14:paraId="43054BAC">
      <w:pPr>
        <w:pStyle w:val="7"/>
        <w:spacing w:before="61" w:line="360" w:lineRule="auto"/>
        <w:ind w:left="165" w:right="164"/>
        <w:jc w:val="both"/>
      </w:pPr>
      <w:r>
        <w:rPr>
          <w:lang w:eastAsia="zh-CN"/>
        </w:rPr>
        <w:t xml:space="preserve">The application also supports priority-based emergency contacts. Instead of treating all </w:t>
      </w:r>
    </w:p>
    <w:p w14:paraId="3B930696">
      <w:pPr>
        <w:pStyle w:val="7"/>
        <w:spacing w:before="61" w:line="360" w:lineRule="auto"/>
        <w:ind w:left="165" w:right="164"/>
        <w:jc w:val="both"/>
      </w:pPr>
      <w:r>
        <w:rPr>
          <w:lang w:eastAsia="zh-CN"/>
        </w:rPr>
        <w:t>emergency contacts identically, contacts can be organized according to their importance. This</w:t>
      </w:r>
    </w:p>
    <w:p w14:paraId="242D3FFD">
      <w:pPr>
        <w:pStyle w:val="7"/>
        <w:spacing w:before="61" w:line="360" w:lineRule="auto"/>
        <w:ind w:left="165" w:right="164"/>
        <w:jc w:val="both"/>
      </w:pPr>
      <w:r>
        <w:rPr>
          <w:lang w:eastAsia="zh-CN"/>
        </w:rPr>
        <w:t xml:space="preserve">provides an organized approach to emergency communication. </w:t>
      </w:r>
    </w:p>
    <w:p w14:paraId="135EF3EC">
      <w:pPr>
        <w:pStyle w:val="7"/>
        <w:spacing w:before="61" w:line="360" w:lineRule="auto"/>
        <w:ind w:left="165" w:right="164"/>
        <w:jc w:val="both"/>
      </w:pPr>
      <w:r>
        <w:rPr>
          <w:lang w:eastAsia="zh-CN"/>
        </w:rPr>
        <w:t xml:space="preserve">A Fake Call feature is included as a discreet safety mechanism. When a user feels </w:t>
      </w:r>
    </w:p>
    <w:p w14:paraId="3E67184C">
      <w:pPr>
        <w:pStyle w:val="7"/>
        <w:spacing w:before="61" w:line="360" w:lineRule="auto"/>
        <w:ind w:left="165" w:right="164"/>
        <w:jc w:val="both"/>
      </w:pPr>
      <w:r>
        <w:rPr>
          <w:lang w:eastAsia="zh-CN"/>
        </w:rPr>
        <w:t xml:space="preserve">uncomfortable, the feature can simulate an incoming call and provide an opportunity to move </w:t>
      </w:r>
    </w:p>
    <w:p w14:paraId="5AFAAEB5">
      <w:pPr>
        <w:pStyle w:val="7"/>
        <w:spacing w:before="61" w:line="360" w:lineRule="auto"/>
        <w:ind w:left="165" w:right="164"/>
        <w:jc w:val="both"/>
      </w:pPr>
      <w:r>
        <w:rPr>
          <w:lang w:eastAsia="zh-CN"/>
        </w:rPr>
        <w:t xml:space="preserve">away from the situation. The PPT specifically identifies Fake Call as one of the smart safety </w:t>
      </w:r>
    </w:p>
    <w:p w14:paraId="1C5E344A">
      <w:pPr>
        <w:pStyle w:val="7"/>
        <w:spacing w:before="61" w:line="360" w:lineRule="auto"/>
        <w:ind w:left="165" w:right="164"/>
        <w:jc w:val="both"/>
      </w:pPr>
      <w:r>
        <w:rPr>
          <w:lang w:eastAsia="zh-CN"/>
        </w:rPr>
        <w:t xml:space="preserve">features of the proposed system. </w:t>
      </w:r>
    </w:p>
    <w:p w14:paraId="7F160251">
      <w:pPr>
        <w:pStyle w:val="7"/>
        <w:spacing w:before="50"/>
      </w:pPr>
      <w:r>
        <w:rPr>
          <w:lang w:eastAsia="zh-CN"/>
        </w:rPr>
        <w:t xml:space="preserve">From a technical perspective, the system combines mobile application development, location </w:t>
      </w:r>
    </w:p>
    <w:p w14:paraId="2FFFBE1A">
      <w:pPr>
        <w:pStyle w:val="7"/>
        <w:spacing w:before="50"/>
      </w:pPr>
      <w:r>
        <w:rPr>
          <w:lang w:eastAsia="zh-CN"/>
        </w:rPr>
        <w:t xml:space="preserve">services, backend processing and relational database management. React Native, JavaScript </w:t>
      </w:r>
    </w:p>
    <w:p w14:paraId="1099737C">
      <w:pPr>
        <w:pStyle w:val="7"/>
        <w:spacing w:before="50"/>
      </w:pPr>
      <w:r>
        <w:rPr>
          <w:lang w:eastAsia="zh-CN"/>
        </w:rPr>
        <w:t xml:space="preserve">and Expo are used for application development, while Node.js and Express.js provide </w:t>
      </w:r>
    </w:p>
    <w:p w14:paraId="506F4540">
      <w:pPr>
        <w:pStyle w:val="7"/>
        <w:spacing w:before="50"/>
      </w:pPr>
      <w:r>
        <w:rPr>
          <w:lang w:eastAsia="zh-CN"/>
        </w:rPr>
        <w:t xml:space="preserve">backend services. MySQL manages the application's structured information. </w:t>
      </w:r>
    </w:p>
    <w:p w14:paraId="0755DDCB">
      <w:pPr>
        <w:pStyle w:val="7"/>
        <w:spacing w:before="50"/>
      </w:pPr>
      <w:r>
        <w:rPr>
          <w:lang w:eastAsia="zh-CN"/>
        </w:rPr>
        <w:t xml:space="preserve">Thus, the project brings multiple safety functions together in one application rather than </w:t>
      </w:r>
    </w:p>
    <w:p w14:paraId="59922A66">
      <w:pPr>
        <w:pStyle w:val="7"/>
        <w:spacing w:before="50"/>
      </w:pPr>
      <w:r>
        <w:rPr>
          <w:lang w:eastAsia="zh-CN"/>
        </w:rPr>
        <w:t xml:space="preserve">requiring users to depend on separate tools for emergency communication, location sharing </w:t>
      </w:r>
    </w:p>
    <w:p w14:paraId="37C5270D">
      <w:pPr>
        <w:pStyle w:val="7"/>
        <w:spacing w:before="50"/>
        <w:rPr>
          <w:lang w:eastAsia="zh-CN"/>
        </w:rPr>
      </w:pPr>
      <w:r>
        <w:rPr>
          <w:lang w:eastAsia="zh-CN"/>
        </w:rPr>
        <w:t xml:space="preserve">and journey monitoring. </w:t>
      </w:r>
    </w:p>
    <w:p w14:paraId="74A81411">
      <w:pPr>
        <w:pStyle w:val="7"/>
        <w:spacing w:before="50"/>
        <w:rPr>
          <w:lang w:eastAsia="zh-CN"/>
        </w:rPr>
      </w:pPr>
    </w:p>
    <w:p w14:paraId="5CCF97C5">
      <w:pPr>
        <w:pStyle w:val="7"/>
        <w:spacing w:before="50"/>
        <w:rPr>
          <w:lang w:eastAsia="zh-CN"/>
        </w:rPr>
      </w:pPr>
    </w:p>
    <w:p w14:paraId="4CB2999A">
      <w:pPr>
        <w:pStyle w:val="7"/>
        <w:spacing w:before="50"/>
        <w:rPr>
          <w:lang w:eastAsia="zh-CN"/>
        </w:rPr>
      </w:pPr>
    </w:p>
    <w:p w14:paraId="0D1F8AA8">
      <w:pPr>
        <w:pStyle w:val="7"/>
        <w:spacing w:before="50"/>
      </w:pPr>
    </w:p>
    <w:p w14:paraId="31A62121">
      <w:pPr>
        <w:pStyle w:val="3"/>
        <w:numPr>
          <w:ilvl w:val="1"/>
          <w:numId w:val="13"/>
        </w:numPr>
        <w:tabs>
          <w:tab w:val="left" w:pos="463"/>
        </w:tabs>
        <w:ind w:left="463" w:hanging="298"/>
      </w:pPr>
      <w:r>
        <w:t>Problem</w:t>
      </w:r>
      <w:r>
        <w:rPr>
          <w:spacing w:val="-9"/>
        </w:rPr>
        <w:t xml:space="preserve"> </w:t>
      </w:r>
      <w:r>
        <w:rPr>
          <w:spacing w:val="-2"/>
        </w:rPr>
        <w:t>Statement</w:t>
      </w:r>
    </w:p>
    <w:p w14:paraId="075DCDA6">
      <w:pPr>
        <w:pStyle w:val="3"/>
        <w:tabs>
          <w:tab w:val="left" w:pos="463"/>
        </w:tabs>
        <w:ind w:left="0" w:firstLine="0"/>
        <w:rPr>
          <w:spacing w:val="-2"/>
        </w:rPr>
      </w:pPr>
    </w:p>
    <w:p w14:paraId="1F9FD229">
      <w:pPr>
        <w:pStyle w:val="3"/>
        <w:tabs>
          <w:tab w:val="left" w:pos="463"/>
        </w:tabs>
        <w:ind w:left="0" w:firstLine="0"/>
        <w:rPr>
          <w:spacing w:val="-2"/>
        </w:rPr>
      </w:pPr>
    </w:p>
    <w:p w14:paraId="73066FE7">
      <w:pPr>
        <w:pStyle w:val="3"/>
        <w:tabs>
          <w:tab w:val="left" w:pos="463"/>
        </w:tabs>
        <w:ind w:left="0" w:firstLine="0"/>
        <w:rPr>
          <w:spacing w:val="-2"/>
        </w:rPr>
      </w:pPr>
    </w:p>
    <w:p w14:paraId="119803CF">
      <w:pPr>
        <w:pStyle w:val="3"/>
        <w:tabs>
          <w:tab w:val="left" w:pos="463"/>
        </w:tabs>
        <w:ind w:left="0" w:firstLine="0"/>
        <w:rPr>
          <w:spacing w:val="-2"/>
        </w:rPr>
      </w:pPr>
    </w:p>
    <w:p w14:paraId="7D74CE3C">
      <w:pPr>
        <w:pStyle w:val="7"/>
        <w:spacing w:before="166"/>
        <w:rPr>
          <w:b/>
        </w:rPr>
      </w:pPr>
    </w:p>
    <w:p w14:paraId="1202F638">
      <w:pPr>
        <w:pStyle w:val="7"/>
        <w:spacing w:before="61" w:line="360" w:lineRule="auto"/>
        <w:ind w:left="165" w:right="163"/>
        <w:jc w:val="both"/>
      </w:pPr>
      <w:r>
        <w:rPr>
          <w:lang w:eastAsia="zh-CN"/>
        </w:rPr>
        <w:t xml:space="preserve">During an emergency, women may not have enough time to make a phone call or explain </w:t>
      </w:r>
    </w:p>
    <w:p w14:paraId="10F146B4">
      <w:pPr>
        <w:pStyle w:val="7"/>
        <w:spacing w:before="61" w:line="360" w:lineRule="auto"/>
        <w:ind w:left="165" w:right="163"/>
        <w:jc w:val="both"/>
      </w:pPr>
      <w:r>
        <w:rPr>
          <w:lang w:eastAsia="zh-CN"/>
        </w:rPr>
        <w:t xml:space="preserve">their situation. Manually informing several emergency contacts can also take additional time. </w:t>
      </w:r>
    </w:p>
    <w:p w14:paraId="366D1B44">
      <w:pPr>
        <w:pStyle w:val="7"/>
        <w:spacing w:before="61" w:line="360" w:lineRule="auto"/>
        <w:ind w:left="165" w:right="163"/>
        <w:jc w:val="both"/>
      </w:pPr>
      <w:r>
        <w:rPr>
          <w:lang w:eastAsia="zh-CN"/>
        </w:rPr>
        <w:t xml:space="preserve">Furthermore, emergency contacts may not know the user's current location. </w:t>
      </w:r>
    </w:p>
    <w:p w14:paraId="77BD3353">
      <w:pPr>
        <w:pStyle w:val="7"/>
        <w:spacing w:before="61" w:line="360" w:lineRule="auto"/>
        <w:ind w:left="165" w:right="163"/>
        <w:jc w:val="both"/>
      </w:pPr>
      <w:r>
        <w:rPr>
          <w:lang w:eastAsia="zh-CN"/>
        </w:rPr>
        <w:t xml:space="preserve">Women travelling alone may also require a mechanism to monitor their journey and verify </w:t>
      </w:r>
    </w:p>
    <w:p w14:paraId="34919588">
      <w:pPr>
        <w:pStyle w:val="7"/>
        <w:spacing w:before="61" w:line="360" w:lineRule="auto"/>
        <w:ind w:left="165" w:right="163"/>
        <w:jc w:val="both"/>
      </w:pPr>
      <w:r>
        <w:rPr>
          <w:lang w:eastAsia="zh-CN"/>
        </w:rPr>
        <w:t xml:space="preserve">whether they have reached their destination safely. Existing basic emergency mechanisms </w:t>
      </w:r>
    </w:p>
    <w:p w14:paraId="7A1774A2">
      <w:pPr>
        <w:pStyle w:val="7"/>
        <w:spacing w:before="61" w:line="360" w:lineRule="auto"/>
        <w:ind w:left="165" w:right="163"/>
        <w:jc w:val="both"/>
      </w:pPr>
      <w:r>
        <w:rPr>
          <w:lang w:eastAsia="zh-CN"/>
        </w:rPr>
        <w:t>may not provide destination-based monitoring, discreet activation or organized emergency-</w:t>
      </w:r>
    </w:p>
    <w:p w14:paraId="5BCE498C">
      <w:pPr>
        <w:pStyle w:val="7"/>
        <w:spacing w:before="61" w:line="360" w:lineRule="auto"/>
        <w:ind w:left="165" w:right="163"/>
        <w:jc w:val="both"/>
      </w:pPr>
      <w:r>
        <w:rPr>
          <w:lang w:eastAsia="zh-CN"/>
        </w:rPr>
        <w:t xml:space="preserve">contact prioritization. </w:t>
      </w:r>
    </w:p>
    <w:p w14:paraId="31B313AA">
      <w:pPr>
        <w:pStyle w:val="7"/>
        <w:spacing w:before="61" w:line="360" w:lineRule="auto"/>
        <w:ind w:left="165" w:right="163"/>
        <w:jc w:val="both"/>
      </w:pPr>
      <w:r>
        <w:rPr>
          <w:lang w:eastAsia="zh-CN"/>
        </w:rPr>
        <w:t xml:space="preserve">The main problems identified for the project are: </w:t>
      </w:r>
    </w:p>
    <w:p w14:paraId="4B3524F8">
      <w:pPr>
        <w:pStyle w:val="7"/>
        <w:spacing w:before="61" w:line="360" w:lineRule="auto"/>
        <w:ind w:left="165" w:right="163"/>
        <w:jc w:val="both"/>
      </w:pPr>
      <w:r>
        <w:rPr>
          <w:lang w:eastAsia="zh-CN"/>
        </w:rPr>
        <w:t xml:space="preserve">1.Users may not have enough time to make a conventional emergency call. </w:t>
      </w:r>
    </w:p>
    <w:p w14:paraId="37B392D4">
      <w:pPr>
        <w:pStyle w:val="7"/>
        <w:spacing w:before="61" w:line="360" w:lineRule="auto"/>
        <w:ind w:left="165" w:right="163"/>
        <w:jc w:val="both"/>
      </w:pPr>
      <w:r>
        <w:rPr>
          <w:lang w:eastAsia="zh-CN"/>
        </w:rPr>
        <w:t xml:space="preserve">2.Manually contacting multiple emergency contacts can be slow. </w:t>
      </w:r>
    </w:p>
    <w:p w14:paraId="7FD39107">
      <w:pPr>
        <w:pStyle w:val="7"/>
        <w:spacing w:before="61" w:line="360" w:lineRule="auto"/>
        <w:ind w:left="165" w:right="163"/>
        <w:jc w:val="both"/>
      </w:pPr>
      <w:r>
        <w:rPr>
          <w:lang w:eastAsia="zh-CN"/>
        </w:rPr>
        <w:t xml:space="preserve">3.Emergency contacts may not know the user's current location. </w:t>
      </w:r>
    </w:p>
    <w:p w14:paraId="60D9409F">
      <w:pPr>
        <w:pStyle w:val="7"/>
        <w:spacing w:before="61" w:line="360" w:lineRule="auto"/>
        <w:ind w:left="165" w:right="163"/>
        <w:jc w:val="both"/>
      </w:pPr>
      <w:r>
        <w:rPr>
          <w:lang w:eastAsia="zh-CN"/>
        </w:rPr>
        <w:t xml:space="preserve">4.Users travelling alone may require journey monitoring. </w:t>
      </w:r>
    </w:p>
    <w:p w14:paraId="497819CA">
      <w:pPr>
        <w:pStyle w:val="7"/>
        <w:spacing w:before="61" w:line="360" w:lineRule="auto"/>
        <w:ind w:left="165" w:right="163"/>
        <w:jc w:val="both"/>
      </w:pPr>
      <w:r>
        <w:rPr>
          <w:lang w:eastAsia="zh-CN"/>
        </w:rPr>
        <w:t xml:space="preserve">5.There may be no simple mechanism to verify safe arrival. </w:t>
      </w:r>
    </w:p>
    <w:p w14:paraId="3F3AC893">
      <w:pPr>
        <w:pStyle w:val="7"/>
        <w:spacing w:before="61" w:line="360" w:lineRule="auto"/>
        <w:ind w:left="165" w:right="163"/>
        <w:jc w:val="both"/>
      </w:pPr>
      <w:r>
        <w:rPr>
          <w:lang w:eastAsia="zh-CN"/>
        </w:rPr>
        <w:t xml:space="preserve">6.Emergency contacts may have different levels of importance. </w:t>
      </w:r>
    </w:p>
    <w:p w14:paraId="790704DC">
      <w:pPr>
        <w:pStyle w:val="7"/>
        <w:spacing w:before="61" w:line="360" w:lineRule="auto"/>
        <w:ind w:left="165" w:right="163"/>
        <w:jc w:val="both"/>
      </w:pPr>
      <w:r>
        <w:rPr>
          <w:lang w:eastAsia="zh-CN"/>
        </w:rPr>
        <w:t xml:space="preserve">7.Users may require discreet emergency activation. </w:t>
      </w:r>
    </w:p>
    <w:p w14:paraId="1A74CEEE">
      <w:pPr>
        <w:pStyle w:val="7"/>
        <w:spacing w:before="61" w:line="360" w:lineRule="auto"/>
        <w:ind w:left="165" w:right="163"/>
        <w:jc w:val="both"/>
      </w:pPr>
      <w:r>
        <w:rPr>
          <w:lang w:eastAsia="zh-CN"/>
        </w:rPr>
        <w:t xml:space="preserve">8.Users may require a discreet method to leave uncomfortable situations. </w:t>
      </w:r>
    </w:p>
    <w:p w14:paraId="0930B32E">
      <w:pPr>
        <w:pStyle w:val="7"/>
        <w:spacing w:before="61" w:line="360" w:lineRule="auto"/>
        <w:ind w:left="165" w:right="163"/>
        <w:jc w:val="both"/>
      </w:pPr>
      <w:r>
        <w:rPr>
          <w:lang w:eastAsia="zh-CN"/>
        </w:rPr>
        <w:t>9.Emergency and safety information needs systematic storage.</w:t>
      </w:r>
    </w:p>
    <w:p w14:paraId="1BF878DC">
      <w:pPr>
        <w:pStyle w:val="7"/>
        <w:spacing w:before="50"/>
      </w:pPr>
    </w:p>
    <w:p w14:paraId="0302D39E">
      <w:pPr>
        <w:pStyle w:val="7"/>
        <w:spacing w:before="51"/>
      </w:pPr>
    </w:p>
    <w:p w14:paraId="4F9EB602">
      <w:pPr>
        <w:pStyle w:val="7"/>
        <w:spacing w:line="360" w:lineRule="auto"/>
        <w:jc w:val="both"/>
      </w:pPr>
      <w:r>
        <w:rPr>
          <w:lang w:eastAsia="zh-CN"/>
        </w:rPr>
        <w:t xml:space="preserve">Problem of Monitoring Safety Over a Period of Time </w:t>
      </w:r>
    </w:p>
    <w:p w14:paraId="7F5D0E2A">
      <w:pPr>
        <w:pStyle w:val="7"/>
        <w:spacing w:line="360" w:lineRule="auto"/>
        <w:jc w:val="both"/>
      </w:pPr>
      <w:r>
        <w:rPr>
          <w:lang w:eastAsia="zh-CN"/>
        </w:rPr>
        <w:t xml:space="preserve">Another problem in personal safety is that an emergency may not happen immediately. A person may be </w:t>
      </w:r>
    </w:p>
    <w:p w14:paraId="7B11919F">
      <w:pPr>
        <w:pStyle w:val="7"/>
        <w:spacing w:line="360" w:lineRule="auto"/>
        <w:jc w:val="both"/>
      </w:pPr>
      <w:r>
        <w:rPr>
          <w:lang w:eastAsia="zh-CN"/>
        </w:rPr>
        <w:t xml:space="preserve">travelling to a destination and want someone to know that they should arrive safely within a particular period. In </w:t>
      </w:r>
    </w:p>
    <w:p w14:paraId="4D1DD75B">
      <w:pPr>
        <w:pStyle w:val="7"/>
        <w:spacing w:line="360" w:lineRule="auto"/>
        <w:jc w:val="both"/>
      </w:pPr>
      <w:r>
        <w:rPr>
          <w:lang w:eastAsia="zh-CN"/>
        </w:rPr>
        <w:t xml:space="preserve">such situations, continuously contacting another person may not be convenient. </w:t>
      </w:r>
    </w:p>
    <w:p w14:paraId="4F29FF2A">
      <w:pPr>
        <w:pStyle w:val="7"/>
        <w:spacing w:line="360" w:lineRule="auto"/>
        <w:jc w:val="both"/>
      </w:pPr>
      <w:r>
        <w:rPr>
          <w:lang w:eastAsia="zh-CN"/>
        </w:rPr>
        <w:t xml:space="preserve">The proposed application addresses this requirement through the Safety Timer feature. The user can start a </w:t>
      </w:r>
    </w:p>
    <w:p w14:paraId="61352486">
      <w:pPr>
        <w:pStyle w:val="7"/>
        <w:spacing w:line="360" w:lineRule="auto"/>
        <w:jc w:val="both"/>
      </w:pPr>
      <w:r>
        <w:rPr>
          <w:lang w:eastAsia="zh-CN"/>
        </w:rPr>
        <w:t xml:space="preserve">safety session for a selected period. The concept is that the user can use the timer while travelling or during </w:t>
      </w:r>
    </w:p>
    <w:p w14:paraId="62416C83">
      <w:pPr>
        <w:pStyle w:val="7"/>
        <w:spacing w:line="360" w:lineRule="auto"/>
        <w:jc w:val="both"/>
      </w:pPr>
      <w:r>
        <w:rPr>
          <w:lang w:eastAsia="zh-CN"/>
        </w:rPr>
        <w:t xml:space="preserve">another situation where safety monitoring is required. If the expected safety period is not completed </w:t>
      </w:r>
    </w:p>
    <w:p w14:paraId="45DC4001">
      <w:pPr>
        <w:pStyle w:val="7"/>
        <w:spacing w:line="360" w:lineRule="auto"/>
        <w:jc w:val="both"/>
      </w:pPr>
      <w:r>
        <w:rPr>
          <w:lang w:eastAsia="zh-CN"/>
        </w:rPr>
        <w:t xml:space="preserve">appropriately, the application can support the defined safety response. </w:t>
      </w:r>
    </w:p>
    <w:p w14:paraId="23EA65E2">
      <w:pPr>
        <w:pStyle w:val="7"/>
        <w:spacing w:line="360" w:lineRule="auto"/>
        <w:jc w:val="both"/>
      </w:pPr>
      <w:r>
        <w:rPr>
          <w:lang w:eastAsia="zh-CN"/>
        </w:rPr>
        <w:t xml:space="preserve">The Safety Timer therefore provides a structured method of monitoring a user's safety instead of depending </w:t>
      </w:r>
    </w:p>
    <w:p w14:paraId="7E4A9EDD">
      <w:pPr>
        <w:pStyle w:val="7"/>
        <w:spacing w:line="360" w:lineRule="auto"/>
        <w:jc w:val="both"/>
      </w:pPr>
      <w:r>
        <w:rPr>
          <w:lang w:eastAsia="zh-CN"/>
        </w:rPr>
        <w:t xml:space="preserve">entirely on the user remembering to contact someone manually. </w:t>
      </w:r>
    </w:p>
    <w:p w14:paraId="637DC158">
      <w:pPr>
        <w:pStyle w:val="7"/>
        <w:spacing w:line="360" w:lineRule="auto"/>
        <w:jc w:val="both"/>
      </w:pPr>
      <w:r>
        <w:rPr>
          <w:lang w:eastAsia="zh-CN"/>
        </w:rPr>
        <w:t xml:space="preserve">Problem of Lack of Regular Safety Confirmation </w:t>
      </w:r>
    </w:p>
    <w:p w14:paraId="59393633">
      <w:pPr>
        <w:pStyle w:val="7"/>
        <w:spacing w:line="360" w:lineRule="auto"/>
        <w:jc w:val="both"/>
      </w:pPr>
      <w:r>
        <w:rPr>
          <w:lang w:eastAsia="zh-CN"/>
        </w:rPr>
        <w:t xml:space="preserve">In addition to emergencies, there are situations where a person simply wants to confirm that they are safe. For </w:t>
      </w:r>
    </w:p>
    <w:p w14:paraId="171682F7">
      <w:pPr>
        <w:pStyle w:val="7"/>
        <w:spacing w:line="360" w:lineRule="auto"/>
        <w:jc w:val="both"/>
      </w:pPr>
      <w:r>
        <w:rPr>
          <w:lang w:eastAsia="zh-CN"/>
        </w:rPr>
        <w:t xml:space="preserve">example, while travelling alone, a user may want to provide periodic confirmation to trusted contacts without </w:t>
      </w:r>
    </w:p>
    <w:p w14:paraId="400CC883">
      <w:pPr>
        <w:pStyle w:val="7"/>
        <w:spacing w:line="360" w:lineRule="auto"/>
        <w:jc w:val="both"/>
      </w:pPr>
      <w:r>
        <w:rPr>
          <w:lang w:eastAsia="zh-CN"/>
        </w:rPr>
        <w:t xml:space="preserve">making a complete emergency call. </w:t>
      </w:r>
    </w:p>
    <w:p w14:paraId="26D2ABAE">
      <w:pPr>
        <w:pStyle w:val="7"/>
        <w:spacing w:line="360" w:lineRule="auto"/>
        <w:jc w:val="both"/>
      </w:pPr>
      <w:r>
        <w:rPr>
          <w:lang w:eastAsia="zh-CN"/>
        </w:rPr>
        <w:t xml:space="preserve">The proposed Safety Check-in feature addresses this requirement. It provides a mechanism through which the </w:t>
      </w:r>
    </w:p>
    <w:p w14:paraId="486EEAE1">
      <w:pPr>
        <w:pStyle w:val="7"/>
        <w:spacing w:line="360" w:lineRule="auto"/>
        <w:jc w:val="both"/>
      </w:pPr>
      <w:r>
        <w:rPr>
          <w:lang w:eastAsia="zh-CN"/>
        </w:rPr>
        <w:t xml:space="preserve">user can confirm their safety. This creates a distinction between a normal safety confirmation and an actual </w:t>
      </w:r>
    </w:p>
    <w:p w14:paraId="443E440E">
      <w:pPr>
        <w:pStyle w:val="7"/>
        <w:spacing w:line="360" w:lineRule="auto"/>
        <w:jc w:val="both"/>
      </w:pPr>
      <w:r>
        <w:rPr>
          <w:lang w:eastAsia="zh-CN"/>
        </w:rPr>
        <w:t xml:space="preserve">emergency SOS event. </w:t>
      </w:r>
    </w:p>
    <w:p w14:paraId="583660AD">
      <w:pPr>
        <w:pStyle w:val="7"/>
        <w:spacing w:line="360" w:lineRule="auto"/>
        <w:jc w:val="both"/>
      </w:pPr>
      <w:r>
        <w:rPr>
          <w:lang w:eastAsia="zh-CN"/>
        </w:rPr>
        <w:t xml:space="preserve">This distinction is important because not every safety-related situation should be treated as an emergency. A user </w:t>
      </w:r>
    </w:p>
    <w:p w14:paraId="030C4C7D">
      <w:pPr>
        <w:pStyle w:val="7"/>
        <w:spacing w:line="360" w:lineRule="auto"/>
        <w:jc w:val="both"/>
      </w:pPr>
      <w:r>
        <w:rPr>
          <w:lang w:eastAsia="zh-CN"/>
        </w:rPr>
        <w:t xml:space="preserve">may only need to communicate that everything is fine. A check-in feature provides a simpler way to </w:t>
      </w:r>
    </w:p>
    <w:p w14:paraId="2B6C4DAE">
      <w:pPr>
        <w:pStyle w:val="7"/>
        <w:spacing w:line="360" w:lineRule="auto"/>
        <w:jc w:val="both"/>
      </w:pPr>
      <w:r>
        <w:rPr>
          <w:lang w:eastAsia="zh-CN"/>
        </w:rPr>
        <w:t xml:space="preserve">communicate this status. </w:t>
      </w:r>
    </w:p>
    <w:p w14:paraId="122366FD">
      <w:pPr>
        <w:pStyle w:val="7"/>
        <w:spacing w:line="360" w:lineRule="auto"/>
        <w:jc w:val="both"/>
      </w:pPr>
      <w:r>
        <w:rPr>
          <w:lang w:eastAsia="zh-CN"/>
        </w:rPr>
        <w:t xml:space="preserve">Problem of Entering Potentially Unsafe Areas </w:t>
      </w:r>
    </w:p>
    <w:p w14:paraId="1DB5EB28">
      <w:pPr>
        <w:pStyle w:val="7"/>
        <w:spacing w:line="360" w:lineRule="auto"/>
        <w:jc w:val="both"/>
      </w:pPr>
      <w:r>
        <w:rPr>
          <w:lang w:eastAsia="zh-CN"/>
        </w:rPr>
        <w:t xml:space="preserve">A person may travel through different locations during the day, and some locations may be considered safer or </w:t>
      </w:r>
    </w:p>
    <w:p w14:paraId="1B9B512A">
      <w:pPr>
        <w:pStyle w:val="7"/>
        <w:spacing w:line="360" w:lineRule="auto"/>
        <w:jc w:val="both"/>
      </w:pPr>
      <w:r>
        <w:rPr>
          <w:lang w:eastAsia="zh-CN"/>
        </w:rPr>
        <w:t xml:space="preserve">less suitable based on the user's personal safety planning. A basic emergency application generally focuses on </w:t>
      </w:r>
    </w:p>
    <w:p w14:paraId="3BCDF74F">
      <w:pPr>
        <w:pStyle w:val="7"/>
        <w:spacing w:line="360" w:lineRule="auto"/>
        <w:jc w:val="both"/>
      </w:pPr>
      <w:r>
        <w:rPr>
          <w:lang w:eastAsia="zh-CN"/>
        </w:rPr>
        <w:t xml:space="preserve">what happens after an emergency occurs. It may not provide functionality for managing locations that the user </w:t>
      </w:r>
    </w:p>
    <w:p w14:paraId="7D08B7D1">
      <w:pPr>
        <w:pStyle w:val="7"/>
        <w:spacing w:line="360" w:lineRule="auto"/>
        <w:jc w:val="both"/>
      </w:pPr>
      <w:r>
        <w:rPr>
          <w:lang w:eastAsia="zh-CN"/>
        </w:rPr>
        <w:t xml:space="preserve">considers important for safety. </w:t>
      </w:r>
    </w:p>
    <w:p w14:paraId="72482730">
      <w:pPr>
        <w:pStyle w:val="7"/>
        <w:spacing w:line="360" w:lineRule="auto"/>
        <w:jc w:val="both"/>
      </w:pPr>
      <w:r>
        <w:rPr>
          <w:lang w:eastAsia="zh-CN"/>
        </w:rPr>
        <w:t xml:space="preserve">The proposed system includes a Safe Zones feature to address this requirement. Users can define locations or </w:t>
      </w:r>
    </w:p>
    <w:p w14:paraId="384777BF">
      <w:pPr>
        <w:pStyle w:val="7"/>
        <w:spacing w:line="360" w:lineRule="auto"/>
        <w:jc w:val="both"/>
      </w:pPr>
      <w:r>
        <w:rPr>
          <w:lang w:eastAsia="zh-CN"/>
        </w:rPr>
        <w:t xml:space="preserve">areas that they consider safe. These zones become part of the user's safety configuration. </w:t>
      </w:r>
    </w:p>
    <w:p w14:paraId="6AF69F76">
      <w:pPr>
        <w:pStyle w:val="7"/>
        <w:spacing w:line="360" w:lineRule="auto"/>
        <w:jc w:val="both"/>
      </w:pPr>
      <w:r>
        <w:rPr>
          <w:lang w:eastAsia="zh-CN"/>
        </w:rPr>
        <w:t xml:space="preserve">Safe Zones provide a location-oriented approach to safety management. Instead of treating every location </w:t>
      </w:r>
    </w:p>
    <w:p w14:paraId="1FD016A8">
      <w:pPr>
        <w:pStyle w:val="7"/>
        <w:spacing w:line="360" w:lineRule="auto"/>
        <w:jc w:val="both"/>
      </w:pPr>
      <w:r>
        <w:rPr>
          <w:lang w:eastAsia="zh-CN"/>
        </w:rPr>
        <w:t xml:space="preserve">identically, the application can maintain information about locations that are important to the user. This can </w:t>
      </w:r>
    </w:p>
    <w:p w14:paraId="2F3F3D61">
      <w:pPr>
        <w:pStyle w:val="7"/>
        <w:spacing w:line="360" w:lineRule="auto"/>
        <w:jc w:val="both"/>
      </w:pPr>
      <w:r>
        <w:rPr>
          <w:lang w:eastAsia="zh-CN"/>
        </w:rPr>
        <w:t xml:space="preserve">support the broader safety workflow of the application. </w:t>
      </w:r>
    </w:p>
    <w:p w14:paraId="3999A73F">
      <w:pPr>
        <w:pStyle w:val="7"/>
        <w:spacing w:line="360" w:lineRule="auto"/>
        <w:jc w:val="both"/>
      </w:pPr>
      <w:r>
        <w:rPr>
          <w:lang w:eastAsia="zh-CN"/>
        </w:rPr>
        <w:t xml:space="preserve">Problem of Managing Emergency Contacts </w:t>
      </w:r>
    </w:p>
    <w:p w14:paraId="2FE1A500">
      <w:pPr>
        <w:pStyle w:val="7"/>
        <w:spacing w:line="360" w:lineRule="auto"/>
        <w:jc w:val="both"/>
      </w:pPr>
      <w:r>
        <w:rPr>
          <w:lang w:eastAsia="zh-CN"/>
        </w:rPr>
        <w:t xml:space="preserve">Emergency communication becomes less effective if the user has to search through a large contact list during an </w:t>
      </w:r>
    </w:p>
    <w:p w14:paraId="2AB1269B">
      <w:pPr>
        <w:pStyle w:val="7"/>
        <w:spacing w:line="360" w:lineRule="auto"/>
        <w:jc w:val="both"/>
      </w:pPr>
      <w:r>
        <w:rPr>
          <w:lang w:eastAsia="zh-CN"/>
        </w:rPr>
        <w:t xml:space="preserve">emergency. Different people may also have different levels of importance depending on the situation. For </w:t>
      </w:r>
    </w:p>
    <w:p w14:paraId="0BA3476A">
      <w:pPr>
        <w:pStyle w:val="7"/>
        <w:spacing w:line="360" w:lineRule="auto"/>
        <w:jc w:val="both"/>
      </w:pPr>
      <w:r>
        <w:rPr>
          <w:lang w:eastAsia="zh-CN"/>
        </w:rPr>
        <w:t>example, one contact may be the primary emergency contact while another may be a secondary contact.</w:t>
      </w:r>
    </w:p>
    <w:p w14:paraId="63D6B796">
      <w:pPr>
        <w:pStyle w:val="7"/>
        <w:spacing w:line="360" w:lineRule="auto"/>
        <w:jc w:val="both"/>
        <w:sectPr>
          <w:footerReference r:id="rId3" w:type="default"/>
          <w:pgSz w:w="11910" w:h="16840"/>
          <w:pgMar w:top="1360" w:right="1275" w:bottom="1260" w:left="1275" w:header="0" w:footer="1072" w:gutter="0"/>
          <w:cols w:space="720" w:num="1"/>
        </w:sectPr>
      </w:pPr>
    </w:p>
    <w:p w14:paraId="4FECCAD4">
      <w:pPr>
        <w:pStyle w:val="7"/>
        <w:spacing w:line="360" w:lineRule="auto"/>
        <w:ind w:right="164"/>
        <w:jc w:val="both"/>
      </w:pPr>
    </w:p>
    <w:p w14:paraId="3471EC53">
      <w:pPr>
        <w:pStyle w:val="7"/>
        <w:spacing w:before="50"/>
      </w:pPr>
    </w:p>
    <w:p w14:paraId="43B6D362">
      <w:pPr>
        <w:pStyle w:val="3"/>
        <w:numPr>
          <w:ilvl w:val="1"/>
          <w:numId w:val="13"/>
        </w:numPr>
        <w:tabs>
          <w:tab w:val="left" w:pos="463"/>
        </w:tabs>
        <w:ind w:left="463" w:hanging="298"/>
      </w:pPr>
      <w:r>
        <w:t>Scope</w:t>
      </w:r>
      <w:r>
        <w:rPr>
          <w:spacing w:val="-4"/>
        </w:rPr>
        <w:t xml:space="preserve"> </w:t>
      </w:r>
      <w:r>
        <w:t>of</w:t>
      </w:r>
      <w:r>
        <w:rPr>
          <w:spacing w:val="-5"/>
        </w:rPr>
        <w:t xml:space="preserve"> </w:t>
      </w:r>
      <w:r>
        <w:t>the</w:t>
      </w:r>
      <w:r>
        <w:rPr>
          <w:spacing w:val="-4"/>
        </w:rPr>
        <w:t xml:space="preserve"> </w:t>
      </w:r>
      <w:r>
        <w:rPr>
          <w:spacing w:val="-2"/>
        </w:rPr>
        <w:t>Project</w:t>
      </w:r>
    </w:p>
    <w:p w14:paraId="56B2E53D">
      <w:pPr>
        <w:pStyle w:val="7"/>
        <w:spacing w:before="167"/>
        <w:rPr>
          <w:b/>
        </w:rPr>
      </w:pPr>
    </w:p>
    <w:p w14:paraId="55BF4B21">
      <w:pPr>
        <w:pStyle w:val="7"/>
        <w:spacing w:before="61" w:line="360" w:lineRule="auto"/>
        <w:ind w:left="165" w:right="163"/>
        <w:jc w:val="both"/>
      </w:pPr>
      <w:r>
        <w:rPr>
          <w:lang w:eastAsia="zh-CN"/>
        </w:rPr>
        <w:t xml:space="preserve">The scope of the Women Safety App with SOS, Location Tracking and Smart Safety Features is to develop a </w:t>
      </w:r>
    </w:p>
    <w:p w14:paraId="748F0AA3">
      <w:pPr>
        <w:pStyle w:val="7"/>
        <w:spacing w:before="61" w:line="360" w:lineRule="auto"/>
        <w:ind w:left="165" w:right="163"/>
        <w:jc w:val="both"/>
      </w:pPr>
      <w:r>
        <w:rPr>
          <w:lang w:eastAsia="zh-CN"/>
        </w:rPr>
        <w:t xml:space="preserve">mobile-based safety application that provides women with multiple safety-support mechanisms in a single </w:t>
      </w:r>
    </w:p>
    <w:p w14:paraId="211C3BFC">
      <w:pPr>
        <w:pStyle w:val="7"/>
        <w:spacing w:before="61" w:line="360" w:lineRule="auto"/>
        <w:ind w:left="165" w:right="163"/>
        <w:jc w:val="both"/>
      </w:pPr>
      <w:r>
        <w:rPr>
          <w:lang w:eastAsia="zh-CN"/>
        </w:rPr>
        <w:t xml:space="preserve">platform. The system is designed to help users respond to emergency situations, communicate safety information </w:t>
      </w:r>
    </w:p>
    <w:p w14:paraId="19410A52">
      <w:pPr>
        <w:pStyle w:val="7"/>
        <w:spacing w:before="61" w:line="360" w:lineRule="auto"/>
        <w:ind w:left="165" w:right="163"/>
        <w:jc w:val="both"/>
      </w:pPr>
      <w:r>
        <w:rPr>
          <w:lang w:eastAsia="zh-CN"/>
        </w:rPr>
        <w:t xml:space="preserve">, share location details, and manage personal safety activities through simple and accessible features. </w:t>
      </w:r>
    </w:p>
    <w:p w14:paraId="0E349555">
      <w:pPr>
        <w:pStyle w:val="7"/>
        <w:spacing w:before="61" w:line="360" w:lineRule="auto"/>
        <w:ind w:left="165" w:right="163"/>
        <w:jc w:val="both"/>
      </w:pPr>
      <w:r>
        <w:rPr>
          <w:lang w:eastAsia="zh-CN"/>
        </w:rPr>
        <w:t xml:space="preserve">Page 8The application combines emergency response features with preventive safety features. Instead of depending </w:t>
      </w:r>
    </w:p>
    <w:p w14:paraId="0D3B0838">
      <w:pPr>
        <w:pStyle w:val="7"/>
        <w:spacing w:before="61" w:line="360" w:lineRule="auto"/>
        <w:ind w:left="165" w:right="163"/>
        <w:jc w:val="both"/>
      </w:pPr>
      <w:r>
        <w:rPr>
          <w:lang w:eastAsia="zh-CN"/>
        </w:rPr>
        <w:t xml:space="preserve">only on a traditional SOS button, the system provides different options such as Normal SOS, Secret SOS, GPS </w:t>
      </w:r>
    </w:p>
    <w:p w14:paraId="7418545B">
      <w:pPr>
        <w:pStyle w:val="7"/>
        <w:spacing w:before="61" w:line="360" w:lineRule="auto"/>
        <w:ind w:left="165" w:right="163"/>
        <w:jc w:val="both"/>
      </w:pPr>
      <w:r>
        <w:rPr>
          <w:lang w:eastAsia="zh-CN"/>
        </w:rPr>
        <w:t xml:space="preserve">location sharing, Safety Timer, Safety Check-in, Safe Zones, Priority-Based Emergency Contacts, and Fake Call </w:t>
      </w:r>
    </w:p>
    <w:p w14:paraId="55080496">
      <w:pPr>
        <w:pStyle w:val="7"/>
        <w:spacing w:before="61" w:line="360" w:lineRule="auto"/>
        <w:ind w:left="165" w:right="163"/>
        <w:jc w:val="both"/>
      </w:pPr>
      <w:r>
        <w:rPr>
          <w:lang w:eastAsia="zh-CN"/>
        </w:rPr>
        <w:t xml:space="preserve">. These features are intended to support users in different safety situations. </w:t>
      </w:r>
    </w:p>
    <w:p w14:paraId="5E0EEC16">
      <w:pPr>
        <w:pStyle w:val="7"/>
        <w:spacing w:before="61" w:line="360" w:lineRule="auto"/>
        <w:ind w:left="165" w:right="163"/>
        <w:jc w:val="both"/>
      </w:pPr>
      <w:r>
        <w:rPr>
          <w:lang w:eastAsia="zh-CN"/>
        </w:rPr>
        <w:t xml:space="preserve">1.3.1 Emergency Assistance </w:t>
      </w:r>
    </w:p>
    <w:p w14:paraId="7DD5E6E0">
      <w:pPr>
        <w:pStyle w:val="7"/>
        <w:spacing w:before="61" w:line="360" w:lineRule="auto"/>
        <w:ind w:left="165" w:right="163"/>
        <w:jc w:val="both"/>
      </w:pPr>
      <w:r>
        <w:rPr>
          <w:lang w:eastAsia="zh-CN"/>
        </w:rPr>
        <w:t xml:space="preserve">One of the primary areas covered by the project is emergency assistance. The application provides a Normal </w:t>
      </w:r>
    </w:p>
    <w:p w14:paraId="4659C28F">
      <w:pPr>
        <w:pStyle w:val="7"/>
        <w:spacing w:before="61" w:line="360" w:lineRule="auto"/>
        <w:ind w:left="165" w:right="163"/>
        <w:jc w:val="both"/>
      </w:pPr>
      <w:r>
        <w:rPr>
          <w:lang w:eastAsia="zh-CN"/>
        </w:rPr>
        <w:t xml:space="preserve">SOS feature through which the user can initiate an emergency alert when immediate assistance is required. </w:t>
      </w:r>
    </w:p>
    <w:p w14:paraId="314631D9">
      <w:pPr>
        <w:pStyle w:val="7"/>
        <w:spacing w:before="61" w:line="360" w:lineRule="auto"/>
        <w:ind w:left="165" w:right="163"/>
        <w:jc w:val="both"/>
      </w:pPr>
      <w:r>
        <w:rPr>
          <w:lang w:eastAsia="zh-CN"/>
        </w:rPr>
        <w:t xml:space="preserve">The purpose of this feature is to reduce the number of steps required to communicate an emergency situation. </w:t>
      </w:r>
    </w:p>
    <w:p w14:paraId="60166241">
      <w:pPr>
        <w:pStyle w:val="7"/>
        <w:spacing w:before="61" w:line="360" w:lineRule="auto"/>
        <w:ind w:left="165" w:right="163"/>
        <w:jc w:val="both"/>
      </w:pPr>
      <w:r>
        <w:rPr>
          <w:lang w:eastAsia="zh-CN"/>
        </w:rPr>
        <w:t xml:space="preserve">The user can configure emergency contacts in advance, allowing the application to use the stored contact </w:t>
      </w:r>
    </w:p>
    <w:p w14:paraId="268FA71E">
      <w:pPr>
        <w:pStyle w:val="7"/>
        <w:spacing w:before="61" w:line="360" w:lineRule="auto"/>
        <w:ind w:left="165" w:right="163"/>
        <w:jc w:val="both"/>
      </w:pPr>
      <w:r>
        <w:rPr>
          <w:lang w:eastAsia="zh-CN"/>
        </w:rPr>
        <w:t xml:space="preserve">information during the safety process. </w:t>
      </w:r>
    </w:p>
    <w:p w14:paraId="78067375">
      <w:pPr>
        <w:pStyle w:val="7"/>
        <w:spacing w:before="61" w:line="360" w:lineRule="auto"/>
        <w:ind w:left="165" w:right="163"/>
        <w:jc w:val="both"/>
      </w:pPr>
      <w:r>
        <w:rPr>
          <w:lang w:eastAsia="zh-CN"/>
        </w:rPr>
        <w:t xml:space="preserve">The project also includes Secret SOS, which provides an alternative method for activating an emergency action. </w:t>
      </w:r>
    </w:p>
    <w:p w14:paraId="32CFE498">
      <w:pPr>
        <w:pStyle w:val="7"/>
        <w:spacing w:before="61" w:line="360" w:lineRule="auto"/>
        <w:ind w:left="165" w:right="163"/>
        <w:jc w:val="both"/>
      </w:pPr>
      <w:r>
        <w:rPr>
          <w:lang w:eastAsia="zh-CN"/>
        </w:rPr>
        <w:t xml:space="preserve">The Secret SOS mechanism uses a multi-tap interaction so that the user has a discreet option when openly </w:t>
      </w:r>
    </w:p>
    <w:p w14:paraId="47E638F9">
      <w:pPr>
        <w:pStyle w:val="7"/>
        <w:spacing w:before="61" w:line="360" w:lineRule="auto"/>
        <w:ind w:left="165" w:right="163"/>
        <w:jc w:val="both"/>
      </w:pPr>
      <w:r>
        <w:rPr>
          <w:lang w:eastAsia="zh-CN"/>
        </w:rPr>
        <w:t xml:space="preserve">interacting with an SOS button may not be suitable. </w:t>
      </w:r>
    </w:p>
    <w:p w14:paraId="15E85618">
      <w:pPr>
        <w:pStyle w:val="7"/>
        <w:spacing w:before="61" w:line="360" w:lineRule="auto"/>
        <w:ind w:left="165" w:right="163"/>
        <w:jc w:val="both"/>
      </w:pPr>
      <w:r>
        <w:rPr>
          <w:lang w:eastAsia="zh-CN"/>
        </w:rPr>
        <w:t xml:space="preserve">Therefore, the emergency-assistance scope includes both visible and discreet emergency activation mechanisms. </w:t>
      </w:r>
    </w:p>
    <w:p w14:paraId="00DAA836">
      <w:pPr>
        <w:pStyle w:val="7"/>
        <w:spacing w:before="61" w:line="360" w:lineRule="auto"/>
        <w:ind w:left="165" w:right="163"/>
        <w:jc w:val="both"/>
      </w:pPr>
      <w:r>
        <w:rPr>
          <w:lang w:eastAsia="zh-CN"/>
        </w:rPr>
        <w:t xml:space="preserve">1.3.2 GPS-Based Location Sharing </w:t>
      </w:r>
    </w:p>
    <w:p w14:paraId="7B5FDBE5">
      <w:pPr>
        <w:pStyle w:val="7"/>
        <w:spacing w:before="61" w:line="360" w:lineRule="auto"/>
        <w:ind w:left="165" w:right="163"/>
        <w:jc w:val="both"/>
      </w:pPr>
      <w:r>
        <w:rPr>
          <w:lang w:eastAsia="zh-CN"/>
        </w:rPr>
        <w:t xml:space="preserve">Location tracking and sharing are important components of the project. The application uses location services to </w:t>
      </w:r>
    </w:p>
    <w:p w14:paraId="71FE84CB">
      <w:pPr>
        <w:pStyle w:val="7"/>
        <w:spacing w:before="61" w:line="360" w:lineRule="auto"/>
        <w:ind w:left="165" w:right="163"/>
        <w:jc w:val="both"/>
      </w:pPr>
      <w:r>
        <w:rPr>
          <w:lang w:eastAsia="zh-CN"/>
        </w:rPr>
        <w:t xml:space="preserve">obtain the user's current location and provides map-based location support. </w:t>
      </w:r>
    </w:p>
    <w:p w14:paraId="056A3121">
      <w:pPr>
        <w:pStyle w:val="7"/>
        <w:spacing w:before="61" w:line="360" w:lineRule="auto"/>
        <w:ind w:left="165" w:right="163"/>
        <w:jc w:val="both"/>
      </w:pPr>
      <w:r>
        <w:rPr>
          <w:lang w:eastAsia="zh-CN"/>
        </w:rPr>
        <w:t xml:space="preserve">The project uses Expo Location for location-related functionality and Google Maps for displaying or supporting </w:t>
      </w:r>
    </w:p>
    <w:p w14:paraId="05BC8ACC">
      <w:pPr>
        <w:pStyle w:val="7"/>
        <w:spacing w:before="61" w:line="360" w:lineRule="auto"/>
        <w:ind w:left="165" w:right="163"/>
        <w:jc w:val="both"/>
      </w:pPr>
      <w:r>
        <w:rPr>
          <w:lang w:eastAsia="zh-CN"/>
        </w:rPr>
        <w:t xml:space="preserve">location information. This allows location information to become part of the user's safety workflow. </w:t>
      </w:r>
    </w:p>
    <w:p w14:paraId="3EFDC5E5">
      <w:pPr>
        <w:pStyle w:val="7"/>
        <w:spacing w:before="61" w:line="360" w:lineRule="auto"/>
        <w:ind w:left="165" w:right="163"/>
        <w:jc w:val="both"/>
      </w:pPr>
      <w:r>
        <w:rPr>
          <w:lang w:eastAsia="zh-CN"/>
        </w:rPr>
        <w:t xml:space="preserve">The scope includes obtaining relevant location information and making it available for safety-related actions. </w:t>
      </w:r>
    </w:p>
    <w:p w14:paraId="76EBA740">
      <w:pPr>
        <w:pStyle w:val="7"/>
        <w:spacing w:before="61" w:line="360" w:lineRule="auto"/>
        <w:ind w:left="165" w:right="163"/>
        <w:jc w:val="both"/>
      </w:pPr>
      <w:r>
        <w:rPr>
          <w:lang w:eastAsia="zh-CN"/>
        </w:rPr>
        <w:t xml:space="preserve">This is particularly useful during emergency situations because the user's current location can provide additional </w:t>
      </w:r>
    </w:p>
    <w:p w14:paraId="187A16B1">
      <w:pPr>
        <w:pStyle w:val="7"/>
        <w:spacing w:before="61" w:line="360" w:lineRule="auto"/>
        <w:ind w:left="165" w:right="163"/>
        <w:jc w:val="both"/>
      </w:pPr>
      <w:r>
        <w:rPr>
          <w:lang w:eastAsia="zh-CN"/>
        </w:rPr>
        <w:t xml:space="preserve">information to trusted contacts. </w:t>
      </w:r>
    </w:p>
    <w:p w14:paraId="6E82AA59">
      <w:pPr>
        <w:pStyle w:val="7"/>
        <w:spacing w:before="61" w:line="360" w:lineRule="auto"/>
        <w:ind w:left="165" w:right="163"/>
        <w:jc w:val="both"/>
      </w:pPr>
      <w:r>
        <w:rPr>
          <w:lang w:eastAsia="zh-CN"/>
        </w:rPr>
        <w:t xml:space="preserve">The project focuses on application-level GPS and map integration. It does not attempt to replace dedicated </w:t>
      </w:r>
    </w:p>
    <w:p w14:paraId="054A464B">
      <w:pPr>
        <w:pStyle w:val="7"/>
        <w:spacing w:before="61" w:line="360" w:lineRule="auto"/>
        <w:ind w:left="165" w:right="163"/>
        <w:jc w:val="both"/>
      </w:pPr>
      <w:r>
        <w:rPr>
          <w:lang w:eastAsia="zh-CN"/>
        </w:rPr>
        <w:t xml:space="preserve">emergency-location infrastructure. </w:t>
      </w:r>
    </w:p>
    <w:p w14:paraId="184D8F32">
      <w:pPr>
        <w:pStyle w:val="7"/>
        <w:spacing w:before="61" w:line="360" w:lineRule="auto"/>
        <w:ind w:left="165" w:right="163"/>
        <w:jc w:val="both"/>
      </w:pPr>
      <w:r>
        <w:rPr>
          <w:lang w:eastAsia="zh-CN"/>
        </w:rPr>
        <w:t xml:space="preserve">1.3.3 Safety Timer </w:t>
      </w:r>
    </w:p>
    <w:p w14:paraId="6818F3CF">
      <w:pPr>
        <w:pStyle w:val="7"/>
        <w:spacing w:before="61" w:line="360" w:lineRule="auto"/>
        <w:ind w:left="165" w:right="163"/>
        <w:jc w:val="both"/>
      </w:pPr>
      <w:r>
        <w:rPr>
          <w:lang w:eastAsia="zh-CN"/>
        </w:rPr>
        <w:t xml:space="preserve">The Safety Timer is included as a preventive safety feature. It allows the user to start a safety session for a </w:t>
      </w:r>
    </w:p>
    <w:p w14:paraId="1FA912C9">
      <w:pPr>
        <w:pStyle w:val="7"/>
        <w:spacing w:before="61" w:line="360" w:lineRule="auto"/>
        <w:ind w:left="165" w:right="163"/>
        <w:jc w:val="both"/>
      </w:pPr>
      <w:r>
        <w:rPr>
          <w:lang w:eastAsia="zh-CN"/>
        </w:rPr>
        <w:t xml:space="preserve">specific period. </w:t>
      </w:r>
    </w:p>
    <w:p w14:paraId="20556199">
      <w:pPr>
        <w:pStyle w:val="7"/>
        <w:spacing w:before="61" w:line="360" w:lineRule="auto"/>
        <w:ind w:left="165" w:right="163"/>
        <w:jc w:val="both"/>
      </w:pPr>
      <w:r>
        <w:rPr>
          <w:lang w:eastAsia="zh-CN"/>
        </w:rPr>
        <w:t xml:space="preserve">This feature is useful when a user is travelling or is in a situation where they want to monitor their safety for a </w:t>
      </w:r>
    </w:p>
    <w:p w14:paraId="17163C76">
      <w:pPr>
        <w:pStyle w:val="7"/>
        <w:spacing w:before="61" w:line="360" w:lineRule="auto"/>
        <w:ind w:left="165" w:right="163"/>
        <w:jc w:val="both"/>
      </w:pPr>
      <w:r>
        <w:rPr>
          <w:lang w:eastAsia="zh-CN"/>
        </w:rPr>
        <w:t xml:space="preserve">particular duration. Instead of requiring the user to continuously communicate with another person, the safety </w:t>
      </w:r>
    </w:p>
    <w:p w14:paraId="28821AED">
      <w:pPr>
        <w:pStyle w:val="7"/>
        <w:spacing w:before="61" w:line="360" w:lineRule="auto"/>
        <w:ind w:left="165" w:right="163"/>
        <w:jc w:val="both"/>
      </w:pPr>
      <w:r>
        <w:rPr>
          <w:lang w:eastAsia="zh-CN"/>
        </w:rPr>
        <w:t xml:space="preserve">session provides a structured safety mechanism. </w:t>
      </w:r>
    </w:p>
    <w:p w14:paraId="3F38B49B">
      <w:pPr>
        <w:pStyle w:val="7"/>
        <w:spacing w:before="61" w:line="360" w:lineRule="auto"/>
        <w:ind w:left="165" w:right="163"/>
        <w:jc w:val="both"/>
      </w:pPr>
      <w:r>
        <w:rPr>
          <w:lang w:eastAsia="zh-CN"/>
        </w:rPr>
        <w:t xml:space="preserve">The scope of this module includes starting and managing safety sessions and associating the session with the </w:t>
      </w:r>
    </w:p>
    <w:p w14:paraId="7C4B48EF">
      <w:pPr>
        <w:pStyle w:val="7"/>
        <w:spacing w:before="61" w:line="360" w:lineRule="auto"/>
        <w:ind w:left="165" w:right="163"/>
        <w:jc w:val="both"/>
      </w:pPr>
      <w:r>
        <w:rPr>
          <w:lang w:eastAsia="zh-CN"/>
        </w:rPr>
        <w:t xml:space="preserve">relevant user and safety information stored by the system. </w:t>
      </w:r>
    </w:p>
    <w:p w14:paraId="15B850F4">
      <w:pPr>
        <w:pStyle w:val="7"/>
        <w:spacing w:before="61" w:line="360" w:lineRule="auto"/>
        <w:ind w:left="165" w:right="163"/>
        <w:jc w:val="both"/>
      </w:pPr>
      <w:r>
        <w:rPr>
          <w:lang w:eastAsia="zh-CN"/>
        </w:rPr>
        <w:t xml:space="preserve">1.3.4 Safety Check-in </w:t>
      </w:r>
    </w:p>
    <w:p w14:paraId="4C6001EC">
      <w:pPr>
        <w:pStyle w:val="7"/>
        <w:spacing w:before="61" w:line="360" w:lineRule="auto"/>
        <w:ind w:left="165" w:right="163"/>
        <w:jc w:val="both"/>
      </w:pPr>
      <w:r>
        <w:rPr>
          <w:lang w:eastAsia="zh-CN"/>
        </w:rPr>
        <w:t xml:space="preserve">The project also covers Safety Check-in, which provides a way for the user to confirm that they are safe. </w:t>
      </w:r>
    </w:p>
    <w:p w14:paraId="0854DF74">
      <w:pPr>
        <w:pStyle w:val="7"/>
        <w:spacing w:before="61" w:line="360" w:lineRule="auto"/>
        <w:ind w:left="165" w:right="163"/>
        <w:jc w:val="both"/>
      </w:pPr>
      <w:r>
        <w:rPr>
          <w:lang w:eastAsia="zh-CN"/>
        </w:rPr>
        <w:t xml:space="preserve">Not every safety situation is an emergency. A user may simply want to communicate that they have reached a </w:t>
      </w:r>
    </w:p>
    <w:p w14:paraId="02234957">
      <w:pPr>
        <w:pStyle w:val="7"/>
        <w:spacing w:before="61" w:line="360" w:lineRule="auto"/>
        <w:ind w:left="165" w:right="163"/>
        <w:jc w:val="both"/>
      </w:pPr>
      <w:r>
        <w:rPr>
          <w:lang w:eastAsia="zh-CN"/>
        </w:rPr>
        <w:t xml:space="preserve">destination safely or that everything is normal. The Safety Check-in feature addresses this requirement. </w:t>
      </w:r>
    </w:p>
    <w:p w14:paraId="204319B8">
      <w:pPr>
        <w:pStyle w:val="7"/>
        <w:spacing w:before="61" w:line="360" w:lineRule="auto"/>
        <w:ind w:left="165" w:right="163"/>
        <w:jc w:val="both"/>
      </w:pPr>
      <w:r>
        <w:rPr>
          <w:lang w:eastAsia="zh-CN"/>
        </w:rPr>
        <w:t xml:space="preserve">This module extends the application beyond emergency alerts by providing a normal safety-confirmation </w:t>
      </w:r>
    </w:p>
    <w:p w14:paraId="6DDCDFDD">
      <w:pPr>
        <w:pStyle w:val="7"/>
        <w:spacing w:before="61" w:line="360" w:lineRule="auto"/>
        <w:ind w:left="165" w:right="163"/>
        <w:jc w:val="both"/>
      </w:pPr>
      <w:r>
        <w:rPr>
          <w:lang w:eastAsia="zh-CN"/>
        </w:rPr>
        <w:t xml:space="preserve">mechanism. </w:t>
      </w:r>
    </w:p>
    <w:p w14:paraId="1551A2A6">
      <w:pPr>
        <w:pStyle w:val="7"/>
        <w:spacing w:before="61" w:line="360" w:lineRule="auto"/>
        <w:ind w:left="165" w:right="163"/>
        <w:jc w:val="both"/>
      </w:pPr>
      <w:r>
        <w:rPr>
          <w:lang w:eastAsia="zh-CN"/>
        </w:rPr>
        <w:t xml:space="preserve">1.3.5 Safe Zones </w:t>
      </w:r>
    </w:p>
    <w:p w14:paraId="0D95E382">
      <w:pPr>
        <w:pStyle w:val="7"/>
        <w:spacing w:before="61" w:line="360" w:lineRule="auto"/>
        <w:ind w:left="165" w:right="163"/>
        <w:jc w:val="both"/>
      </w:pPr>
      <w:r>
        <w:rPr>
          <w:lang w:eastAsia="zh-CN"/>
        </w:rPr>
        <w:t xml:space="preserve">The Safe Zones module allows users to define locations that they consider safe. These locations become part of </w:t>
      </w:r>
    </w:p>
    <w:p w14:paraId="223E4271">
      <w:pPr>
        <w:pStyle w:val="7"/>
        <w:spacing w:before="61" w:line="360" w:lineRule="auto"/>
        <w:ind w:left="165" w:right="163"/>
        <w:jc w:val="both"/>
      </w:pPr>
      <w:r>
        <w:rPr>
          <w:lang w:eastAsia="zh-CN"/>
        </w:rPr>
        <w:t xml:space="preserve">the user's safety configuration. </w:t>
      </w:r>
    </w:p>
    <w:p w14:paraId="0F42CF74">
      <w:pPr>
        <w:pStyle w:val="7"/>
        <w:spacing w:before="61" w:line="360" w:lineRule="auto"/>
        <w:ind w:left="165" w:right="163"/>
        <w:jc w:val="both"/>
      </w:pPr>
      <w:r>
        <w:rPr>
          <w:lang w:eastAsia="zh-CN"/>
        </w:rPr>
        <w:t xml:space="preserve">The scope of this feature includes creating and managing safe-zone information and associating it with the </w:t>
      </w:r>
    </w:p>
    <w:p w14:paraId="6920453D">
      <w:pPr>
        <w:pStyle w:val="7"/>
        <w:spacing w:before="61" w:line="360" w:lineRule="auto"/>
        <w:ind w:left="165" w:right="163"/>
        <w:jc w:val="both"/>
      </w:pPr>
      <w:r>
        <w:rPr>
          <w:lang w:eastAsia="zh-CN"/>
        </w:rPr>
        <w:t xml:space="preserve">relevant user. Safe-zone information can be used as part of the application's location-based safety concept. </w:t>
      </w:r>
    </w:p>
    <w:p w14:paraId="668081B6">
      <w:pPr>
        <w:pStyle w:val="7"/>
        <w:spacing w:before="61" w:line="360" w:lineRule="auto"/>
        <w:ind w:left="165" w:right="163"/>
        <w:jc w:val="both"/>
      </w:pPr>
      <w:r>
        <w:rPr>
          <w:lang w:eastAsia="zh-CN"/>
        </w:rPr>
        <w:t xml:space="preserve">This feature provides a preventive approach to safety rather than focusing only on emergency situations after </w:t>
      </w:r>
    </w:p>
    <w:p w14:paraId="26C3912C">
      <w:pPr>
        <w:pStyle w:val="7"/>
        <w:spacing w:before="61" w:line="360" w:lineRule="auto"/>
        <w:ind w:left="165" w:right="163"/>
        <w:jc w:val="both"/>
      </w:pPr>
      <w:r>
        <w:rPr>
          <w:lang w:eastAsia="zh-CN"/>
        </w:rPr>
        <w:t xml:space="preserve">they occur. </w:t>
      </w:r>
    </w:p>
    <w:p w14:paraId="4F75AA12">
      <w:pPr>
        <w:pStyle w:val="7"/>
        <w:spacing w:before="61" w:line="360" w:lineRule="auto"/>
        <w:ind w:left="165" w:right="163"/>
        <w:jc w:val="both"/>
      </w:pPr>
      <w:r>
        <w:rPr>
          <w:lang w:eastAsia="zh-CN"/>
        </w:rPr>
        <w:t xml:space="preserve">1.3.6 Priority-Based Emergency Contacts </w:t>
      </w:r>
    </w:p>
    <w:p w14:paraId="6E4B4359">
      <w:pPr>
        <w:pStyle w:val="7"/>
        <w:spacing w:before="61" w:line="360" w:lineRule="auto"/>
        <w:ind w:left="165" w:right="163"/>
        <w:jc w:val="both"/>
      </w:pPr>
      <w:r>
        <w:rPr>
          <w:lang w:eastAsia="zh-CN"/>
        </w:rPr>
        <w:t xml:space="preserve">Emergency contacts are an important part of the application. The project provides functionality for storing </w:t>
      </w:r>
    </w:p>
    <w:p w14:paraId="60875E66">
      <w:pPr>
        <w:pStyle w:val="7"/>
        <w:spacing w:before="61" w:line="360" w:lineRule="auto"/>
        <w:ind w:left="165" w:right="163"/>
        <w:jc w:val="both"/>
      </w:pPr>
      <w:r>
        <w:rPr>
          <w:lang w:eastAsia="zh-CN"/>
        </w:rPr>
        <w:t xml:space="preserve">emergency contacts and organizing them according to priority. </w:t>
      </w:r>
    </w:p>
    <w:p w14:paraId="5A97D2F0">
      <w:pPr>
        <w:pStyle w:val="7"/>
        <w:spacing w:before="61" w:line="360" w:lineRule="auto"/>
        <w:ind w:left="165" w:right="163"/>
        <w:jc w:val="both"/>
      </w:pPr>
      <w:r>
        <w:rPr>
          <w:lang w:eastAsia="zh-CN"/>
        </w:rPr>
        <w:t xml:space="preserve">The user can maintain relevant trusted contacts in the application. Priority-based organization helps structure the </w:t>
      </w:r>
    </w:p>
    <w:p w14:paraId="5E6426B4">
      <w:pPr>
        <w:pStyle w:val="7"/>
        <w:spacing w:before="61" w:line="360" w:lineRule="auto"/>
        <w:ind w:left="165" w:right="163"/>
        <w:jc w:val="both"/>
      </w:pPr>
      <w:r>
        <w:rPr>
          <w:lang w:eastAsia="zh-CN"/>
        </w:rPr>
        <w:t xml:space="preserve">emergency communication process so that contacts can be treated according to their configured importance. </w:t>
      </w:r>
    </w:p>
    <w:p w14:paraId="20BEB8C0">
      <w:pPr>
        <w:pStyle w:val="7"/>
        <w:spacing w:before="61" w:line="360" w:lineRule="auto"/>
        <w:ind w:left="165" w:right="163"/>
        <w:jc w:val="both"/>
      </w:pPr>
      <w:r>
        <w:rPr>
          <w:lang w:eastAsia="zh-CN"/>
        </w:rPr>
        <w:t xml:space="preserve">The scope includes storing contact details in the MySQL database and making them available to the relevant </w:t>
      </w:r>
    </w:p>
    <w:p w14:paraId="7C29B002">
      <w:pPr>
        <w:pStyle w:val="7"/>
        <w:spacing w:before="61" w:line="360" w:lineRule="auto"/>
        <w:ind w:left="165" w:right="163"/>
        <w:jc w:val="both"/>
      </w:pPr>
      <w:r>
        <w:rPr>
          <w:lang w:eastAsia="zh-CN"/>
        </w:rPr>
        <w:t xml:space="preserve">emergency functionality. </w:t>
      </w:r>
    </w:p>
    <w:p w14:paraId="78CF92F7">
      <w:pPr>
        <w:pStyle w:val="7"/>
        <w:spacing w:before="61" w:line="360" w:lineRule="auto"/>
        <w:ind w:left="165" w:right="163"/>
        <w:jc w:val="both"/>
      </w:pPr>
      <w:r>
        <w:rPr>
          <w:lang w:eastAsia="zh-CN"/>
        </w:rPr>
        <w:t xml:space="preserve">Page 91.3.7 Fake Call Feature </w:t>
      </w:r>
    </w:p>
    <w:p w14:paraId="7775132F">
      <w:pPr>
        <w:pStyle w:val="7"/>
        <w:spacing w:before="61" w:line="360" w:lineRule="auto"/>
        <w:ind w:left="165" w:right="163"/>
        <w:jc w:val="both"/>
      </w:pPr>
      <w:r>
        <w:rPr>
          <w:lang w:eastAsia="zh-CN"/>
        </w:rPr>
        <w:t xml:space="preserve">The Fake Call feature is another safety-support function included within the project scope. It provides a </w:t>
      </w:r>
    </w:p>
    <w:p w14:paraId="5385BAFF">
      <w:pPr>
        <w:pStyle w:val="7"/>
        <w:spacing w:before="61" w:line="360" w:lineRule="auto"/>
        <w:ind w:left="165" w:right="163"/>
        <w:jc w:val="both"/>
      </w:pPr>
      <w:r>
        <w:rPr>
          <w:lang w:eastAsia="zh-CN"/>
        </w:rPr>
        <w:t xml:space="preserve">simulated incoming-call experience that the user can use as part of their personal safety strategy. </w:t>
      </w:r>
    </w:p>
    <w:p w14:paraId="54298E9F">
      <w:pPr>
        <w:pStyle w:val="7"/>
        <w:spacing w:before="61" w:line="360" w:lineRule="auto"/>
        <w:ind w:left="165" w:right="163"/>
        <w:jc w:val="both"/>
      </w:pPr>
      <w:r>
        <w:rPr>
          <w:lang w:eastAsia="zh-CN"/>
        </w:rPr>
        <w:t xml:space="preserve">The feature is designed as an additional option rather than a replacement for emergency communication. It can </w:t>
      </w:r>
    </w:p>
    <w:p w14:paraId="5EEB0CBF">
      <w:pPr>
        <w:pStyle w:val="7"/>
        <w:spacing w:before="61" w:line="360" w:lineRule="auto"/>
        <w:ind w:left="165" w:right="163"/>
        <w:jc w:val="both"/>
      </w:pPr>
      <w:r>
        <w:rPr>
          <w:lang w:eastAsia="zh-CN"/>
        </w:rPr>
        <w:t xml:space="preserve">be useful in situations where the user wants an excuse to leave or create the appearance of receiving a call. </w:t>
      </w:r>
    </w:p>
    <w:p w14:paraId="10D6FE7F">
      <w:pPr>
        <w:pStyle w:val="7"/>
        <w:spacing w:before="61" w:line="360" w:lineRule="auto"/>
        <w:ind w:left="165" w:right="163"/>
        <w:jc w:val="both"/>
      </w:pPr>
      <w:r>
        <w:rPr>
          <w:lang w:eastAsia="zh-CN"/>
        </w:rPr>
        <w:t xml:space="preserve">The scope of this module is limited to providing the simulated call functionality within the application. </w:t>
      </w:r>
    </w:p>
    <w:p w14:paraId="6EC620A6">
      <w:pPr>
        <w:pStyle w:val="7"/>
        <w:spacing w:before="61" w:line="360" w:lineRule="auto"/>
        <w:ind w:left="165" w:right="163"/>
        <w:jc w:val="both"/>
      </w:pPr>
      <w:r>
        <w:rPr>
          <w:lang w:eastAsia="zh-CN"/>
        </w:rPr>
        <w:t xml:space="preserve">1.3.8 User and Safety Information Management </w:t>
      </w:r>
    </w:p>
    <w:p w14:paraId="7C60C755">
      <w:pPr>
        <w:pStyle w:val="7"/>
        <w:spacing w:before="61" w:line="360" w:lineRule="auto"/>
        <w:ind w:left="165" w:right="163"/>
        <w:jc w:val="both"/>
      </w:pPr>
      <w:r>
        <w:rPr>
          <w:lang w:eastAsia="zh-CN"/>
        </w:rPr>
        <w:t xml:space="preserve">The project includes database management for information required by the different modules. MySQL is used as </w:t>
      </w:r>
    </w:p>
    <w:p w14:paraId="79591C21">
      <w:pPr>
        <w:pStyle w:val="7"/>
        <w:spacing w:before="61" w:line="360" w:lineRule="auto"/>
        <w:ind w:left="165" w:right="163"/>
        <w:jc w:val="both"/>
      </w:pPr>
      <w:r>
        <w:rPr>
          <w:lang w:eastAsia="zh-CN"/>
        </w:rPr>
        <w:t xml:space="preserve">the database system. </w:t>
      </w:r>
    </w:p>
    <w:p w14:paraId="5CDDCA67">
      <w:pPr>
        <w:pStyle w:val="7"/>
        <w:spacing w:before="61" w:line="360" w:lineRule="auto"/>
        <w:ind w:left="165" w:right="163"/>
        <w:jc w:val="both"/>
      </w:pPr>
      <w:r>
        <w:rPr>
          <w:lang w:eastAsia="zh-CN"/>
        </w:rPr>
        <w:t xml:space="preserve">The database scope includes the management of:User detailsEmergency contact detailsSOS alertsLocation </w:t>
      </w:r>
    </w:p>
    <w:p w14:paraId="740D5775">
      <w:pPr>
        <w:pStyle w:val="7"/>
        <w:spacing w:before="61" w:line="360" w:lineRule="auto"/>
        <w:ind w:left="165" w:right="163"/>
        <w:jc w:val="both"/>
      </w:pPr>
      <w:r>
        <w:rPr>
          <w:lang w:eastAsia="zh-CN"/>
        </w:rPr>
        <w:t xml:space="preserve">informationSafety sessionsSafe-zone information </w:t>
      </w:r>
    </w:p>
    <w:p w14:paraId="2B8BC059">
      <w:pPr>
        <w:pStyle w:val="7"/>
        <w:spacing w:before="61" w:line="360" w:lineRule="auto"/>
        <w:ind w:left="165" w:right="163"/>
        <w:jc w:val="both"/>
      </w:pPr>
      <w:r>
        <w:rPr>
          <w:lang w:eastAsia="zh-CN"/>
        </w:rPr>
        <w:t xml:space="preserve">The purpose of database integration is to maintain the information required by the application in an organized </w:t>
      </w:r>
    </w:p>
    <w:p w14:paraId="4FECFBD0">
      <w:pPr>
        <w:pStyle w:val="7"/>
        <w:spacing w:before="61" w:line="360" w:lineRule="auto"/>
        <w:ind w:left="165" w:right="163"/>
        <w:jc w:val="both"/>
      </w:pPr>
      <w:r>
        <w:rPr>
          <w:lang w:eastAsia="zh-CN"/>
        </w:rPr>
        <w:t xml:space="preserve">manner. </w:t>
      </w:r>
    </w:p>
    <w:p w14:paraId="097DF719">
      <w:pPr>
        <w:pStyle w:val="7"/>
        <w:spacing w:before="61" w:line="360" w:lineRule="auto"/>
        <w:ind w:left="165" w:right="163"/>
        <w:jc w:val="both"/>
      </w:pPr>
      <w:r>
        <w:rPr>
          <w:lang w:eastAsia="zh-CN"/>
        </w:rPr>
        <w:t xml:space="preserve">The backend communicates with the database and supports the mobile application's requests. This creates a </w:t>
      </w:r>
    </w:p>
    <w:p w14:paraId="253E91F1">
      <w:pPr>
        <w:pStyle w:val="7"/>
        <w:spacing w:before="61" w:line="360" w:lineRule="auto"/>
        <w:ind w:left="165" w:right="163"/>
        <w:jc w:val="both"/>
      </w:pPr>
      <w:r>
        <w:rPr>
          <w:lang w:eastAsia="zh-CN"/>
        </w:rPr>
        <w:t xml:space="preserve">connection between the user interface, application logic, backend services, and stored safety information. </w:t>
      </w:r>
    </w:p>
    <w:p w14:paraId="0CDF3D9E">
      <w:pPr>
        <w:pStyle w:val="7"/>
        <w:spacing w:before="61" w:line="360" w:lineRule="auto"/>
        <w:ind w:left="165" w:right="163"/>
        <w:jc w:val="both"/>
      </w:pPr>
      <w:r>
        <w:rPr>
          <w:lang w:eastAsia="zh-CN"/>
        </w:rPr>
        <w:t xml:space="preserve">1.3.9 Mobile Application Development </w:t>
      </w:r>
    </w:p>
    <w:p w14:paraId="263E147D">
      <w:pPr>
        <w:pStyle w:val="7"/>
        <w:spacing w:before="61" w:line="360" w:lineRule="auto"/>
        <w:ind w:left="165" w:right="163"/>
        <w:jc w:val="both"/>
      </w:pPr>
      <w:r>
        <w:rPr>
          <w:lang w:eastAsia="zh-CN"/>
        </w:rPr>
        <w:t xml:space="preserve">The project scope includes the development of a mobile application using React Native and JavaScript. Expo is </w:t>
      </w:r>
    </w:p>
    <w:p w14:paraId="7F7AF51C">
      <w:pPr>
        <w:pStyle w:val="7"/>
        <w:spacing w:before="61" w:line="360" w:lineRule="auto"/>
        <w:ind w:left="165" w:right="163"/>
        <w:jc w:val="both"/>
      </w:pPr>
      <w:r>
        <w:rPr>
          <w:lang w:eastAsia="zh-CN"/>
        </w:rPr>
        <w:t xml:space="preserve">used as part of the development environment. </w:t>
      </w:r>
    </w:p>
    <w:p w14:paraId="7446BF83">
      <w:pPr>
        <w:pStyle w:val="7"/>
        <w:spacing w:before="61" w:line="360" w:lineRule="auto"/>
        <w:ind w:left="165" w:right="163"/>
        <w:jc w:val="both"/>
      </w:pPr>
      <w:r>
        <w:rPr>
          <w:lang w:eastAsia="zh-CN"/>
        </w:rPr>
        <w:t xml:space="preserve">The mobile application provides the user interface through which users can access the different safety functions. </w:t>
      </w:r>
    </w:p>
    <w:p w14:paraId="0F2300F9">
      <w:pPr>
        <w:pStyle w:val="7"/>
        <w:spacing w:before="61" w:line="360" w:lineRule="auto"/>
        <w:ind w:left="165" w:right="163"/>
        <w:jc w:val="both"/>
      </w:pPr>
      <w:r>
        <w:rPr>
          <w:lang w:eastAsia="zh-CN"/>
        </w:rPr>
        <w:t xml:space="preserve">The interface is designed to provide access to emergency and preventive safety features without unnecessary </w:t>
      </w:r>
    </w:p>
    <w:p w14:paraId="5572E77C">
      <w:pPr>
        <w:pStyle w:val="7"/>
        <w:spacing w:before="61" w:line="360" w:lineRule="auto"/>
        <w:ind w:left="165" w:right="163"/>
        <w:jc w:val="both"/>
      </w:pPr>
      <w:r>
        <w:rPr>
          <w:lang w:eastAsia="zh-CN"/>
        </w:rPr>
        <w:t xml:space="preserve">complexity. </w:t>
      </w:r>
    </w:p>
    <w:p w14:paraId="274A36CE">
      <w:pPr>
        <w:pStyle w:val="7"/>
        <w:spacing w:before="61" w:line="360" w:lineRule="auto"/>
        <w:ind w:left="165" w:right="163"/>
        <w:jc w:val="both"/>
      </w:pPr>
      <w:r>
        <w:rPr>
          <w:lang w:eastAsia="zh-CN"/>
        </w:rPr>
        <w:t xml:space="preserve">The project therefore covers both the functional and interface aspects of the mobile application. </w:t>
      </w:r>
    </w:p>
    <w:p w14:paraId="1D2779FE">
      <w:pPr>
        <w:pStyle w:val="7"/>
        <w:spacing w:before="61" w:line="360" w:lineRule="auto"/>
        <w:ind w:left="165" w:right="163"/>
        <w:jc w:val="both"/>
      </w:pPr>
      <w:r>
        <w:rPr>
          <w:lang w:eastAsia="zh-CN"/>
        </w:rPr>
        <w:t xml:space="preserve">1.3.10 Backend and API Integration </w:t>
      </w:r>
    </w:p>
    <w:p w14:paraId="03C76A2C">
      <w:pPr>
        <w:pStyle w:val="7"/>
        <w:spacing w:before="61" w:line="360" w:lineRule="auto"/>
        <w:ind w:left="165" w:right="163"/>
        <w:jc w:val="both"/>
      </w:pPr>
      <w:r>
        <w:rPr>
          <w:lang w:eastAsia="zh-CN"/>
        </w:rPr>
        <w:t xml:space="preserve">The application uses Node.js and Express.js for backend development. The backend provides the communication </w:t>
      </w:r>
    </w:p>
    <w:p w14:paraId="1EA41661">
      <w:pPr>
        <w:pStyle w:val="7"/>
        <w:spacing w:before="61" w:line="360" w:lineRule="auto"/>
        <w:ind w:left="165" w:right="163"/>
        <w:jc w:val="both"/>
      </w:pPr>
      <w:r>
        <w:rPr>
          <w:lang w:eastAsia="zh-CN"/>
        </w:rPr>
        <w:t xml:space="preserve">layer between the mobile application and the MySQL database. </w:t>
      </w:r>
    </w:p>
    <w:p w14:paraId="0FAECB08">
      <w:pPr>
        <w:pStyle w:val="7"/>
        <w:spacing w:before="61" w:line="360" w:lineRule="auto"/>
        <w:ind w:left="165" w:right="163"/>
        <w:jc w:val="both"/>
      </w:pPr>
      <w:r>
        <w:rPr>
          <w:lang w:eastAsia="zh-CN"/>
        </w:rPr>
        <w:t xml:space="preserve">The scope of backend development includes handling application requests, processing relevant safety </w:t>
      </w:r>
    </w:p>
    <w:p w14:paraId="0AE201A4">
      <w:pPr>
        <w:pStyle w:val="7"/>
        <w:spacing w:before="61" w:line="360" w:lineRule="auto"/>
        <w:ind w:left="165" w:right="163"/>
        <w:jc w:val="both"/>
      </w:pPr>
      <w:r>
        <w:rPr>
          <w:lang w:eastAsia="zh-CN"/>
        </w:rPr>
        <w:t xml:space="preserve">information, and communicating with the database. </w:t>
      </w:r>
    </w:p>
    <w:p w14:paraId="76AF5784">
      <w:pPr>
        <w:pStyle w:val="7"/>
        <w:spacing w:before="61" w:line="360" w:lineRule="auto"/>
        <w:ind w:left="165" w:right="163"/>
        <w:jc w:val="both"/>
      </w:pPr>
      <w:r>
        <w:rPr>
          <w:lang w:eastAsia="zh-CN"/>
        </w:rPr>
        <w:t xml:space="preserve">The backend architecture allows the application modules to work with stored user and safety information in a </w:t>
      </w:r>
    </w:p>
    <w:p w14:paraId="33E25758">
      <w:pPr>
        <w:pStyle w:val="7"/>
        <w:spacing w:before="61" w:line="360" w:lineRule="auto"/>
        <w:ind w:left="165" w:right="163"/>
        <w:jc w:val="both"/>
      </w:pPr>
      <w:r>
        <w:rPr>
          <w:lang w:eastAsia="zh-CN"/>
        </w:rPr>
        <w:t xml:space="preserve">structured manner. </w:t>
      </w:r>
    </w:p>
    <w:p w14:paraId="26C30E1B">
      <w:pPr>
        <w:pStyle w:val="7"/>
        <w:spacing w:before="61" w:line="360" w:lineRule="auto"/>
        <w:ind w:left="165" w:right="163"/>
        <w:jc w:val="both"/>
      </w:pPr>
      <w:r>
        <w:rPr>
          <w:lang w:eastAsia="zh-CN"/>
        </w:rPr>
        <w:t xml:space="preserve">1.3.11 Integration of Different Safety Modules </w:t>
      </w:r>
    </w:p>
    <w:p w14:paraId="6FF68354">
      <w:pPr>
        <w:pStyle w:val="7"/>
        <w:spacing w:before="61" w:line="360" w:lineRule="auto"/>
        <w:ind w:left="165" w:right="163"/>
        <w:jc w:val="both"/>
      </w:pPr>
      <w:r>
        <w:rPr>
          <w:lang w:eastAsia="zh-CN"/>
        </w:rPr>
        <w:t xml:space="preserve">An important part of the project scope is the integration of all major safety features into one application. </w:t>
      </w:r>
    </w:p>
    <w:p w14:paraId="22B222A5">
      <w:pPr>
        <w:pStyle w:val="7"/>
        <w:spacing w:before="61" w:line="360" w:lineRule="auto"/>
        <w:ind w:left="165" w:right="163"/>
        <w:jc w:val="both"/>
      </w:pPr>
      <w:r>
        <w:rPr>
          <w:lang w:eastAsia="zh-CN"/>
        </w:rPr>
        <w:t>The system combines:Normal SOSSecret SOSGPS/Location SharingGoogle MapsSafety TimerSafety Check</w:t>
      </w:r>
    </w:p>
    <w:p w14:paraId="2170F8CD">
      <w:pPr>
        <w:pStyle w:val="7"/>
        <w:spacing w:before="61" w:line="360" w:lineRule="auto"/>
        <w:ind w:left="165" w:right="163"/>
        <w:jc w:val="both"/>
      </w:pPr>
      <w:r>
        <w:rPr>
          <w:lang w:eastAsia="zh-CN"/>
        </w:rPr>
        <w:t xml:space="preserve">inSafe ZonesPriority-Based Emergency ContactsFake Call </w:t>
      </w:r>
    </w:p>
    <w:p w14:paraId="5F3A7C47">
      <w:pPr>
        <w:pStyle w:val="7"/>
        <w:spacing w:before="61" w:line="360" w:lineRule="auto"/>
        <w:ind w:left="165" w:right="163"/>
        <w:jc w:val="both"/>
      </w:pPr>
      <w:r>
        <w:rPr>
          <w:lang w:eastAsia="zh-CN"/>
        </w:rPr>
        <w:t xml:space="preserve">These features are not treated as completely independent applications. They form a single safety platform in </w:t>
      </w:r>
    </w:p>
    <w:p w14:paraId="4FC7DFF3">
      <w:pPr>
        <w:pStyle w:val="7"/>
        <w:spacing w:before="61" w:line="360" w:lineRule="auto"/>
        <w:ind w:left="165" w:right="163"/>
        <w:jc w:val="both"/>
      </w:pPr>
      <w:r>
        <w:rPr>
          <w:lang w:eastAsia="zh-CN"/>
        </w:rPr>
        <w:t xml:space="preserve">which different features can support different situations. </w:t>
      </w:r>
    </w:p>
    <w:p w14:paraId="34E63C20">
      <w:pPr>
        <w:pStyle w:val="7"/>
        <w:spacing w:before="61" w:line="360" w:lineRule="auto"/>
        <w:ind w:left="165" w:right="163"/>
        <w:jc w:val="both"/>
      </w:pPr>
      <w:r>
        <w:rPr>
          <w:lang w:eastAsia="zh-CN"/>
        </w:rPr>
        <w:t xml:space="preserve">For example, a user may configure emergency contacts before travelling, start a Safety Timer while travelling, </w:t>
      </w:r>
    </w:p>
    <w:p w14:paraId="6E7B92EB">
      <w:pPr>
        <w:pStyle w:val="7"/>
        <w:spacing w:before="61" w:line="360" w:lineRule="auto"/>
        <w:ind w:left="165" w:right="163"/>
        <w:jc w:val="both"/>
      </w:pPr>
      <w:r>
        <w:rPr>
          <w:lang w:eastAsia="zh-CN"/>
        </w:rPr>
        <w:t xml:space="preserve">use location functionality when required, and activate an SOS mechanism if an emergency occurs. </w:t>
      </w:r>
    </w:p>
    <w:p w14:paraId="3F2BABD0">
      <w:pPr>
        <w:pStyle w:val="7"/>
        <w:spacing w:before="61" w:line="360" w:lineRule="auto"/>
        <w:ind w:left="165" w:right="163"/>
        <w:jc w:val="both"/>
      </w:pPr>
      <w:r>
        <w:rPr>
          <w:lang w:eastAsia="zh-CN"/>
        </w:rPr>
        <w:t xml:space="preserve">1.3.12 Scope for Target Users </w:t>
      </w:r>
    </w:p>
    <w:p w14:paraId="6C4440EB">
      <w:pPr>
        <w:pStyle w:val="7"/>
        <w:spacing w:before="61" w:line="360" w:lineRule="auto"/>
        <w:ind w:left="165" w:right="163"/>
        <w:jc w:val="both"/>
      </w:pPr>
      <w:r>
        <w:rPr>
          <w:lang w:eastAsia="zh-CN"/>
        </w:rPr>
        <w:t xml:space="preserve">The primary target users of the project are women who want additional personal safety-support features while </w:t>
      </w:r>
    </w:p>
    <w:p w14:paraId="41D7BCC2">
      <w:pPr>
        <w:pStyle w:val="7"/>
        <w:spacing w:before="61" w:line="360" w:lineRule="auto"/>
        <w:ind w:left="165" w:right="163"/>
        <w:jc w:val="both"/>
      </w:pPr>
      <w:r>
        <w:rPr>
          <w:lang w:eastAsia="zh-CN"/>
        </w:rPr>
        <w:t xml:space="preserve">travelling, studying, working, or moving through different locations. </w:t>
      </w:r>
    </w:p>
    <w:p w14:paraId="7105B4D0">
      <w:pPr>
        <w:pStyle w:val="7"/>
        <w:spacing w:before="61" w:line="360" w:lineRule="auto"/>
        <w:ind w:left="165" w:right="163"/>
        <w:jc w:val="both"/>
      </w:pPr>
      <w:r>
        <w:rPr>
          <w:lang w:eastAsia="zh-CN"/>
        </w:rPr>
        <w:t xml:space="preserve">The application can be particularly useful for users who:Travel aloneReturn home lateMove through unfamiliar </w:t>
      </w:r>
    </w:p>
    <w:p w14:paraId="4F264E2B">
      <w:pPr>
        <w:pStyle w:val="7"/>
        <w:spacing w:before="61" w:line="360" w:lineRule="auto"/>
        <w:ind w:left="165" w:right="163"/>
        <w:jc w:val="both"/>
      </w:pPr>
      <w:r>
        <w:rPr>
          <w:lang w:eastAsia="zh-CN"/>
        </w:rPr>
        <w:t xml:space="preserve">locationsWant to share their locationWant to maintain trusted emergency contactsWant to monitor a journey </w:t>
      </w:r>
    </w:p>
    <w:p w14:paraId="02EA4598">
      <w:pPr>
        <w:pStyle w:val="7"/>
        <w:spacing w:before="61" w:line="360" w:lineRule="auto"/>
        <w:ind w:left="165" w:right="163"/>
        <w:jc w:val="both"/>
      </w:pPr>
      <w:r>
        <w:rPr>
          <w:lang w:eastAsia="zh-CN"/>
        </w:rPr>
        <w:t xml:space="preserve">using a Safety TimerWant to provide regular safety confirmationWant a discreet emergency mechanism </w:t>
      </w:r>
    </w:p>
    <w:p w14:paraId="01DB26D2">
      <w:pPr>
        <w:pStyle w:val="7"/>
        <w:spacing w:before="61" w:line="360" w:lineRule="auto"/>
        <w:ind w:left="165" w:right="163"/>
        <w:jc w:val="both"/>
      </w:pPr>
      <w:r>
        <w:rPr>
          <w:lang w:eastAsia="zh-CN"/>
        </w:rPr>
        <w:t xml:space="preserve">The application can also be considered useful as a general personal-safety tool, although the project is </w:t>
      </w:r>
    </w:p>
    <w:p w14:paraId="2E90E8AF">
      <w:pPr>
        <w:pStyle w:val="7"/>
        <w:spacing w:before="61" w:line="360" w:lineRule="auto"/>
        <w:ind w:left="165" w:right="163"/>
        <w:jc w:val="both"/>
      </w:pPr>
      <w:r>
        <w:rPr>
          <w:lang w:eastAsia="zh-CN"/>
        </w:rPr>
        <w:t xml:space="preserve">specifically designed around women's safety requirements. </w:t>
      </w:r>
    </w:p>
    <w:p w14:paraId="569A0533">
      <w:pPr>
        <w:pStyle w:val="7"/>
        <w:spacing w:before="61" w:line="360" w:lineRule="auto"/>
        <w:ind w:left="165" w:right="163"/>
        <w:jc w:val="both"/>
      </w:pPr>
      <w:r>
        <w:rPr>
          <w:lang w:eastAsia="zh-CN"/>
        </w:rPr>
        <w:t xml:space="preserve">1.3.13 Scope of Technology </w:t>
      </w:r>
    </w:p>
    <w:p w14:paraId="22647345">
      <w:pPr>
        <w:pStyle w:val="7"/>
        <w:spacing w:before="61" w:line="360" w:lineRule="auto"/>
        <w:ind w:left="165" w:right="163"/>
        <w:jc w:val="both"/>
      </w:pPr>
      <w:r>
        <w:rPr>
          <w:lang w:eastAsia="zh-CN"/>
        </w:rPr>
        <w:t xml:space="preserve">The project uses a combination of mobile, backend, database, and location technologies. </w:t>
      </w:r>
    </w:p>
    <w:p w14:paraId="4649EEAC">
      <w:pPr>
        <w:pStyle w:val="7"/>
        <w:spacing w:before="61" w:line="360" w:lineRule="auto"/>
        <w:ind w:left="165" w:right="163"/>
        <w:jc w:val="both"/>
      </w:pPr>
      <w:r>
        <w:rPr>
          <w:lang w:eastAsia="zh-CN"/>
        </w:rPr>
        <w:t xml:space="preserve">The major technologies within the project scope are:Mobile ApplicationReact NativeProgramming </w:t>
      </w:r>
    </w:p>
    <w:p w14:paraId="16F00DB1">
      <w:pPr>
        <w:pStyle w:val="7"/>
        <w:spacing w:before="61" w:line="360" w:lineRule="auto"/>
        <w:ind w:left="165" w:right="163"/>
        <w:jc w:val="both"/>
      </w:pPr>
      <w:r>
        <w:rPr>
          <w:lang w:eastAsia="zh-CN"/>
        </w:rPr>
        <w:t xml:space="preserve">Page 101.3.14 Scope of Safety Data </w:t>
      </w:r>
    </w:p>
    <w:p w14:paraId="381DA35D">
      <w:pPr>
        <w:pStyle w:val="7"/>
        <w:spacing w:before="61" w:line="360" w:lineRule="auto"/>
        <w:ind w:left="165" w:right="163"/>
        <w:jc w:val="both"/>
      </w:pPr>
      <w:r>
        <w:rPr>
          <w:lang w:eastAsia="zh-CN"/>
        </w:rPr>
        <w:t xml:space="preserve">The application manages different types of information required for safety functions. User details provide the </w:t>
      </w:r>
    </w:p>
    <w:p w14:paraId="6365AFF8">
      <w:pPr>
        <w:pStyle w:val="7"/>
        <w:spacing w:before="61" w:line="360" w:lineRule="auto"/>
        <w:ind w:left="165" w:right="163"/>
        <w:jc w:val="both"/>
      </w:pPr>
      <w:r>
        <w:rPr>
          <w:lang w:eastAsia="zh-CN"/>
        </w:rPr>
        <w:t xml:space="preserve">basic identity information required by the system. Emergency contact information supports emergency </w:t>
      </w:r>
    </w:p>
    <w:p w14:paraId="3A0C2985">
      <w:pPr>
        <w:pStyle w:val="7"/>
        <w:spacing w:before="61" w:line="360" w:lineRule="auto"/>
        <w:ind w:left="165" w:right="163"/>
        <w:jc w:val="both"/>
      </w:pPr>
      <w:r>
        <w:rPr>
          <w:lang w:eastAsia="zh-CN"/>
        </w:rPr>
        <w:t xml:space="preserve">communication. SOS information records emergency-related actions, while location information supports </w:t>
      </w:r>
    </w:p>
    <w:p w14:paraId="4995032B">
      <w:pPr>
        <w:pStyle w:val="7"/>
        <w:spacing w:before="61" w:line="360" w:lineRule="auto"/>
        <w:ind w:left="165" w:right="163"/>
        <w:jc w:val="both"/>
      </w:pPr>
      <w:r>
        <w:rPr>
          <w:lang w:eastAsia="zh-CN"/>
        </w:rPr>
        <w:t xml:space="preserve">location-based safety functions. </w:t>
      </w:r>
    </w:p>
    <w:p w14:paraId="5969CE38">
      <w:pPr>
        <w:pStyle w:val="7"/>
        <w:spacing w:before="61" w:line="360" w:lineRule="auto"/>
        <w:ind w:left="165" w:right="163"/>
        <w:jc w:val="both"/>
      </w:pPr>
      <w:r>
        <w:rPr>
          <w:lang w:eastAsia="zh-CN"/>
        </w:rPr>
        <w:t xml:space="preserve">Safety-session information is used for features such as the Safety Timer, while safe-zone information supports </w:t>
      </w:r>
    </w:p>
    <w:p w14:paraId="1C01BE38">
      <w:pPr>
        <w:pStyle w:val="7"/>
        <w:spacing w:before="61" w:line="360" w:lineRule="auto"/>
        <w:ind w:left="165" w:right="163"/>
        <w:jc w:val="both"/>
      </w:pPr>
      <w:r>
        <w:rPr>
          <w:lang w:eastAsia="zh-CN"/>
        </w:rPr>
        <w:t xml:space="preserve">location-based safety management. </w:t>
      </w:r>
    </w:p>
    <w:p w14:paraId="6B7D408D">
      <w:pPr>
        <w:pStyle w:val="7"/>
        <w:spacing w:before="61" w:line="360" w:lineRule="auto"/>
        <w:ind w:left="165" w:right="163"/>
        <w:jc w:val="both"/>
      </w:pPr>
      <w:r>
        <w:rPr>
          <w:lang w:eastAsia="zh-CN"/>
        </w:rPr>
        <w:t xml:space="preserve">The scope therefore includes the organized management of safety-related data required by the application. </w:t>
      </w:r>
    </w:p>
    <w:p w14:paraId="078A39AC">
      <w:pPr>
        <w:pStyle w:val="7"/>
        <w:spacing w:before="61" w:line="360" w:lineRule="auto"/>
        <w:ind w:left="165" w:right="163"/>
        <w:jc w:val="both"/>
      </w:pPr>
      <w:r>
        <w:rPr>
          <w:lang w:eastAsia="zh-CN"/>
        </w:rPr>
        <w:t xml:space="preserve">1.3.15 Scope of the Current Project </w:t>
      </w:r>
    </w:p>
    <w:p w14:paraId="5B0B8BBD">
      <w:pPr>
        <w:pStyle w:val="7"/>
        <w:spacing w:before="61" w:line="360" w:lineRule="auto"/>
        <w:ind w:left="165" w:right="163"/>
        <w:jc w:val="both"/>
      </w:pPr>
      <w:r>
        <w:rPr>
          <w:lang w:eastAsia="zh-CN"/>
        </w:rPr>
        <w:t xml:space="preserve">The current project focuses primarily on developing and integrating the safety features described in the project </w:t>
      </w:r>
    </w:p>
    <w:p w14:paraId="2376D35A">
      <w:pPr>
        <w:pStyle w:val="7"/>
        <w:spacing w:before="61" w:line="360" w:lineRule="auto"/>
        <w:ind w:left="165" w:right="163"/>
        <w:jc w:val="both"/>
      </w:pPr>
      <w:r>
        <w:rPr>
          <w:lang w:eastAsia="zh-CN"/>
        </w:rPr>
        <w:t xml:space="preserve">design. It covers the mobile interface, backend services, database storage, location integration, and major safety </w:t>
      </w:r>
    </w:p>
    <w:p w14:paraId="2AAFA3A8">
      <w:pPr>
        <w:pStyle w:val="7"/>
        <w:spacing w:before="61" w:line="360" w:lineRule="auto"/>
        <w:ind w:left="165" w:right="163"/>
        <w:jc w:val="both"/>
      </w:pPr>
      <w:r>
        <w:rPr>
          <w:lang w:eastAsia="zh-CN"/>
        </w:rPr>
        <w:t xml:space="preserve">modules. </w:t>
      </w:r>
    </w:p>
    <w:p w14:paraId="13698F97">
      <w:pPr>
        <w:pStyle w:val="7"/>
        <w:spacing w:before="61" w:line="360" w:lineRule="auto"/>
        <w:ind w:left="165" w:right="163"/>
        <w:jc w:val="both"/>
      </w:pPr>
      <w:r>
        <w:rPr>
          <w:lang w:eastAsia="zh-CN"/>
        </w:rPr>
        <w:t xml:space="preserve">The project does not attempt to provide a complete replacement for police, ambulance, or other professional </w:t>
      </w:r>
    </w:p>
    <w:p w14:paraId="1B57C5BE">
      <w:pPr>
        <w:pStyle w:val="7"/>
        <w:spacing w:before="61" w:line="360" w:lineRule="auto"/>
        <w:ind w:left="165" w:right="163"/>
        <w:jc w:val="both"/>
      </w:pPr>
      <w:r>
        <w:rPr>
          <w:lang w:eastAsia="zh-CN"/>
        </w:rPr>
        <w:t xml:space="preserve">emergency services. Instead, it is designed as a technological support system that helps users manage personal </w:t>
      </w:r>
    </w:p>
    <w:p w14:paraId="55F61000">
      <w:pPr>
        <w:pStyle w:val="7"/>
        <w:spacing w:before="61" w:line="360" w:lineRule="auto"/>
        <w:ind w:left="165" w:right="163"/>
        <w:jc w:val="both"/>
      </w:pPr>
      <w:r>
        <w:rPr>
          <w:lang w:eastAsia="zh-CN"/>
        </w:rPr>
        <w:t xml:space="preserve">safety and communicate safety-related information. </w:t>
      </w:r>
    </w:p>
    <w:p w14:paraId="23DF8F9B">
      <w:pPr>
        <w:pStyle w:val="7"/>
        <w:spacing w:before="61" w:line="360" w:lineRule="auto"/>
        <w:ind w:left="165" w:right="163"/>
        <w:jc w:val="both"/>
      </w:pPr>
      <w:r>
        <w:rPr>
          <w:lang w:eastAsia="zh-CN"/>
        </w:rPr>
        <w:t xml:space="preserve">Similarly, the application depends on the availability and proper functioning of required device services such as </w:t>
      </w:r>
    </w:p>
    <w:p w14:paraId="505F4542">
      <w:pPr>
        <w:pStyle w:val="7"/>
        <w:spacing w:before="61" w:line="360" w:lineRule="auto"/>
        <w:ind w:left="165" w:right="163"/>
        <w:jc w:val="both"/>
      </w:pPr>
      <w:r>
        <w:rPr>
          <w:lang w:eastAsia="zh-CN"/>
        </w:rPr>
        <w:t xml:space="preserve">GPS and network connectivity for features that require location or server communication. </w:t>
      </w:r>
    </w:p>
    <w:p w14:paraId="3D4E8ABB">
      <w:pPr>
        <w:pStyle w:val="7"/>
        <w:spacing w:before="61" w:line="360" w:lineRule="auto"/>
        <w:ind w:left="165" w:right="163"/>
        <w:jc w:val="both"/>
      </w:pPr>
      <w:r>
        <w:rPr>
          <w:lang w:eastAsia="zh-CN"/>
        </w:rPr>
        <w:t xml:space="preserve">1.3.16 Overall Scope </w:t>
      </w:r>
    </w:p>
    <w:p w14:paraId="6ACF1A33">
      <w:pPr>
        <w:pStyle w:val="7"/>
        <w:spacing w:before="61" w:line="360" w:lineRule="auto"/>
        <w:ind w:left="165" w:right="163"/>
        <w:jc w:val="both"/>
      </w:pPr>
      <w:r>
        <w:rPr>
          <w:lang w:eastAsia="zh-CN"/>
        </w:rPr>
        <w:t xml:space="preserve">Overall, the project aims to provide a centralized mobile platform for personal safety management. Its scope </w:t>
      </w:r>
    </w:p>
    <w:p w14:paraId="4867FEF8">
      <w:pPr>
        <w:pStyle w:val="7"/>
        <w:spacing w:before="61" w:line="360" w:lineRule="auto"/>
        <w:ind w:left="165" w:right="163"/>
        <w:jc w:val="both"/>
      </w:pPr>
      <w:r>
        <w:rPr>
          <w:lang w:eastAsia="zh-CN"/>
        </w:rPr>
        <w:t xml:space="preserve">extends from emergency response to preventive safety monitoring. </w:t>
      </w:r>
    </w:p>
    <w:p w14:paraId="41415BFC">
      <w:pPr>
        <w:pStyle w:val="7"/>
        <w:spacing w:before="61" w:line="360" w:lineRule="auto"/>
        <w:ind w:left="165" w:right="163"/>
        <w:jc w:val="both"/>
      </w:pPr>
      <w:r>
        <w:rPr>
          <w:lang w:eastAsia="zh-CN"/>
        </w:rPr>
        <w:t xml:space="preserve">The application provides quick emergency mechanisms through Normal SOS and Secret SOS, location support </w:t>
      </w:r>
    </w:p>
    <w:p w14:paraId="7195F670">
      <w:pPr>
        <w:pStyle w:val="7"/>
        <w:spacing w:before="61" w:line="360" w:lineRule="auto"/>
        <w:ind w:left="165" w:right="163"/>
        <w:jc w:val="both"/>
      </w:pPr>
      <w:r>
        <w:rPr>
          <w:lang w:eastAsia="zh-CN"/>
        </w:rPr>
        <w:t xml:space="preserve">through GPS and Google Maps, and preventive features through Safety Timer, Safety Check-in, and Safe Zones. </w:t>
      </w:r>
    </w:p>
    <w:p w14:paraId="03013C2E">
      <w:pPr>
        <w:pStyle w:val="7"/>
        <w:spacing w:before="61" w:line="360" w:lineRule="auto"/>
        <w:ind w:left="165" w:right="163"/>
        <w:jc w:val="both"/>
      </w:pPr>
      <w:r>
        <w:rPr>
          <w:lang w:eastAsia="zh-CN"/>
        </w:rPr>
        <w:t xml:space="preserve">Priority-Based Emergency Contacts help organize trusted contacts, while Fake Call provides an additional </w:t>
      </w:r>
    </w:p>
    <w:p w14:paraId="307DD667">
      <w:pPr>
        <w:pStyle w:val="7"/>
        <w:spacing w:before="61" w:line="360" w:lineRule="auto"/>
        <w:ind w:left="165" w:right="163"/>
        <w:jc w:val="both"/>
      </w:pPr>
      <w:r>
        <w:rPr>
          <w:lang w:eastAsia="zh-CN"/>
        </w:rPr>
        <w:t xml:space="preserve">situational safety option. </w:t>
      </w:r>
    </w:p>
    <w:p w14:paraId="2A11F932">
      <w:pPr>
        <w:pStyle w:val="7"/>
        <w:spacing w:before="61" w:line="360" w:lineRule="auto"/>
        <w:ind w:left="165" w:right="163"/>
        <w:jc w:val="both"/>
      </w:pPr>
      <w:r>
        <w:rPr>
          <w:lang w:eastAsia="zh-CN"/>
        </w:rPr>
        <w:t xml:space="preserve">The combination of React Native, JavaScript, Expo, Expo Location, Google Maps, Node.js, Express.js, and </w:t>
      </w:r>
    </w:p>
    <w:p w14:paraId="20E0EA90">
      <w:pPr>
        <w:pStyle w:val="7"/>
        <w:spacing w:before="61" w:line="360" w:lineRule="auto"/>
        <w:ind w:left="165" w:right="163"/>
        <w:jc w:val="both"/>
      </w:pPr>
      <w:r>
        <w:rPr>
          <w:lang w:eastAsia="zh-CN"/>
        </w:rPr>
        <w:t xml:space="preserve">MySQL provides the technical foundation for implementing these features. </w:t>
      </w:r>
    </w:p>
    <w:p w14:paraId="63C33C09">
      <w:pPr>
        <w:pStyle w:val="7"/>
        <w:spacing w:before="61" w:line="360" w:lineRule="auto"/>
        <w:ind w:left="165" w:right="163"/>
        <w:jc w:val="both"/>
      </w:pPr>
      <w:r>
        <w:rPr>
          <w:lang w:eastAsia="zh-CN"/>
        </w:rPr>
        <w:t xml:space="preserve">The overall scope can therefore be summarized into four major areas: </w:t>
      </w:r>
    </w:p>
    <w:p w14:paraId="2F19BEEC">
      <w:pPr>
        <w:pStyle w:val="7"/>
        <w:spacing w:before="61" w:line="360" w:lineRule="auto"/>
        <w:ind w:left="165" w:right="163"/>
        <w:jc w:val="both"/>
      </w:pPr>
      <w:r>
        <w:rPr>
          <w:lang w:eastAsia="zh-CN"/>
        </w:rPr>
        <w:t xml:space="preserve">Emergency Safety:Providing Normal SOS and Secret SOS mechanisms for emergency situations. </w:t>
      </w:r>
    </w:p>
    <w:p w14:paraId="23D65340">
      <w:pPr>
        <w:pStyle w:val="7"/>
        <w:spacing w:before="61" w:line="360" w:lineRule="auto"/>
        <w:ind w:left="165" w:right="163"/>
        <w:jc w:val="both"/>
      </w:pPr>
      <w:r>
        <w:rPr>
          <w:lang w:eastAsia="zh-CN"/>
        </w:rPr>
        <w:t>Location-Based Safety:Providing GPS and Google Maps functionality to support location sharing and safety</w:t>
      </w:r>
    </w:p>
    <w:p w14:paraId="33BB0BCE">
      <w:pPr>
        <w:pStyle w:val="7"/>
        <w:spacing w:before="61" w:line="360" w:lineRule="auto"/>
        <w:ind w:left="165" w:right="163"/>
        <w:jc w:val="both"/>
      </w:pPr>
      <w:r>
        <w:rPr>
          <w:lang w:eastAsia="zh-CN"/>
        </w:rPr>
        <w:t xml:space="preserve">related location information. </w:t>
      </w:r>
    </w:p>
    <w:p w14:paraId="366AFD2F">
      <w:pPr>
        <w:pStyle w:val="7"/>
        <w:spacing w:before="61" w:line="360" w:lineRule="auto"/>
        <w:ind w:left="165" w:right="163"/>
        <w:jc w:val="both"/>
      </w:pPr>
      <w:r>
        <w:rPr>
          <w:lang w:eastAsia="zh-CN"/>
        </w:rPr>
        <w:t xml:space="preserve">Preventive Safety:Providing Safety Timer, Safety Check-in, and Safe Zones for managing safety before an </w:t>
      </w:r>
    </w:p>
    <w:p w14:paraId="32B9FDC8">
      <w:pPr>
        <w:pStyle w:val="7"/>
        <w:spacing w:before="61" w:line="360" w:lineRule="auto"/>
        <w:ind w:left="165" w:right="163"/>
        <w:jc w:val="both"/>
      </w:pPr>
      <w:r>
        <w:rPr>
          <w:lang w:eastAsia="zh-CN"/>
        </w:rPr>
        <w:t xml:space="preserve">emergency occurs. </w:t>
      </w:r>
    </w:p>
    <w:p w14:paraId="4A2C1502">
      <w:pPr>
        <w:pStyle w:val="7"/>
        <w:spacing w:before="61" w:line="360" w:lineRule="auto"/>
        <w:ind w:left="165" w:right="163"/>
        <w:jc w:val="both"/>
      </w:pPr>
      <w:r>
        <w:rPr>
          <w:lang w:eastAsia="zh-CN"/>
        </w:rPr>
        <w:t xml:space="preserve">Safety Information Management:Managing users, emergency contacts, SOS alerts, locations, safety sessions, </w:t>
      </w:r>
    </w:p>
    <w:p w14:paraId="527C59B8">
      <w:pPr>
        <w:pStyle w:val="7"/>
        <w:spacing w:before="61" w:line="360" w:lineRule="auto"/>
        <w:ind w:left="165" w:right="163"/>
        <w:jc w:val="both"/>
      </w:pPr>
      <w:r>
        <w:rPr>
          <w:lang w:eastAsia="zh-CN"/>
        </w:rPr>
        <w:t xml:space="preserve">and safe zones using the backend and MySQL database. </w:t>
      </w:r>
    </w:p>
    <w:p w14:paraId="19776ADC">
      <w:pPr>
        <w:pStyle w:val="7"/>
        <w:spacing w:before="61" w:line="360" w:lineRule="auto"/>
        <w:ind w:left="165" w:right="163"/>
        <w:jc w:val="both"/>
      </w:pPr>
      <w:r>
        <w:rPr>
          <w:lang w:eastAsia="zh-CN"/>
        </w:rPr>
        <w:t xml:space="preserve">Through these components, the Women Safety App aims to provide a unified, accessible, and organized </w:t>
      </w:r>
    </w:p>
    <w:p w14:paraId="66B744F0">
      <w:pPr>
        <w:pStyle w:val="7"/>
        <w:spacing w:before="61" w:line="360" w:lineRule="auto"/>
        <w:ind w:left="165" w:right="163"/>
        <w:jc w:val="both"/>
      </w:pPr>
      <w:r>
        <w:rPr>
          <w:lang w:eastAsia="zh-CN"/>
        </w:rPr>
        <w:t>platform for personal safety management.</w:t>
      </w:r>
    </w:p>
    <w:p w14:paraId="2194186B">
      <w:pPr>
        <w:pStyle w:val="7"/>
        <w:spacing w:before="164"/>
        <w:rPr>
          <w:b/>
        </w:rPr>
      </w:pPr>
    </w:p>
    <w:p w14:paraId="05C7858E">
      <w:pPr>
        <w:pStyle w:val="7"/>
        <w:spacing w:before="61" w:line="360" w:lineRule="auto"/>
        <w:ind w:left="165" w:right="166"/>
        <w:jc w:val="both"/>
        <w:rPr>
          <w:b/>
          <w:bCs/>
        </w:rPr>
      </w:pPr>
      <w:r>
        <w:rPr>
          <w:b/>
          <w:bCs/>
          <w:lang w:eastAsia="zh-CN"/>
        </w:rPr>
        <w:t xml:space="preserve">1.4 Importance of the Application </w:t>
      </w:r>
    </w:p>
    <w:p w14:paraId="21A76B53">
      <w:pPr>
        <w:pStyle w:val="7"/>
        <w:spacing w:before="61" w:line="360" w:lineRule="auto"/>
        <w:ind w:left="165" w:right="166"/>
        <w:jc w:val="both"/>
      </w:pPr>
      <w:r>
        <w:rPr>
          <w:lang w:eastAsia="zh-CN"/>
        </w:rPr>
        <w:t xml:space="preserve">The Women Safety App with SOS, Location Tracking and Smart Safety Features is important because it </w:t>
      </w:r>
    </w:p>
    <w:p w14:paraId="0825FED1">
      <w:pPr>
        <w:pStyle w:val="7"/>
        <w:spacing w:before="61" w:line="360" w:lineRule="auto"/>
        <w:ind w:left="165" w:right="166"/>
        <w:jc w:val="both"/>
      </w:pPr>
      <w:r>
        <w:rPr>
          <w:lang w:eastAsia="zh-CN"/>
        </w:rPr>
        <w:t xml:space="preserve">provides multiple safety-support mechanisms through a single mobile application. The application is </w:t>
      </w:r>
    </w:p>
    <w:p w14:paraId="212A54B6">
      <w:pPr>
        <w:pStyle w:val="7"/>
        <w:spacing w:before="61" w:line="360" w:lineRule="auto"/>
        <w:ind w:left="165" w:right="166"/>
        <w:jc w:val="both"/>
      </w:pPr>
      <w:r>
        <w:rPr>
          <w:lang w:eastAsia="zh-CN"/>
        </w:rPr>
        <w:t xml:space="preserve">designed to assist users during emergency situations as well as during normal travel and daily activities </w:t>
      </w:r>
    </w:p>
    <w:p w14:paraId="13D252FA">
      <w:pPr>
        <w:pStyle w:val="7"/>
        <w:spacing w:before="61" w:line="360" w:lineRule="auto"/>
        <w:ind w:left="165" w:right="166"/>
        <w:jc w:val="both"/>
      </w:pPr>
      <w:r>
        <w:rPr>
          <w:lang w:eastAsia="zh-CN"/>
        </w:rPr>
        <w:t xml:space="preserve">where additional safety monitoring may be required.Instead of depending on only one emergency feature, </w:t>
      </w:r>
    </w:p>
    <w:p w14:paraId="65209D2C">
      <w:pPr>
        <w:pStyle w:val="7"/>
        <w:spacing w:before="61" w:line="360" w:lineRule="auto"/>
        <w:ind w:left="165" w:right="166"/>
        <w:jc w:val="both"/>
      </w:pPr>
      <w:r>
        <w:rPr>
          <w:lang w:eastAsia="zh-CN"/>
        </w:rPr>
        <w:t xml:space="preserve">the application combines Normal SOS, Secret SOS, GPS Location Sharing, Safety Timer, Safety Check-in </w:t>
      </w:r>
    </w:p>
    <w:p w14:paraId="7C56D6F7">
      <w:pPr>
        <w:pStyle w:val="7"/>
        <w:spacing w:before="61" w:line="360" w:lineRule="auto"/>
        <w:ind w:left="165" w:right="166"/>
        <w:jc w:val="both"/>
      </w:pPr>
      <w:r>
        <w:rPr>
          <w:lang w:eastAsia="zh-CN"/>
        </w:rPr>
        <w:t xml:space="preserve">, Safe Zones, Priority-Based Emergency Contacts, and Fake Call. These features address different </w:t>
      </w:r>
    </w:p>
    <w:p w14:paraId="0B529C86">
      <w:pPr>
        <w:pStyle w:val="7"/>
        <w:spacing w:before="61" w:line="360" w:lineRule="auto"/>
        <w:ind w:left="165" w:right="166"/>
        <w:jc w:val="both"/>
      </w:pPr>
      <w:r>
        <w:rPr>
          <w:lang w:eastAsia="zh-CN"/>
        </w:rPr>
        <w:t xml:space="preserve">situations and provide users with multiple ways to manage their personal safety. </w:t>
      </w:r>
    </w:p>
    <w:p w14:paraId="0F2D35DE">
      <w:pPr>
        <w:pStyle w:val="7"/>
        <w:spacing w:before="61" w:line="360" w:lineRule="auto"/>
        <w:ind w:left="165" w:right="166"/>
        <w:jc w:val="both"/>
      </w:pPr>
      <w:r>
        <w:rPr>
          <w:lang w:eastAsia="zh-CN"/>
        </w:rPr>
        <w:t xml:space="preserve">1.5.1 Quick Access to Emergency Assistance </w:t>
      </w:r>
    </w:p>
    <w:p w14:paraId="47436705">
      <w:pPr>
        <w:pStyle w:val="7"/>
        <w:spacing w:before="61" w:line="360" w:lineRule="auto"/>
        <w:ind w:left="165" w:right="166"/>
        <w:jc w:val="both"/>
      </w:pPr>
      <w:r>
        <w:rPr>
          <w:lang w:eastAsia="zh-CN"/>
        </w:rPr>
        <w:t xml:space="preserve">One of the most important aspects of the application is its ability to provide quick access to emergency </w:t>
      </w:r>
    </w:p>
    <w:p w14:paraId="787CC6B0">
      <w:pPr>
        <w:pStyle w:val="7"/>
        <w:spacing w:before="61" w:line="360" w:lineRule="auto"/>
        <w:ind w:left="165" w:right="166"/>
        <w:jc w:val="both"/>
      </w:pPr>
      <w:r>
        <w:rPr>
          <w:lang w:eastAsia="zh-CN"/>
        </w:rPr>
        <w:t xml:space="preserve">assistance. During an emergency, a user may not have enough time to search for contacts, type messages, </w:t>
      </w:r>
    </w:p>
    <w:p w14:paraId="500EEFB6">
      <w:pPr>
        <w:pStyle w:val="7"/>
        <w:spacing w:before="61" w:line="360" w:lineRule="auto"/>
        <w:ind w:left="165" w:right="166"/>
        <w:jc w:val="both"/>
      </w:pPr>
      <w:r>
        <w:rPr>
          <w:lang w:eastAsia="zh-CN"/>
        </w:rPr>
        <w:t xml:space="preserve">or explain the situation manually. </w:t>
      </w:r>
    </w:p>
    <w:p w14:paraId="079A62AD">
      <w:pPr>
        <w:pStyle w:val="7"/>
        <w:spacing w:before="61" w:line="360" w:lineRule="auto"/>
        <w:ind w:left="165" w:right="166"/>
        <w:jc w:val="both"/>
      </w:pPr>
      <w:r>
        <w:rPr>
          <w:lang w:eastAsia="zh-CN"/>
        </w:rPr>
        <w:t xml:space="preserve">The Normal SOS feature provides a direct method for initiating an emergency action. Since emergency </w:t>
      </w:r>
    </w:p>
    <w:p w14:paraId="630B80AE">
      <w:pPr>
        <w:pStyle w:val="7"/>
        <w:spacing w:before="61" w:line="360" w:lineRule="auto"/>
        <w:ind w:left="165" w:right="166"/>
        <w:jc w:val="both"/>
      </w:pPr>
      <w:r>
        <w:rPr>
          <w:lang w:eastAsia="zh-CN"/>
        </w:rPr>
        <w:t xml:space="preserve">contacts can be configured in advance, the user does not need to repeatedly enter contact information. </w:t>
      </w:r>
    </w:p>
    <w:p w14:paraId="0F4F841F">
      <w:pPr>
        <w:pStyle w:val="7"/>
        <w:spacing w:before="61" w:line="360" w:lineRule="auto"/>
        <w:ind w:left="165" w:right="166"/>
        <w:jc w:val="both"/>
      </w:pPr>
      <w:r>
        <w:rPr>
          <w:lang w:eastAsia="zh-CN"/>
        </w:rPr>
        <w:t xml:space="preserve">This reduces unnecessary interaction during stressful situations and makes the emergency process more </w:t>
      </w:r>
    </w:p>
    <w:p w14:paraId="59FAED38">
      <w:pPr>
        <w:pStyle w:val="7"/>
        <w:spacing w:before="61" w:line="360" w:lineRule="auto"/>
        <w:ind w:left="165" w:right="166"/>
        <w:jc w:val="both"/>
      </w:pPr>
      <w:r>
        <w:rPr>
          <w:lang w:eastAsia="zh-CN"/>
        </w:rPr>
        <w:t xml:space="preserve">organized. </w:t>
      </w:r>
    </w:p>
    <w:p w14:paraId="3BA8D25A">
      <w:pPr>
        <w:pStyle w:val="7"/>
        <w:spacing w:before="61" w:line="360" w:lineRule="auto"/>
        <w:ind w:left="165" w:right="166"/>
        <w:jc w:val="both"/>
      </w:pPr>
      <w:r>
        <w:rPr>
          <w:lang w:eastAsia="zh-CN"/>
        </w:rPr>
        <w:t xml:space="preserve">1.5.2 Discreet Emergency Activation </w:t>
      </w:r>
    </w:p>
    <w:p w14:paraId="00451C38">
      <w:pPr>
        <w:pStyle w:val="7"/>
        <w:spacing w:before="61" w:line="360" w:lineRule="auto"/>
        <w:ind w:left="165" w:right="166"/>
        <w:jc w:val="both"/>
      </w:pPr>
      <w:r>
        <w:rPr>
          <w:lang w:eastAsia="zh-CN"/>
        </w:rPr>
        <w:t xml:space="preserve">Not every emergency situation allows the user to openly interact with a phone. A visible SOS button may </w:t>
      </w:r>
    </w:p>
    <w:p w14:paraId="0DC77A77">
      <w:pPr>
        <w:pStyle w:val="7"/>
        <w:spacing w:before="61" w:line="360" w:lineRule="auto"/>
        <w:ind w:left="165" w:right="166"/>
        <w:jc w:val="both"/>
      </w:pPr>
      <w:r>
        <w:rPr>
          <w:lang w:eastAsia="zh-CN"/>
        </w:rPr>
        <w:t xml:space="preserve">not always be suitable in situations where the user needs to remain discreet. </w:t>
      </w:r>
    </w:p>
    <w:p w14:paraId="09B785F9">
      <w:pPr>
        <w:pStyle w:val="7"/>
        <w:spacing w:before="61" w:line="360" w:lineRule="auto"/>
        <w:ind w:left="165" w:right="166"/>
        <w:jc w:val="both"/>
      </w:pPr>
      <w:r>
        <w:rPr>
          <w:lang w:eastAsia="zh-CN"/>
        </w:rPr>
        <w:t xml:space="preserve">The Secret SOS feature is therefore an important component of the application. It provides a multi-tap </w:t>
      </w:r>
    </w:p>
    <w:p w14:paraId="1E035178">
      <w:pPr>
        <w:pStyle w:val="7"/>
        <w:spacing w:before="61" w:line="360" w:lineRule="auto"/>
        <w:ind w:left="165" w:right="166"/>
        <w:jc w:val="both"/>
      </w:pPr>
      <w:r>
        <w:rPr>
          <w:lang w:eastAsia="zh-CN"/>
        </w:rPr>
        <w:t xml:space="preserve">mechanism for initiating the emergency process. </w:t>
      </w:r>
    </w:p>
    <w:p w14:paraId="618B159E">
      <w:pPr>
        <w:pStyle w:val="7"/>
        <w:spacing w:before="61" w:line="360" w:lineRule="auto"/>
        <w:ind w:left="165" w:right="166"/>
        <w:jc w:val="both"/>
      </w:pPr>
      <w:r>
        <w:rPr>
          <w:lang w:eastAsia="zh-CN"/>
        </w:rPr>
        <w:t xml:space="preserve">This gives users an alternative method of accessing emergency functionality and expands the usefulness of </w:t>
      </w:r>
    </w:p>
    <w:p w14:paraId="31AE5496">
      <w:pPr>
        <w:pStyle w:val="7"/>
        <w:spacing w:before="61" w:line="360" w:lineRule="auto"/>
        <w:ind w:left="165" w:right="166"/>
        <w:jc w:val="both"/>
      </w:pPr>
      <w:r>
        <w:rPr>
          <w:lang w:eastAsia="zh-CN"/>
        </w:rPr>
        <w:t xml:space="preserve">the application beyond a conventional SOS button. </w:t>
      </w:r>
    </w:p>
    <w:p w14:paraId="2F596EE5">
      <w:pPr>
        <w:pStyle w:val="7"/>
        <w:spacing w:before="61" w:line="360" w:lineRule="auto"/>
        <w:ind w:left="165" w:right="166"/>
        <w:jc w:val="both"/>
      </w:pPr>
      <w:r>
        <w:rPr>
          <w:lang w:eastAsia="zh-CN"/>
        </w:rPr>
        <w:t xml:space="preserve">1.5.3 Importance of Location Sharing </w:t>
      </w:r>
    </w:p>
    <w:p w14:paraId="500B5D04">
      <w:pPr>
        <w:pStyle w:val="7"/>
        <w:spacing w:before="61" w:line="360" w:lineRule="auto"/>
        <w:ind w:left="165" w:right="166"/>
        <w:jc w:val="both"/>
      </w:pPr>
      <w:r>
        <w:rPr>
          <w:lang w:eastAsia="zh-CN"/>
        </w:rPr>
        <w:t xml:space="preserve">Location information can be highly useful during safety-related situations. If an emergency occurs, simply </w:t>
      </w:r>
    </w:p>
    <w:p w14:paraId="5AF91B9A">
      <w:pPr>
        <w:pStyle w:val="7"/>
        <w:spacing w:before="61" w:line="360" w:lineRule="auto"/>
        <w:ind w:left="165" w:right="166"/>
        <w:jc w:val="both"/>
      </w:pPr>
      <w:r>
        <w:rPr>
          <w:lang w:eastAsia="zh-CN"/>
        </w:rPr>
        <w:t xml:space="preserve">informing someone that help is needed may not provide enough information about where assistance is </w:t>
      </w:r>
    </w:p>
    <w:p w14:paraId="0269F2F9">
      <w:pPr>
        <w:pStyle w:val="7"/>
        <w:spacing w:before="61" w:line="360" w:lineRule="auto"/>
        <w:ind w:left="165" w:right="166"/>
        <w:jc w:val="both"/>
      </w:pPr>
      <w:r>
        <w:rPr>
          <w:lang w:eastAsia="zh-CN"/>
        </w:rPr>
        <w:t xml:space="preserve">required. </w:t>
      </w:r>
    </w:p>
    <w:p w14:paraId="4A6651F7">
      <w:pPr>
        <w:pStyle w:val="7"/>
        <w:spacing w:before="61" w:line="360" w:lineRule="auto"/>
        <w:ind w:left="165" w:right="166"/>
        <w:jc w:val="both"/>
      </w:pPr>
      <w:r>
        <w:rPr>
          <w:lang w:eastAsia="zh-CN"/>
        </w:rPr>
        <w:t xml:space="preserve">The application integrates GPS-based location functionality and Google Maps to support location-related </w:t>
      </w:r>
    </w:p>
    <w:p w14:paraId="5EC5C714">
      <w:pPr>
        <w:pStyle w:val="7"/>
        <w:spacing w:before="61" w:line="360" w:lineRule="auto"/>
        <w:ind w:left="165" w:right="166"/>
        <w:jc w:val="both"/>
      </w:pPr>
      <w:r>
        <w:rPr>
          <w:lang w:eastAsia="zh-CN"/>
        </w:rPr>
        <w:t xml:space="preserve">safety features. The user's location can become part of the emergency and safety workflow. </w:t>
      </w:r>
    </w:p>
    <w:p w14:paraId="3C9DDA39">
      <w:pPr>
        <w:pStyle w:val="7"/>
        <w:spacing w:before="61" w:line="360" w:lineRule="auto"/>
        <w:ind w:left="165" w:right="166"/>
        <w:jc w:val="both"/>
      </w:pPr>
      <w:r>
        <w:rPr>
          <w:lang w:eastAsia="zh-CN"/>
        </w:rPr>
        <w:t xml:space="preserve">This reduces dependence on manually describing a location and provides a more structured way of </w:t>
      </w:r>
    </w:p>
    <w:p w14:paraId="6CE60D58">
      <w:pPr>
        <w:pStyle w:val="7"/>
        <w:spacing w:before="61" w:line="360" w:lineRule="auto"/>
        <w:ind w:left="165" w:right="166"/>
        <w:jc w:val="both"/>
      </w:pPr>
      <w:r>
        <w:rPr>
          <w:lang w:eastAsia="zh-CN"/>
        </w:rPr>
        <w:t xml:space="preserve">communicating location information. </w:t>
      </w:r>
    </w:p>
    <w:p w14:paraId="48C792A0">
      <w:pPr>
        <w:pStyle w:val="7"/>
        <w:spacing w:before="61" w:line="360" w:lineRule="auto"/>
        <w:ind w:left="165" w:right="166"/>
        <w:jc w:val="both"/>
      </w:pPr>
      <w:r>
        <w:rPr>
          <w:lang w:eastAsia="zh-CN"/>
        </w:rPr>
        <w:t xml:space="preserve">1.5.4 Continuous Safety Monitoring </w:t>
      </w:r>
    </w:p>
    <w:p w14:paraId="3C96422E">
      <w:pPr>
        <w:pStyle w:val="7"/>
        <w:spacing w:before="61" w:line="360" w:lineRule="auto"/>
        <w:ind w:left="165" w:right="166"/>
        <w:jc w:val="both"/>
      </w:pPr>
      <w:r>
        <w:rPr>
          <w:lang w:eastAsia="zh-CN"/>
        </w:rPr>
        <w:t xml:space="preserve">Safety does not only involve responding after an emergency occurs. Users may also want to monitor their </w:t>
      </w:r>
    </w:p>
    <w:p w14:paraId="6576229D">
      <w:pPr>
        <w:pStyle w:val="7"/>
        <w:spacing w:before="61" w:line="360" w:lineRule="auto"/>
        <w:ind w:left="165" w:right="166"/>
        <w:jc w:val="both"/>
      </w:pPr>
      <w:r>
        <w:rPr>
          <w:lang w:eastAsia="zh-CN"/>
        </w:rPr>
        <w:t xml:space="preserve">safety while travelling or moving between locations. </w:t>
      </w:r>
    </w:p>
    <w:p w14:paraId="0168FB6E">
      <w:pPr>
        <w:pStyle w:val="7"/>
        <w:spacing w:before="61" w:line="360" w:lineRule="auto"/>
        <w:ind w:left="165" w:right="166"/>
        <w:jc w:val="both"/>
      </w:pPr>
      <w:r>
        <w:rPr>
          <w:lang w:eastAsia="zh-CN"/>
        </w:rPr>
        <w:t xml:space="preserve">The Safety Timer provides a way to create a safety session for a particular period. This can be useful when </w:t>
      </w:r>
    </w:p>
    <w:p w14:paraId="5C526921">
      <w:pPr>
        <w:pStyle w:val="7"/>
        <w:spacing w:before="61" w:line="360" w:lineRule="auto"/>
        <w:ind w:left="165" w:right="166"/>
        <w:jc w:val="both"/>
      </w:pPr>
      <w:r>
        <w:rPr>
          <w:lang w:eastAsia="zh-CN"/>
        </w:rPr>
        <w:t xml:space="preserve">a user is travelling alone or wants to monitor a journey. </w:t>
      </w:r>
    </w:p>
    <w:p w14:paraId="75E4299E">
      <w:pPr>
        <w:pStyle w:val="7"/>
        <w:spacing w:before="61" w:line="360" w:lineRule="auto"/>
        <w:ind w:left="165" w:right="166"/>
        <w:jc w:val="both"/>
      </w:pPr>
      <w:r>
        <w:rPr>
          <w:lang w:eastAsia="zh-CN"/>
        </w:rPr>
        <w:t xml:space="preserve">The importance of this feature lies in its preventive nature. It provides a mechanism for safety monitoring </w:t>
      </w:r>
    </w:p>
    <w:p w14:paraId="579AA7AE">
      <w:pPr>
        <w:pStyle w:val="7"/>
        <w:spacing w:before="61" w:line="360" w:lineRule="auto"/>
        <w:ind w:left="165" w:right="166"/>
        <w:jc w:val="both"/>
      </w:pPr>
      <w:r>
        <w:rPr>
          <w:lang w:eastAsia="zh-CN"/>
        </w:rPr>
        <w:t xml:space="preserve">before an emergency actually occurs. </w:t>
      </w:r>
    </w:p>
    <w:p w14:paraId="122A7280">
      <w:pPr>
        <w:pStyle w:val="7"/>
        <w:spacing w:before="61" w:line="360" w:lineRule="auto"/>
        <w:ind w:left="165" w:right="166"/>
        <w:jc w:val="both"/>
      </w:pPr>
      <w:r>
        <w:rPr>
          <w:lang w:eastAsia="zh-CN"/>
        </w:rPr>
        <w:t xml:space="preserve">1.5.5 Regular Safety Confirmation </w:t>
      </w:r>
    </w:p>
    <w:p w14:paraId="36F737CD">
      <w:pPr>
        <w:pStyle w:val="7"/>
        <w:spacing w:before="61" w:line="360" w:lineRule="auto"/>
        <w:ind w:left="165" w:right="166"/>
        <w:jc w:val="both"/>
      </w:pPr>
      <w:r>
        <w:rPr>
          <w:lang w:eastAsia="zh-CN"/>
        </w:rPr>
        <w:t xml:space="preserve">The Safety Check-in feature is important because not every safety-related interaction is an emergency. </w:t>
      </w:r>
    </w:p>
    <w:p w14:paraId="1FD0F396">
      <w:pPr>
        <w:pStyle w:val="7"/>
        <w:spacing w:before="61" w:line="360" w:lineRule="auto"/>
        <w:ind w:left="165" w:right="166"/>
        <w:jc w:val="both"/>
      </w:pPr>
      <w:r>
        <w:rPr>
          <w:lang w:eastAsia="zh-CN"/>
        </w:rPr>
        <w:t xml:space="preserve">A user may simply want to communicate that they are safe after reaching a destination or during a journey. </w:t>
      </w:r>
    </w:p>
    <w:p w14:paraId="5A33685F">
      <w:pPr>
        <w:pStyle w:val="7"/>
        <w:spacing w:before="61" w:line="360" w:lineRule="auto"/>
        <w:ind w:left="165" w:right="166"/>
        <w:jc w:val="both"/>
      </w:pPr>
      <w:r>
        <w:rPr>
          <w:lang w:eastAsia="zh-CN"/>
        </w:rPr>
        <w:t xml:space="preserve">Without a check-in mechanism, the user may have to manually contact someone each time. </w:t>
      </w:r>
    </w:p>
    <w:p w14:paraId="73182D01">
      <w:pPr>
        <w:pStyle w:val="7"/>
        <w:spacing w:before="61" w:line="360" w:lineRule="auto"/>
        <w:ind w:left="165" w:right="166"/>
        <w:jc w:val="both"/>
      </w:pPr>
      <w:r>
        <w:rPr>
          <w:lang w:eastAsia="zh-CN"/>
        </w:rPr>
        <w:t xml:space="preserve">Safety Check-in provides a dedicated mechanism for communicating a safety confirmation. This makes the </w:t>
      </w:r>
    </w:p>
    <w:p w14:paraId="509D9908">
      <w:pPr>
        <w:pStyle w:val="7"/>
        <w:spacing w:before="61" w:line="360" w:lineRule="auto"/>
        <w:ind w:left="165" w:right="166"/>
        <w:jc w:val="both"/>
      </w:pPr>
      <w:r>
        <w:rPr>
          <w:lang w:eastAsia="zh-CN"/>
        </w:rPr>
        <w:t xml:space="preserve">application useful not only during emergencies but also during normal safety monitoring. </w:t>
      </w:r>
    </w:p>
    <w:p w14:paraId="1CDA1BDA">
      <w:pPr>
        <w:pStyle w:val="7"/>
        <w:spacing w:before="61" w:line="360" w:lineRule="auto"/>
        <w:ind w:left="165" w:right="166"/>
        <w:jc w:val="both"/>
      </w:pPr>
      <w:r>
        <w:rPr>
          <w:lang w:eastAsia="zh-CN"/>
        </w:rPr>
        <w:t xml:space="preserve">1.5.6 Location-Based Safety Management </w:t>
      </w:r>
    </w:p>
    <w:p w14:paraId="4FC03A8C">
      <w:pPr>
        <w:pStyle w:val="7"/>
        <w:spacing w:before="61" w:line="360" w:lineRule="auto"/>
        <w:ind w:left="165" w:right="166"/>
        <w:jc w:val="both"/>
      </w:pPr>
      <w:r>
        <w:rPr>
          <w:lang w:eastAsia="zh-CN"/>
        </w:rPr>
        <w:t xml:space="preserve">The Safe Zones feature adds another important dimension to the application. Users can define locations </w:t>
      </w:r>
    </w:p>
    <w:p w14:paraId="61EE1816">
      <w:pPr>
        <w:pStyle w:val="7"/>
        <w:spacing w:before="61" w:line="360" w:lineRule="auto"/>
        <w:ind w:left="165" w:right="166"/>
        <w:jc w:val="both"/>
      </w:pPr>
      <w:r>
        <w:rPr>
          <w:lang w:eastAsia="zh-CN"/>
        </w:rPr>
        <w:t xml:space="preserve">that they consider safe and maintain these locations as part of their safety configuration. </w:t>
      </w:r>
    </w:p>
    <w:p w14:paraId="06C9FA40">
      <w:pPr>
        <w:pStyle w:val="7"/>
        <w:spacing w:before="61" w:line="360" w:lineRule="auto"/>
        <w:ind w:left="165" w:right="166"/>
        <w:jc w:val="both"/>
      </w:pPr>
      <w:r>
        <w:rPr>
          <w:lang w:eastAsia="zh-CN"/>
        </w:rPr>
        <w:t xml:space="preserve">This allows the application to consider location as an important part of personal safety management. </w:t>
      </w:r>
    </w:p>
    <w:p w14:paraId="06DB0AF3">
      <w:pPr>
        <w:pStyle w:val="7"/>
        <w:spacing w:before="61" w:line="360" w:lineRule="auto"/>
        <w:ind w:left="165" w:right="166"/>
        <w:jc w:val="both"/>
      </w:pPr>
      <w:r>
        <w:rPr>
          <w:lang w:eastAsia="zh-CN"/>
        </w:rPr>
        <w:t xml:space="preserve">Instead of focusing only on emergency situations, the application also supports preventive planning. </w:t>
      </w:r>
    </w:p>
    <w:p w14:paraId="077E0FB2">
      <w:pPr>
        <w:pStyle w:val="7"/>
        <w:spacing w:before="61" w:line="360" w:lineRule="auto"/>
        <w:ind w:left="165" w:right="166"/>
        <w:jc w:val="both"/>
      </w:pPr>
      <w:r>
        <w:rPr>
          <w:lang w:eastAsia="zh-CN"/>
        </w:rPr>
        <w:t xml:space="preserve">Safe Zones can therefore help users organize their safety-related location information within the application </w:t>
      </w:r>
    </w:p>
    <w:p w14:paraId="60819789">
      <w:pPr>
        <w:pStyle w:val="7"/>
        <w:spacing w:before="61" w:line="360" w:lineRule="auto"/>
        <w:ind w:left="165" w:right="166"/>
        <w:jc w:val="both"/>
      </w:pPr>
      <w:r>
        <w:rPr>
          <w:lang w:eastAsia="zh-CN"/>
        </w:rPr>
        <w:t xml:space="preserve">. </w:t>
      </w:r>
    </w:p>
    <w:p w14:paraId="286C619A">
      <w:pPr>
        <w:pStyle w:val="7"/>
        <w:spacing w:before="61" w:line="360" w:lineRule="auto"/>
        <w:ind w:left="165" w:right="166"/>
        <w:jc w:val="both"/>
      </w:pPr>
      <w:r>
        <w:rPr>
          <w:lang w:eastAsia="zh-CN"/>
        </w:rPr>
        <w:t xml:space="preserve">Page 121.5.7 Organized Emergency Contacts </w:t>
      </w:r>
    </w:p>
    <w:p w14:paraId="00F7CC77">
      <w:pPr>
        <w:pStyle w:val="7"/>
        <w:spacing w:before="61" w:line="360" w:lineRule="auto"/>
        <w:ind w:left="165" w:right="166"/>
        <w:jc w:val="both"/>
      </w:pPr>
      <w:r>
        <w:rPr>
          <w:lang w:eastAsia="zh-CN"/>
        </w:rPr>
        <w:t xml:space="preserve">Emergency contacts are essential for an effective safety application. However, simply storing a list of contacts may not be </w:t>
      </w:r>
    </w:p>
    <w:p w14:paraId="4FD7A6C5">
      <w:pPr>
        <w:pStyle w:val="7"/>
        <w:spacing w:before="61" w:line="360" w:lineRule="auto"/>
        <w:ind w:left="165" w:right="166"/>
        <w:jc w:val="both"/>
      </w:pPr>
      <w:r>
        <w:rPr>
          <w:lang w:eastAsia="zh-CN"/>
        </w:rPr>
        <w:t xml:space="preserve">sufficient when a user needs assistance quickly. </w:t>
      </w:r>
    </w:p>
    <w:p w14:paraId="58D0D3B9">
      <w:pPr>
        <w:pStyle w:val="7"/>
        <w:spacing w:before="61" w:line="360" w:lineRule="auto"/>
        <w:ind w:left="165" w:right="166"/>
        <w:jc w:val="both"/>
      </w:pPr>
      <w:r>
        <w:rPr>
          <w:lang w:eastAsia="zh-CN"/>
        </w:rPr>
        <w:t xml:space="preserve">The application provides Priority-Based Emergency Contacts, allowing contacts to be organized according to their priority. </w:t>
      </w:r>
    </w:p>
    <w:p w14:paraId="0D4ED189">
      <w:pPr>
        <w:pStyle w:val="7"/>
        <w:spacing w:before="61" w:line="360" w:lineRule="auto"/>
        <w:ind w:left="165" w:right="166"/>
        <w:jc w:val="both"/>
      </w:pPr>
      <w:r>
        <w:rPr>
          <w:lang w:eastAsia="zh-CN"/>
        </w:rPr>
        <w:t xml:space="preserve">This is important because users can configure trusted people in advance and structure their emergency contacts according to </w:t>
      </w:r>
    </w:p>
    <w:p w14:paraId="35442BD2">
      <w:pPr>
        <w:pStyle w:val="7"/>
        <w:spacing w:before="61" w:line="360" w:lineRule="auto"/>
        <w:ind w:left="165" w:right="166"/>
        <w:jc w:val="both"/>
      </w:pPr>
      <w:r>
        <w:rPr>
          <w:lang w:eastAsia="zh-CN"/>
        </w:rPr>
        <w:t xml:space="preserve">their requirements. During a safety situation, the application can use this organized information instead of requiring the user to </w:t>
      </w:r>
    </w:p>
    <w:p w14:paraId="1BE0038B">
      <w:pPr>
        <w:pStyle w:val="7"/>
        <w:spacing w:before="61" w:line="360" w:lineRule="auto"/>
        <w:ind w:left="165" w:right="166"/>
        <w:jc w:val="both"/>
      </w:pPr>
      <w:r>
        <w:rPr>
          <w:lang w:eastAsia="zh-CN"/>
        </w:rPr>
        <w:t xml:space="preserve">manually search through a general contact list.1.5.8 Additional Safety Option Through Fake Call </w:t>
      </w:r>
    </w:p>
    <w:p w14:paraId="0834CC7A">
      <w:pPr>
        <w:pStyle w:val="7"/>
        <w:spacing w:before="61" w:line="360" w:lineRule="auto"/>
        <w:ind w:left="165" w:right="166"/>
        <w:jc w:val="both"/>
      </w:pPr>
      <w:r>
        <w:rPr>
          <w:lang w:eastAsia="zh-CN"/>
        </w:rPr>
        <w:t xml:space="preserve">The Fake Call feature provides an additional safety option for situations where the user wants to create the appearance of </w:t>
      </w:r>
    </w:p>
    <w:p w14:paraId="1373ECDA">
      <w:pPr>
        <w:pStyle w:val="7"/>
        <w:spacing w:before="61" w:line="360" w:lineRule="auto"/>
        <w:ind w:left="165" w:right="166"/>
        <w:jc w:val="both"/>
      </w:pPr>
      <w:r>
        <w:rPr>
          <w:lang w:eastAsia="zh-CN"/>
        </w:rPr>
        <w:t xml:space="preserve">receiving an incoming call. </w:t>
      </w:r>
    </w:p>
    <w:p w14:paraId="0322252E">
      <w:pPr>
        <w:pStyle w:val="7"/>
        <w:spacing w:before="61" w:line="360" w:lineRule="auto"/>
        <w:ind w:left="165" w:right="166"/>
        <w:jc w:val="both"/>
      </w:pPr>
      <w:r>
        <w:rPr>
          <w:lang w:eastAsia="zh-CN"/>
        </w:rPr>
        <w:t xml:space="preserve">Its importance lies in providing another choice within the safety application. It is not intended to replace SOS or emergency </w:t>
      </w:r>
    </w:p>
    <w:p w14:paraId="768F8B19">
      <w:pPr>
        <w:pStyle w:val="7"/>
        <w:spacing w:before="61" w:line="360" w:lineRule="auto"/>
        <w:ind w:left="165" w:right="166"/>
        <w:jc w:val="both"/>
      </w:pPr>
      <w:r>
        <w:rPr>
          <w:lang w:eastAsia="zh-CN"/>
        </w:rPr>
        <w:t xml:space="preserve">communication. Instead, it acts as a situational safety-support feature. </w:t>
      </w:r>
    </w:p>
    <w:p w14:paraId="23C65D73">
      <w:pPr>
        <w:pStyle w:val="7"/>
        <w:spacing w:before="61" w:line="360" w:lineRule="auto"/>
        <w:ind w:left="165" w:right="166"/>
        <w:jc w:val="both"/>
      </w:pPr>
      <w:r>
        <w:rPr>
          <w:lang w:eastAsia="zh-CN"/>
        </w:rPr>
        <w:t xml:space="preserve">The inclusion of this feature makes the application more flexible because users may encounter situations where they want an </w:t>
      </w:r>
    </w:p>
    <w:p w14:paraId="722077CB">
      <w:pPr>
        <w:pStyle w:val="7"/>
        <w:spacing w:before="61" w:line="360" w:lineRule="auto"/>
        <w:ind w:left="165" w:right="166"/>
        <w:jc w:val="both"/>
      </w:pPr>
      <w:r>
        <w:rPr>
          <w:lang w:eastAsia="zh-CN"/>
        </w:rPr>
        <w:t xml:space="preserve">option other than directly activating an emergency alert. </w:t>
      </w:r>
    </w:p>
    <w:p w14:paraId="57ADCE63">
      <w:pPr>
        <w:pStyle w:val="7"/>
        <w:spacing w:before="61" w:line="360" w:lineRule="auto"/>
        <w:ind w:left="165" w:right="166"/>
        <w:jc w:val="both"/>
      </w:pPr>
      <w:r>
        <w:rPr>
          <w:lang w:eastAsia="zh-CN"/>
        </w:rPr>
        <w:t xml:space="preserve">1.5.9 Centralized Safety Platform </w:t>
      </w:r>
    </w:p>
    <w:p w14:paraId="24974666">
      <w:pPr>
        <w:pStyle w:val="7"/>
        <w:spacing w:before="61" w:line="360" w:lineRule="auto"/>
        <w:ind w:left="165" w:right="166"/>
        <w:jc w:val="both"/>
      </w:pPr>
      <w:r>
        <w:rPr>
          <w:lang w:eastAsia="zh-CN"/>
        </w:rPr>
        <w:t xml:space="preserve">Another important aspect of the application is that multiple safety features are available within one platform. </w:t>
      </w:r>
    </w:p>
    <w:p w14:paraId="51B4A522">
      <w:pPr>
        <w:pStyle w:val="7"/>
        <w:spacing w:before="61" w:line="360" w:lineRule="auto"/>
        <w:ind w:left="165" w:right="166"/>
        <w:jc w:val="both"/>
      </w:pPr>
      <w:r>
        <w:rPr>
          <w:lang w:eastAsia="zh-CN"/>
        </w:rPr>
        <w:t xml:space="preserve">Without a centralized application, users may need different applications or manual methods for different activities such as </w:t>
      </w:r>
    </w:p>
    <w:p w14:paraId="735D6D9D">
      <w:pPr>
        <w:pStyle w:val="7"/>
        <w:spacing w:before="61" w:line="360" w:lineRule="auto"/>
        <w:ind w:left="165" w:right="166"/>
        <w:jc w:val="both"/>
      </w:pPr>
      <w:r>
        <w:rPr>
          <w:lang w:eastAsia="zh-CN"/>
        </w:rPr>
        <w:t xml:space="preserve">location sharing, emergency contacts, safety reminders, and simulated calls. </w:t>
      </w:r>
    </w:p>
    <w:p w14:paraId="5DB2A958">
      <w:pPr>
        <w:pStyle w:val="7"/>
        <w:spacing w:before="61" w:line="360" w:lineRule="auto"/>
        <w:ind w:left="165" w:right="166"/>
        <w:jc w:val="both"/>
      </w:pPr>
      <w:r>
        <w:rPr>
          <w:lang w:eastAsia="zh-CN"/>
        </w:rPr>
        <w:t xml:space="preserve">The proposed application brings these functions together:Normal SOSSecret SOSGPS location sharingGoogle MapsSafety </w:t>
      </w:r>
    </w:p>
    <w:p w14:paraId="39EA299F">
      <w:pPr>
        <w:pStyle w:val="7"/>
        <w:spacing w:before="61" w:line="360" w:lineRule="auto"/>
        <w:ind w:left="165" w:right="166"/>
        <w:jc w:val="both"/>
      </w:pPr>
      <w:r>
        <w:rPr>
          <w:lang w:eastAsia="zh-CN"/>
        </w:rPr>
        <w:t xml:space="preserve">TimerSafety Check-inSafe ZonesPriority-Based Emergency ContactsFake Call </w:t>
      </w:r>
    </w:p>
    <w:p w14:paraId="7A274F4E">
      <w:pPr>
        <w:pStyle w:val="7"/>
        <w:spacing w:before="61" w:line="360" w:lineRule="auto"/>
        <w:ind w:left="165" w:right="166"/>
        <w:jc w:val="both"/>
      </w:pPr>
      <w:r>
        <w:rPr>
          <w:lang w:eastAsia="zh-CN"/>
        </w:rPr>
        <w:t xml:space="preserve">This centralized approach makes the safety functionality easier to access and manage </w:t>
      </w:r>
    </w:p>
    <w:p w14:paraId="30821FA5">
      <w:pPr>
        <w:pStyle w:val="7"/>
        <w:spacing w:before="61" w:line="360" w:lineRule="auto"/>
        <w:ind w:left="165" w:right="166"/>
        <w:jc w:val="both"/>
      </w:pPr>
      <w:r>
        <w:rPr>
          <w:lang w:eastAsia="zh-CN"/>
        </w:rPr>
        <w:t xml:space="preserve">. </w:t>
      </w:r>
    </w:p>
    <w:p w14:paraId="61700C6A">
      <w:pPr>
        <w:pStyle w:val="7"/>
        <w:spacing w:before="61" w:line="360" w:lineRule="auto"/>
        <w:ind w:left="165" w:right="166"/>
        <w:jc w:val="both"/>
      </w:pPr>
      <w:r>
        <w:rPr>
          <w:lang w:eastAsia="zh-CN"/>
        </w:rPr>
        <w:t xml:space="preserve">1.5.10 Better Management of Safety Information </w:t>
      </w:r>
    </w:p>
    <w:p w14:paraId="5CB0A974">
      <w:pPr>
        <w:pStyle w:val="7"/>
        <w:spacing w:before="61" w:line="360" w:lineRule="auto"/>
        <w:ind w:left="165" w:right="166"/>
        <w:jc w:val="both"/>
      </w:pPr>
      <w:r>
        <w:rPr>
          <w:lang w:eastAsia="zh-CN"/>
        </w:rPr>
        <w:t xml:space="preserve">The application uses MySQL to store important information required by its safety modules. </w:t>
      </w:r>
    </w:p>
    <w:p w14:paraId="0084D3EA">
      <w:pPr>
        <w:pStyle w:val="7"/>
        <w:spacing w:before="61" w:line="360" w:lineRule="auto"/>
        <w:ind w:left="165" w:right="166"/>
        <w:jc w:val="both"/>
      </w:pPr>
      <w:r>
        <w:rPr>
          <w:lang w:eastAsia="zh-CN"/>
        </w:rPr>
        <w:t xml:space="preserve">The database can maintain:User detailsEmergency contactsSOS alertsLocation informationSafety sessionsSafe zones </w:t>
      </w:r>
    </w:p>
    <w:p w14:paraId="2AF5EFD1">
      <w:pPr>
        <w:pStyle w:val="7"/>
        <w:spacing w:before="61" w:line="360" w:lineRule="auto"/>
        <w:ind w:left="165" w:right="166"/>
        <w:jc w:val="both"/>
      </w:pPr>
      <w:r>
        <w:rPr>
          <w:lang w:eastAsia="zh-CN"/>
        </w:rPr>
        <w:t xml:space="preserve">Organized data management is important because different application features depend on related information. For example, </w:t>
      </w:r>
    </w:p>
    <w:p w14:paraId="187C811A">
      <w:pPr>
        <w:pStyle w:val="7"/>
        <w:spacing w:before="61" w:line="360" w:lineRule="auto"/>
        <w:ind w:left="165" w:right="166"/>
        <w:jc w:val="both"/>
      </w:pPr>
      <w:r>
        <w:rPr>
          <w:lang w:eastAsia="zh-CN"/>
        </w:rPr>
        <w:t xml:space="preserve">the SOS feature can use emergency contact information, while safety sessions can be associated with user and location </w:t>
      </w:r>
    </w:p>
    <w:p w14:paraId="70983C85">
      <w:pPr>
        <w:pStyle w:val="7"/>
        <w:spacing w:before="61" w:line="360" w:lineRule="auto"/>
        <w:ind w:left="165" w:right="166"/>
        <w:jc w:val="both"/>
      </w:pPr>
      <w:r>
        <w:rPr>
          <w:lang w:eastAsia="zh-CN"/>
        </w:rPr>
        <w:t xml:space="preserve">information. </w:t>
      </w:r>
    </w:p>
    <w:p w14:paraId="45557F62">
      <w:pPr>
        <w:pStyle w:val="7"/>
        <w:spacing w:before="61" w:line="360" w:lineRule="auto"/>
        <w:ind w:left="165" w:right="166"/>
        <w:jc w:val="both"/>
      </w:pPr>
      <w:r>
        <w:rPr>
          <w:lang w:eastAsia="zh-CN"/>
        </w:rPr>
        <w:t xml:space="preserve">1.5.11 Integration of Mobile, Backend and Location Technologies </w:t>
      </w:r>
    </w:p>
    <w:p w14:paraId="66DCEE4E">
      <w:pPr>
        <w:pStyle w:val="7"/>
        <w:spacing w:before="61" w:line="360" w:lineRule="auto"/>
        <w:ind w:left="165" w:right="166"/>
        <w:jc w:val="both"/>
      </w:pPr>
      <w:r>
        <w:rPr>
          <w:lang w:eastAsia="zh-CN"/>
        </w:rPr>
        <w:t xml:space="preserve">The application demonstrates the integration of several technologies to create a practical safety system. </w:t>
      </w:r>
    </w:p>
    <w:p w14:paraId="1D11F114">
      <w:pPr>
        <w:pStyle w:val="7"/>
        <w:spacing w:before="61" w:line="360" w:lineRule="auto"/>
        <w:ind w:left="165" w:right="166"/>
        <w:jc w:val="both"/>
      </w:pPr>
      <w:r>
        <w:rPr>
          <w:lang w:eastAsia="zh-CN"/>
        </w:rPr>
        <w:t xml:space="preserve">The mobile application is developed using React Native and JavaScript, with Expo supporting the development environment. </w:t>
      </w:r>
    </w:p>
    <w:p w14:paraId="21B39424">
      <w:pPr>
        <w:pStyle w:val="7"/>
        <w:spacing w:before="61" w:line="360" w:lineRule="auto"/>
        <w:ind w:left="165" w:right="166"/>
        <w:jc w:val="both"/>
      </w:pPr>
      <w:r>
        <w:rPr>
          <w:lang w:eastAsia="zh-CN"/>
        </w:rPr>
        <w:t xml:space="preserve">Expo Location provides location functionality, while Google Maps supports map-based location features. </w:t>
      </w:r>
    </w:p>
    <w:p w14:paraId="263EB5CB">
      <w:pPr>
        <w:pStyle w:val="7"/>
        <w:spacing w:before="61" w:line="360" w:lineRule="auto"/>
        <w:ind w:left="165" w:right="166"/>
        <w:jc w:val="both"/>
      </w:pPr>
      <w:r>
        <w:rPr>
          <w:lang w:eastAsia="zh-CN"/>
        </w:rPr>
        <w:t xml:space="preserve">The backend uses Node.js and Express.js, while MySQL provides data storage. Visual Studio Code is used as the development </w:t>
      </w:r>
    </w:p>
    <w:p w14:paraId="0BBF5706">
      <w:pPr>
        <w:pStyle w:val="7"/>
        <w:spacing w:before="61" w:line="360" w:lineRule="auto"/>
        <w:ind w:left="165" w:right="166"/>
        <w:jc w:val="both"/>
      </w:pPr>
      <w:r>
        <w:rPr>
          <w:lang w:eastAsia="zh-CN"/>
        </w:rPr>
        <w:t xml:space="preserve">environment. </w:t>
      </w:r>
    </w:p>
    <w:p w14:paraId="5262DFAA">
      <w:pPr>
        <w:pStyle w:val="7"/>
        <w:spacing w:before="61" w:line="360" w:lineRule="auto"/>
        <w:ind w:left="165" w:right="166"/>
        <w:jc w:val="both"/>
      </w:pPr>
      <w:r>
        <w:rPr>
          <w:lang w:eastAsia="zh-CN"/>
        </w:rPr>
        <w:t xml:space="preserve">The integration of these technologies is important because the application needs to coordinate user interaction, location </w:t>
      </w:r>
    </w:p>
    <w:p w14:paraId="28CC33B1">
      <w:pPr>
        <w:pStyle w:val="7"/>
        <w:spacing w:before="61" w:line="360" w:lineRule="auto"/>
        <w:ind w:left="165" w:right="166"/>
        <w:jc w:val="both"/>
      </w:pPr>
      <w:r>
        <w:rPr>
          <w:lang w:eastAsia="zh-CN"/>
        </w:rPr>
        <w:t xml:space="preserve">services, backend processing, and database storage. </w:t>
      </w:r>
    </w:p>
    <w:p w14:paraId="5D39A817">
      <w:pPr>
        <w:pStyle w:val="7"/>
        <w:spacing w:before="61" w:line="360" w:lineRule="auto"/>
        <w:ind w:left="165" w:right="166"/>
        <w:jc w:val="both"/>
      </w:pPr>
      <w:r>
        <w:rPr>
          <w:lang w:eastAsia="zh-CN"/>
        </w:rPr>
        <w:t xml:space="preserve">1.5.12 Ease of Use During Safety Situations </w:t>
      </w:r>
    </w:p>
    <w:p w14:paraId="40D8DAC7">
      <w:pPr>
        <w:pStyle w:val="7"/>
        <w:spacing w:before="61" w:line="360" w:lineRule="auto"/>
        <w:ind w:left="165" w:right="166"/>
        <w:jc w:val="both"/>
      </w:pPr>
      <w:r>
        <w:rPr>
          <w:lang w:eastAsia="zh-CN"/>
        </w:rPr>
        <w:t xml:space="preserve">A safety application should be simple enough to use when the user is under pressure. Complicated menus and unnecessary </w:t>
      </w:r>
    </w:p>
    <w:p w14:paraId="3605AC3E">
      <w:pPr>
        <w:pStyle w:val="7"/>
        <w:spacing w:before="61" w:line="360" w:lineRule="auto"/>
        <w:ind w:left="165" w:right="166"/>
        <w:jc w:val="both"/>
      </w:pPr>
      <w:r>
        <w:rPr>
          <w:lang w:eastAsia="zh-CN"/>
        </w:rPr>
        <w:t xml:space="preserve">steps can make an emergency feature difficult to access. </w:t>
      </w:r>
    </w:p>
    <w:p w14:paraId="30CAE24C">
      <w:pPr>
        <w:pStyle w:val="7"/>
        <w:spacing w:before="61" w:line="360" w:lineRule="auto"/>
        <w:ind w:left="165" w:right="166"/>
        <w:jc w:val="both"/>
      </w:pPr>
      <w:r>
        <w:rPr>
          <w:lang w:eastAsia="zh-CN"/>
        </w:rPr>
        <w:t xml:space="preserve">The proposed application organizes safety functionality into dedicated features so that users can access the required option </w:t>
      </w:r>
    </w:p>
    <w:p w14:paraId="323971E9">
      <w:pPr>
        <w:pStyle w:val="7"/>
        <w:spacing w:before="61" w:line="360" w:lineRule="auto"/>
        <w:ind w:left="165" w:right="166"/>
        <w:jc w:val="both"/>
      </w:pPr>
      <w:r>
        <w:rPr>
          <w:lang w:eastAsia="zh-CN"/>
        </w:rPr>
        <w:t xml:space="preserve">according to their situation. </w:t>
      </w:r>
    </w:p>
    <w:p w14:paraId="42C79AB2">
      <w:pPr>
        <w:pStyle w:val="7"/>
        <w:spacing w:before="61" w:line="360" w:lineRule="auto"/>
        <w:ind w:left="165" w:right="166"/>
        <w:jc w:val="both"/>
      </w:pPr>
      <w:r>
        <w:rPr>
          <w:lang w:eastAsia="zh-CN"/>
        </w:rPr>
        <w:t xml:space="preserve">For example: </w:t>
      </w:r>
    </w:p>
    <w:p w14:paraId="22BC529F">
      <w:pPr>
        <w:pStyle w:val="7"/>
        <w:spacing w:before="61" w:line="360" w:lineRule="auto"/>
        <w:ind w:left="165" w:right="166"/>
        <w:jc w:val="both"/>
      </w:pPr>
      <w:r>
        <w:rPr>
          <w:lang w:eastAsia="zh-CN"/>
        </w:rPr>
        <w:t xml:space="preserve">Immediate emergency → Normal SOS </w:t>
      </w:r>
    </w:p>
    <w:p w14:paraId="4470015A">
      <w:pPr>
        <w:pStyle w:val="7"/>
        <w:spacing w:before="61" w:line="360" w:lineRule="auto"/>
        <w:ind w:left="165" w:right="166"/>
        <w:jc w:val="both"/>
      </w:pPr>
      <w:r>
        <w:rPr>
          <w:lang w:eastAsia="zh-CN"/>
        </w:rPr>
        <w:t xml:space="preserve">Need for discreet activation → Secret SOS </w:t>
      </w:r>
    </w:p>
    <w:p w14:paraId="778A91F8">
      <w:pPr>
        <w:pStyle w:val="7"/>
        <w:spacing w:before="61" w:line="360" w:lineRule="auto"/>
        <w:ind w:left="165" w:right="166"/>
        <w:jc w:val="both"/>
      </w:pPr>
      <w:r>
        <w:rPr>
          <w:lang w:eastAsia="zh-CN"/>
        </w:rPr>
        <w:t xml:space="preserve">Need to communicate location → GPS/Google Maps </w:t>
      </w:r>
    </w:p>
    <w:p w14:paraId="5040163F">
      <w:pPr>
        <w:pStyle w:val="7"/>
        <w:spacing w:before="61" w:line="360" w:lineRule="auto"/>
        <w:ind w:left="165" w:right="166"/>
        <w:jc w:val="both"/>
      </w:pPr>
      <w:r>
        <w:rPr>
          <w:lang w:eastAsia="zh-CN"/>
        </w:rPr>
        <w:t xml:space="preserve">Need to monitor a journey → Safety Timer </w:t>
      </w:r>
    </w:p>
    <w:p w14:paraId="1AB1F9F2">
      <w:pPr>
        <w:pStyle w:val="7"/>
        <w:spacing w:before="61" w:line="360" w:lineRule="auto"/>
        <w:ind w:left="165" w:right="166"/>
        <w:jc w:val="both"/>
      </w:pPr>
      <w:r>
        <w:rPr>
          <w:lang w:eastAsia="zh-CN"/>
        </w:rPr>
        <w:t xml:space="preserve">Need to confirm safety → Safety Check-in </w:t>
      </w:r>
    </w:p>
    <w:p w14:paraId="00E98BC6">
      <w:pPr>
        <w:pStyle w:val="7"/>
        <w:spacing w:before="61" w:line="360" w:lineRule="auto"/>
        <w:ind w:left="165" w:right="166"/>
        <w:jc w:val="both"/>
      </w:pPr>
      <w:r>
        <w:rPr>
          <w:lang w:eastAsia="zh-CN"/>
        </w:rPr>
        <w:t xml:space="preserve">Need to manage safe locations → Safe Zones </w:t>
      </w:r>
    </w:p>
    <w:p w14:paraId="5D2F4170">
      <w:pPr>
        <w:pStyle w:val="7"/>
        <w:spacing w:before="61" w:line="360" w:lineRule="auto"/>
        <w:ind w:left="165" w:right="166"/>
        <w:jc w:val="both"/>
      </w:pPr>
      <w:r>
        <w:rPr>
          <w:lang w:eastAsia="zh-CN"/>
        </w:rPr>
        <w:t xml:space="preserve">Need organized trusted contacts → Priority Emergency Contacts </w:t>
      </w:r>
    </w:p>
    <w:p w14:paraId="2F0CCF4A">
      <w:pPr>
        <w:pStyle w:val="7"/>
        <w:spacing w:before="61" w:line="360" w:lineRule="auto"/>
        <w:ind w:left="165" w:right="166"/>
        <w:jc w:val="both"/>
      </w:pPr>
      <w:r>
        <w:rPr>
          <w:lang w:eastAsia="zh-CN"/>
        </w:rPr>
        <w:t xml:space="preserve">Need a simulated incoming call → Fake Call </w:t>
      </w:r>
    </w:p>
    <w:p w14:paraId="4ACDCE4E">
      <w:pPr>
        <w:pStyle w:val="7"/>
        <w:spacing w:before="61" w:line="360" w:lineRule="auto"/>
        <w:ind w:left="165" w:right="166"/>
        <w:jc w:val="both"/>
      </w:pPr>
      <w:r>
        <w:rPr>
          <w:lang w:eastAsia="zh-CN"/>
        </w:rPr>
        <w:t xml:space="preserve">This organization makes the purpose of each feature easier to understand. </w:t>
      </w:r>
    </w:p>
    <w:p w14:paraId="1BD5F4E3">
      <w:pPr>
        <w:pStyle w:val="7"/>
        <w:spacing w:before="61" w:line="360" w:lineRule="auto"/>
        <w:ind w:left="165" w:right="166"/>
        <w:jc w:val="both"/>
      </w:pPr>
      <w:r>
        <w:rPr>
          <w:lang w:eastAsia="zh-CN"/>
        </w:rPr>
        <w:t xml:space="preserve">Page 131.5.13 Importance for Students and Working Women </w:t>
      </w:r>
    </w:p>
    <w:p w14:paraId="34A80DF1">
      <w:pPr>
        <w:pStyle w:val="7"/>
        <w:spacing w:before="61" w:line="360" w:lineRule="auto"/>
        <w:ind w:left="165" w:right="166"/>
        <w:jc w:val="both"/>
      </w:pPr>
      <w:r>
        <w:rPr>
          <w:lang w:eastAsia="zh-CN"/>
        </w:rPr>
        <w:t xml:space="preserve">The application can be particularly relevant to women who travel regularly for education, employment, or other </w:t>
      </w:r>
    </w:p>
    <w:p w14:paraId="008233AC">
      <w:pPr>
        <w:pStyle w:val="7"/>
        <w:spacing w:before="61" w:line="360" w:lineRule="auto"/>
        <w:ind w:left="165" w:right="166"/>
        <w:jc w:val="both"/>
      </w:pPr>
      <w:r>
        <w:rPr>
          <w:lang w:eastAsia="zh-CN"/>
        </w:rPr>
        <w:t xml:space="preserve">activities. Students may travel between home and college, while working women may commute during different </w:t>
      </w:r>
    </w:p>
    <w:p w14:paraId="581E955F">
      <w:pPr>
        <w:pStyle w:val="7"/>
        <w:spacing w:before="61" w:line="360" w:lineRule="auto"/>
        <w:ind w:left="165" w:right="166"/>
        <w:jc w:val="both"/>
      </w:pPr>
      <w:r>
        <w:rPr>
          <w:lang w:eastAsia="zh-CN"/>
        </w:rPr>
        <w:t xml:space="preserve">times of the day. </w:t>
      </w:r>
    </w:p>
    <w:p w14:paraId="73EC66A6">
      <w:pPr>
        <w:pStyle w:val="7"/>
        <w:spacing w:before="61" w:line="360" w:lineRule="auto"/>
        <w:ind w:left="165" w:right="166"/>
        <w:jc w:val="both"/>
      </w:pPr>
      <w:r>
        <w:rPr>
          <w:lang w:eastAsia="zh-CN"/>
        </w:rPr>
        <w:t xml:space="preserve">The application provides multiple safety features that can be configured before travelling. Emergency contacts </w:t>
      </w:r>
    </w:p>
    <w:p w14:paraId="6BBDE6D5">
      <w:pPr>
        <w:pStyle w:val="7"/>
        <w:spacing w:before="61" w:line="360" w:lineRule="auto"/>
        <w:ind w:left="165" w:right="166"/>
        <w:jc w:val="both"/>
      </w:pPr>
      <w:r>
        <w:rPr>
          <w:lang w:eastAsia="zh-CN"/>
        </w:rPr>
        <w:t xml:space="preserve">can be stored in advance, safety sessions can be created when required, and location-related functionality can be </w:t>
      </w:r>
    </w:p>
    <w:p w14:paraId="1975DB95">
      <w:pPr>
        <w:pStyle w:val="7"/>
        <w:spacing w:before="61" w:line="360" w:lineRule="auto"/>
        <w:ind w:left="165" w:right="166"/>
        <w:jc w:val="both"/>
      </w:pPr>
      <w:r>
        <w:rPr>
          <w:lang w:eastAsia="zh-CN"/>
        </w:rPr>
        <w:t xml:space="preserve">accessed through the application. </w:t>
      </w:r>
    </w:p>
    <w:p w14:paraId="46388BDA">
      <w:pPr>
        <w:pStyle w:val="7"/>
        <w:spacing w:before="61" w:line="360" w:lineRule="auto"/>
        <w:ind w:left="165" w:right="166"/>
        <w:jc w:val="both"/>
      </w:pPr>
      <w:r>
        <w:rPr>
          <w:lang w:eastAsia="zh-CN"/>
        </w:rPr>
        <w:t xml:space="preserve">Therefore, the system can act as a personal safety-support tool for users with different daily travel requirements. </w:t>
      </w:r>
    </w:p>
    <w:p w14:paraId="00BE5BE1">
      <w:pPr>
        <w:pStyle w:val="7"/>
        <w:spacing w:before="61" w:line="360" w:lineRule="auto"/>
        <w:ind w:left="165" w:right="166"/>
        <w:jc w:val="both"/>
      </w:pPr>
      <w:r>
        <w:rPr>
          <w:lang w:eastAsia="zh-CN"/>
        </w:rPr>
        <w:t xml:space="preserve">1.5.14 Preventive Approach to Personal Safety </w:t>
      </w:r>
    </w:p>
    <w:p w14:paraId="280893EF">
      <w:pPr>
        <w:pStyle w:val="7"/>
        <w:spacing w:before="61" w:line="360" w:lineRule="auto"/>
        <w:ind w:left="165" w:right="166"/>
        <w:jc w:val="both"/>
      </w:pPr>
      <w:r>
        <w:rPr>
          <w:lang w:eastAsia="zh-CN"/>
        </w:rPr>
        <w:t xml:space="preserve">A significant importance of the application is that it does not focus exclusively on emergency response. </w:t>
      </w:r>
    </w:p>
    <w:p w14:paraId="205B7F61">
      <w:pPr>
        <w:pStyle w:val="7"/>
        <w:spacing w:before="61" w:line="360" w:lineRule="auto"/>
        <w:ind w:left="165" w:right="166"/>
        <w:jc w:val="both"/>
      </w:pPr>
      <w:r>
        <w:rPr>
          <w:lang w:eastAsia="zh-CN"/>
        </w:rPr>
        <w:t xml:space="preserve">The combination of Safety Timer, Safety Check-in, and Safe Zones provides preventive and monitoring-oriented </w:t>
      </w:r>
    </w:p>
    <w:p w14:paraId="29D37D71">
      <w:pPr>
        <w:pStyle w:val="7"/>
        <w:spacing w:before="61" w:line="360" w:lineRule="auto"/>
        <w:ind w:left="165" w:right="166"/>
        <w:jc w:val="both"/>
      </w:pPr>
      <w:r>
        <w:rPr>
          <w:lang w:eastAsia="zh-CN"/>
        </w:rPr>
        <w:t xml:space="preserve">functionality. These features allow users to think about safety before an emergency occurs. </w:t>
      </w:r>
    </w:p>
    <w:p w14:paraId="52C4C182">
      <w:pPr>
        <w:pStyle w:val="7"/>
        <w:spacing w:before="61" w:line="360" w:lineRule="auto"/>
        <w:ind w:left="165" w:right="166"/>
        <w:jc w:val="both"/>
      </w:pPr>
      <w:r>
        <w:rPr>
          <w:lang w:eastAsia="zh-CN"/>
        </w:rPr>
        <w:t xml:space="preserve">This makes the application broader than a basic SOS application. It provides tools for emergency response, </w:t>
      </w:r>
    </w:p>
    <w:p w14:paraId="08B4D01A">
      <w:pPr>
        <w:pStyle w:val="7"/>
        <w:spacing w:before="61" w:line="360" w:lineRule="auto"/>
        <w:ind w:left="165" w:right="166"/>
        <w:jc w:val="both"/>
      </w:pPr>
      <w:r>
        <w:rPr>
          <w:lang w:eastAsia="zh-CN"/>
        </w:rPr>
        <w:t xml:space="preserve">safety monitoring, and personal safety planning. </w:t>
      </w:r>
    </w:p>
    <w:p w14:paraId="4D9A83EC">
      <w:pPr>
        <w:pStyle w:val="7"/>
        <w:spacing w:before="61" w:line="360" w:lineRule="auto"/>
        <w:ind w:left="165" w:right="166"/>
        <w:jc w:val="both"/>
      </w:pPr>
      <w:r>
        <w:rPr>
          <w:lang w:eastAsia="zh-CN"/>
        </w:rPr>
        <w:t xml:space="preserve">1.5.15 Importance as an Academic Technology Project </w:t>
      </w:r>
    </w:p>
    <w:p w14:paraId="529D8E3D">
      <w:pPr>
        <w:pStyle w:val="7"/>
        <w:spacing w:before="61" w:line="360" w:lineRule="auto"/>
        <w:ind w:left="165" w:right="166"/>
        <w:jc w:val="both"/>
      </w:pPr>
      <w:r>
        <w:rPr>
          <w:lang w:eastAsia="zh-CN"/>
        </w:rPr>
        <w:t xml:space="preserve">From an academic perspective, the project demonstrates how multiple software technologies can be integrated to </w:t>
      </w:r>
    </w:p>
    <w:p w14:paraId="2EF9A7C0">
      <w:pPr>
        <w:pStyle w:val="7"/>
        <w:spacing w:before="61" w:line="360" w:lineRule="auto"/>
        <w:ind w:left="165" w:right="166"/>
        <w:jc w:val="both"/>
      </w:pPr>
      <w:r>
        <w:rPr>
          <w:lang w:eastAsia="zh-CN"/>
        </w:rPr>
        <w:t xml:space="preserve">solve a practical problem. </w:t>
      </w:r>
    </w:p>
    <w:p w14:paraId="13DB4004">
      <w:pPr>
        <w:pStyle w:val="7"/>
        <w:spacing w:before="61" w:line="360" w:lineRule="auto"/>
        <w:ind w:left="165" w:right="166"/>
        <w:jc w:val="both"/>
      </w:pPr>
      <w:r>
        <w:rPr>
          <w:lang w:eastAsia="zh-CN"/>
        </w:rPr>
        <w:t xml:space="preserve">The project involves:Mobile application developmentJavaScript programmingReact NativeAPI </w:t>
      </w:r>
    </w:p>
    <w:p w14:paraId="4ED540FE">
      <w:pPr>
        <w:pStyle w:val="7"/>
        <w:spacing w:before="61" w:line="360" w:lineRule="auto"/>
        <w:ind w:left="165" w:right="166"/>
        <w:jc w:val="both"/>
      </w:pPr>
      <w:r>
        <w:rPr>
          <w:lang w:eastAsia="zh-CN"/>
        </w:rPr>
        <w:t xml:space="preserve">communicationBackend developmentDatabase managementGPS/location servicesMap integrationUser-interface </w:t>
      </w:r>
    </w:p>
    <w:p w14:paraId="73251EB6">
      <w:pPr>
        <w:pStyle w:val="7"/>
        <w:spacing w:before="61" w:line="360" w:lineRule="auto"/>
        <w:ind w:left="165" w:right="166"/>
        <w:jc w:val="both"/>
      </w:pPr>
      <w:r>
        <w:rPr>
          <w:lang w:eastAsia="zh-CN"/>
        </w:rPr>
        <w:t xml:space="preserve">designTesting and validation </w:t>
      </w:r>
    </w:p>
    <w:p w14:paraId="58680A67">
      <w:pPr>
        <w:pStyle w:val="7"/>
        <w:spacing w:before="61" w:line="360" w:lineRule="auto"/>
        <w:ind w:left="165" w:right="166"/>
        <w:jc w:val="both"/>
      </w:pPr>
      <w:r>
        <w:rPr>
          <w:lang w:eastAsia="zh-CN"/>
        </w:rPr>
        <w:t xml:space="preserve">Therefore, the project provides practical experience in developing a complete software application rather than </w:t>
      </w:r>
    </w:p>
    <w:p w14:paraId="56BA7E1B">
      <w:pPr>
        <w:pStyle w:val="7"/>
        <w:spacing w:before="61" w:line="360" w:lineRule="auto"/>
        <w:ind w:left="165" w:right="166"/>
        <w:jc w:val="both"/>
      </w:pPr>
      <w:r>
        <w:rPr>
          <w:lang w:eastAsia="zh-CN"/>
        </w:rPr>
        <w:t xml:space="preserve">implementing only an individual programming concept. </w:t>
      </w:r>
    </w:p>
    <w:p w14:paraId="18D23E45">
      <w:pPr>
        <w:pStyle w:val="7"/>
        <w:spacing w:before="61" w:line="360" w:lineRule="auto"/>
        <w:ind w:left="165" w:right="166"/>
        <w:jc w:val="both"/>
      </w:pPr>
      <w:r>
        <w:rPr>
          <w:lang w:eastAsia="zh-CN"/>
        </w:rPr>
        <w:t xml:space="preserve">1.5.16 Overall Importance </w:t>
      </w:r>
    </w:p>
    <w:p w14:paraId="2B5C706C">
      <w:pPr>
        <w:pStyle w:val="7"/>
        <w:spacing w:before="61" w:line="360" w:lineRule="auto"/>
        <w:ind w:left="165" w:right="166"/>
        <w:jc w:val="both"/>
      </w:pPr>
      <w:r>
        <w:rPr>
          <w:lang w:eastAsia="zh-CN"/>
        </w:rPr>
        <w:t xml:space="preserve">Overall, the Women Safety App is important because it brings together emergency response, location support, </w:t>
      </w:r>
    </w:p>
    <w:p w14:paraId="48847695">
      <w:pPr>
        <w:pStyle w:val="7"/>
        <w:spacing w:before="61" w:line="360" w:lineRule="auto"/>
        <w:ind w:left="165" w:right="166"/>
        <w:jc w:val="both"/>
      </w:pPr>
      <w:r>
        <w:rPr>
          <w:lang w:eastAsia="zh-CN"/>
        </w:rPr>
        <w:t xml:space="preserve">safety monitoring, and preventive safety features into a single mobile platform. </w:t>
      </w:r>
    </w:p>
    <w:p w14:paraId="0E3598D4">
      <w:pPr>
        <w:pStyle w:val="7"/>
        <w:spacing w:before="61" w:line="360" w:lineRule="auto"/>
        <w:ind w:left="165" w:right="166"/>
        <w:jc w:val="both"/>
      </w:pPr>
      <w:r>
        <w:rPr>
          <w:lang w:eastAsia="zh-CN"/>
        </w:rPr>
        <w:t xml:space="preserve">The application provides different mechanisms for different situations. Normal SOS and Secret SOS support </w:t>
      </w:r>
    </w:p>
    <w:p w14:paraId="7B2DEF09">
      <w:pPr>
        <w:pStyle w:val="7"/>
        <w:spacing w:before="61" w:line="360" w:lineRule="auto"/>
        <w:ind w:left="165" w:right="166"/>
        <w:jc w:val="both"/>
      </w:pPr>
      <w:r>
        <w:rPr>
          <w:lang w:eastAsia="zh-CN"/>
        </w:rPr>
        <w:t xml:space="preserve">emergency activation, while GPS and Google Maps support location-related safety. Safety Timer and Safety </w:t>
      </w:r>
    </w:p>
    <w:p w14:paraId="7CFE4B08">
      <w:pPr>
        <w:pStyle w:val="7"/>
        <w:spacing w:before="61" w:line="360" w:lineRule="auto"/>
        <w:ind w:left="165" w:right="166"/>
        <w:jc w:val="both"/>
      </w:pPr>
      <w:r>
        <w:rPr>
          <w:lang w:eastAsia="zh-CN"/>
        </w:rPr>
        <w:t xml:space="preserve">Check-in provide safety monitoring, while Safe Zones support location-based safety planning. Priority-Based </w:t>
      </w:r>
    </w:p>
    <w:p w14:paraId="729C440E">
      <w:pPr>
        <w:pStyle w:val="7"/>
        <w:spacing w:before="61" w:line="360" w:lineRule="auto"/>
        <w:ind w:left="165" w:right="166"/>
        <w:jc w:val="both"/>
      </w:pPr>
      <w:r>
        <w:rPr>
          <w:lang w:eastAsia="zh-CN"/>
        </w:rPr>
        <w:t xml:space="preserve">Emergency Contacts organize trusted contacts, and Fake Call provides an additional situational safety option. </w:t>
      </w:r>
    </w:p>
    <w:p w14:paraId="6716CEE7">
      <w:pPr>
        <w:pStyle w:val="7"/>
        <w:spacing w:before="61" w:line="360" w:lineRule="auto"/>
        <w:ind w:left="165" w:right="166"/>
        <w:jc w:val="both"/>
      </w:pPr>
      <w:r>
        <w:rPr>
          <w:lang w:eastAsia="zh-CN"/>
        </w:rPr>
        <w:t xml:space="preserve">The application therefore provides a structured approach to personal safety management. By integrating mobile </w:t>
      </w:r>
    </w:p>
    <w:p w14:paraId="207BBC2B">
      <w:pPr>
        <w:pStyle w:val="7"/>
        <w:spacing w:before="61" w:line="360" w:lineRule="auto"/>
        <w:ind w:left="165" w:right="166"/>
        <w:jc w:val="both"/>
      </w:pPr>
      <w:r>
        <w:rPr>
          <w:lang w:eastAsia="zh-CN"/>
        </w:rPr>
        <w:t xml:space="preserve">technologies, location services, backend services, and database management, the project demonstrates how </w:t>
      </w:r>
    </w:p>
    <w:p w14:paraId="0DAE0FD9">
      <w:pPr>
        <w:pStyle w:val="7"/>
        <w:spacing w:before="61" w:line="360" w:lineRule="auto"/>
        <w:ind w:left="165" w:right="166"/>
        <w:jc w:val="both"/>
      </w:pPr>
      <w:r>
        <w:rPr>
          <w:lang w:eastAsia="zh-CN"/>
        </w:rPr>
        <w:t xml:space="preserve">software can be designed around practical safety requirements. </w:t>
      </w:r>
    </w:p>
    <w:p w14:paraId="5027DBB2">
      <w:pPr>
        <w:pStyle w:val="7"/>
        <w:spacing w:before="61" w:line="360" w:lineRule="auto"/>
        <w:ind w:left="165" w:right="166"/>
        <w:jc w:val="both"/>
      </w:pPr>
      <w:r>
        <w:rPr>
          <w:lang w:eastAsia="zh-CN"/>
        </w:rPr>
        <w:t xml:space="preserve">1.6 Target Users / Audience </w:t>
      </w:r>
    </w:p>
    <w:p w14:paraId="05A6C131">
      <w:pPr>
        <w:pStyle w:val="7"/>
        <w:spacing w:before="61" w:line="360" w:lineRule="auto"/>
        <w:ind w:left="165" w:right="166"/>
        <w:jc w:val="both"/>
      </w:pPr>
      <w:r>
        <w:rPr>
          <w:lang w:eastAsia="zh-CN"/>
        </w:rPr>
        <w:t xml:space="preserve">The target users of the Integrated Tourism Platform for Flights, Trains, Hotels, and Hidden Destinations span a </w:t>
      </w:r>
    </w:p>
    <w:p w14:paraId="42B6C747">
      <w:pPr>
        <w:pStyle w:val="7"/>
        <w:spacing w:before="61" w:line="360" w:lineRule="auto"/>
        <w:ind w:left="165" w:right="166"/>
        <w:jc w:val="both"/>
      </w:pPr>
      <w:r>
        <w:rPr>
          <w:lang w:eastAsia="zh-CN"/>
        </w:rPr>
        <w:t xml:space="preserve">The Women Safety App with SOS, Location Tracking and Smart Safety Features is primarily designed for wome </w:t>
      </w:r>
    </w:p>
    <w:p w14:paraId="455BECAC">
      <w:pPr>
        <w:pStyle w:val="7"/>
        <w:spacing w:before="61" w:line="360" w:lineRule="auto"/>
        <w:ind w:left="165" w:right="166"/>
        <w:jc w:val="both"/>
      </w:pPr>
      <w:r>
        <w:rPr>
          <w:lang w:eastAsia="zh-CN"/>
        </w:rPr>
        <w:t xml:space="preserve">n who require additional safety-support features during travel, daily activities, or unexpected situations. The appl </w:t>
      </w:r>
    </w:p>
    <w:p w14:paraId="356F83D4">
      <w:pPr>
        <w:pStyle w:val="7"/>
        <w:spacing w:before="61" w:line="360" w:lineRule="auto"/>
        <w:ind w:left="165" w:right="166"/>
        <w:jc w:val="both"/>
      </w:pPr>
      <w:r>
        <w:rPr>
          <w:lang w:eastAsia="zh-CN"/>
        </w:rPr>
        <w:t xml:space="preserve">ication provides multiple safety mechanisms that can be used according to the user's circumstances. </w:t>
      </w:r>
    </w:p>
    <w:p w14:paraId="20EDF844">
      <w:pPr>
        <w:pStyle w:val="7"/>
        <w:spacing w:before="61" w:line="360" w:lineRule="auto"/>
        <w:ind w:left="165" w:right="166"/>
        <w:jc w:val="both"/>
      </w:pPr>
      <w:r>
        <w:rPr>
          <w:lang w:eastAsia="zh-CN"/>
        </w:rPr>
        <w:t xml:space="preserve">The target audience is not limited to one age group or profession. The application can be useful for students, </w:t>
      </w:r>
    </w:p>
    <w:p w14:paraId="0796B0D6">
      <w:pPr>
        <w:pStyle w:val="7"/>
        <w:spacing w:before="61" w:line="360" w:lineRule="auto"/>
        <w:ind w:left="165" w:right="166"/>
        <w:jc w:val="both"/>
      </w:pPr>
      <w:r>
        <w:rPr>
          <w:lang w:eastAsia="zh-CN"/>
        </w:rPr>
        <w:t xml:space="preserve">working women, travellers, and other users who want to maintain emergency contacts, use location-based safety </w:t>
      </w:r>
    </w:p>
    <w:p w14:paraId="121C81F3">
      <w:pPr>
        <w:pStyle w:val="7"/>
        <w:spacing w:before="61" w:line="360" w:lineRule="auto"/>
        <w:ind w:left="165" w:right="166"/>
        <w:jc w:val="both"/>
      </w:pPr>
      <w:r>
        <w:rPr>
          <w:lang w:eastAsia="zh-CN"/>
        </w:rPr>
        <w:t xml:space="preserve">features, or monitor their safety during a journey. </w:t>
      </w:r>
    </w:p>
    <w:p w14:paraId="756AB597">
      <w:pPr>
        <w:pStyle w:val="7"/>
        <w:spacing w:before="61" w:line="360" w:lineRule="auto"/>
        <w:ind w:left="165" w:right="166"/>
        <w:jc w:val="both"/>
      </w:pPr>
      <w:r>
        <w:rPr>
          <w:lang w:eastAsia="zh-CN"/>
        </w:rPr>
        <w:t xml:space="preserve">1.6.1 Women Travelling Alone </w:t>
      </w:r>
    </w:p>
    <w:p w14:paraId="62C057A5">
      <w:pPr>
        <w:pStyle w:val="7"/>
        <w:spacing w:before="61" w:line="360" w:lineRule="auto"/>
        <w:ind w:left="165" w:right="166"/>
        <w:jc w:val="both"/>
      </w:pPr>
      <w:r>
        <w:rPr>
          <w:lang w:eastAsia="zh-CN"/>
        </w:rPr>
        <w:t xml:space="preserve">Women who travel alone are one of the major target groups of the application. Travelling alone may involve </w:t>
      </w:r>
    </w:p>
    <w:p w14:paraId="7132F9FF">
      <w:pPr>
        <w:pStyle w:val="7"/>
        <w:spacing w:before="61" w:line="360" w:lineRule="auto"/>
        <w:ind w:left="165" w:right="166"/>
        <w:jc w:val="both"/>
      </w:pPr>
      <w:r>
        <w:rPr>
          <w:lang w:eastAsia="zh-CN"/>
        </w:rPr>
        <w:t xml:space="preserve">situations where users want to keep trusted contacts informed about their safety. </w:t>
      </w:r>
    </w:p>
    <w:p w14:paraId="1FBBE1AB">
      <w:pPr>
        <w:pStyle w:val="7"/>
        <w:spacing w:before="61" w:line="360" w:lineRule="auto"/>
        <w:ind w:left="165" w:right="166"/>
        <w:jc w:val="both"/>
      </w:pPr>
      <w:r>
        <w:rPr>
          <w:lang w:eastAsia="zh-CN"/>
        </w:rPr>
        <w:t xml:space="preserve">Page 141.6.2 College Students </w:t>
      </w:r>
    </w:p>
    <w:p w14:paraId="507E23EF">
      <w:pPr>
        <w:pStyle w:val="7"/>
        <w:spacing w:before="61" w:line="360" w:lineRule="auto"/>
        <w:ind w:left="165" w:right="166"/>
        <w:jc w:val="both"/>
      </w:pPr>
      <w:r>
        <w:rPr>
          <w:lang w:eastAsia="zh-CN"/>
        </w:rPr>
        <w:t xml:space="preserve">College students are another important target audience. Students may travel between their homes, colleges, </w:t>
      </w:r>
    </w:p>
    <w:p w14:paraId="40F5FDE6">
      <w:pPr>
        <w:pStyle w:val="7"/>
        <w:spacing w:before="61" w:line="360" w:lineRule="auto"/>
        <w:ind w:left="165" w:right="166"/>
        <w:jc w:val="both"/>
      </w:pPr>
      <w:r>
        <w:rPr>
          <w:lang w:eastAsia="zh-CN"/>
        </w:rPr>
        <w:t xml:space="preserve">hostels, libraries, coaching centres, or other locations. </w:t>
      </w:r>
    </w:p>
    <w:p w14:paraId="3282DCC0">
      <w:pPr>
        <w:pStyle w:val="7"/>
        <w:spacing w:before="61" w:line="360" w:lineRule="auto"/>
        <w:ind w:left="165" w:right="166"/>
        <w:jc w:val="both"/>
      </w:pPr>
      <w:r>
        <w:rPr>
          <w:lang w:eastAsia="zh-CN"/>
        </w:rPr>
        <w:t xml:space="preserve">The application provides students with a centralized platform for managing emergency contacts and accessing </w:t>
      </w:r>
    </w:p>
    <w:p w14:paraId="0383C0BB">
      <w:pPr>
        <w:pStyle w:val="7"/>
        <w:spacing w:before="61" w:line="360" w:lineRule="auto"/>
        <w:ind w:left="165" w:right="166"/>
        <w:jc w:val="both"/>
      </w:pPr>
      <w:r>
        <w:rPr>
          <w:lang w:eastAsia="zh-CN"/>
        </w:rPr>
        <w:t xml:space="preserve">safety-related features. </w:t>
      </w:r>
    </w:p>
    <w:p w14:paraId="33903FF3">
      <w:pPr>
        <w:pStyle w:val="7"/>
        <w:spacing w:before="61" w:line="360" w:lineRule="auto"/>
        <w:ind w:left="165" w:right="166"/>
        <w:jc w:val="both"/>
      </w:pPr>
      <w:r>
        <w:rPr>
          <w:lang w:eastAsia="zh-CN"/>
        </w:rPr>
        <w:t xml:space="preserve">Students can configure trusted emergency contacts before travelling and use features such as Normal SOS, </w:t>
      </w:r>
    </w:p>
    <w:p w14:paraId="74049A80">
      <w:pPr>
        <w:pStyle w:val="7"/>
        <w:spacing w:before="61" w:line="360" w:lineRule="auto"/>
        <w:ind w:left="165" w:right="166"/>
        <w:jc w:val="both"/>
      </w:pPr>
      <w:r>
        <w:rPr>
          <w:lang w:eastAsia="zh-CN"/>
        </w:rPr>
        <w:t xml:space="preserve">Secret SOS, Safety Timer, and Safety Check-in according to their situation. </w:t>
      </w:r>
    </w:p>
    <w:p w14:paraId="3F160542">
      <w:pPr>
        <w:pStyle w:val="7"/>
        <w:spacing w:before="61" w:line="360" w:lineRule="auto"/>
        <w:ind w:left="165" w:right="166"/>
        <w:jc w:val="both"/>
      </w:pPr>
      <w:r>
        <w:rPr>
          <w:lang w:eastAsia="zh-CN"/>
        </w:rPr>
        <w:t xml:space="preserve">The Secret SOS feature can also provide an alternative emergency activation method when a user does not want </w:t>
      </w:r>
    </w:p>
    <w:p w14:paraId="07A9C4CC">
      <w:pPr>
        <w:pStyle w:val="7"/>
        <w:spacing w:before="61" w:line="360" w:lineRule="auto"/>
        <w:ind w:left="165" w:right="166"/>
        <w:jc w:val="both"/>
      </w:pPr>
      <w:r>
        <w:rPr>
          <w:lang w:eastAsia="zh-CN"/>
        </w:rPr>
        <w:t xml:space="preserve">to openly interact with an SOS function. </w:t>
      </w:r>
    </w:p>
    <w:p w14:paraId="3EAB877A">
      <w:pPr>
        <w:pStyle w:val="7"/>
        <w:spacing w:before="61" w:line="360" w:lineRule="auto"/>
        <w:ind w:left="165" w:right="166"/>
        <w:jc w:val="both"/>
      </w:pPr>
      <w:r>
        <w:rPr>
          <w:lang w:eastAsia="zh-CN"/>
        </w:rPr>
        <w:t xml:space="preserve">1.6.3 Working Women </w:t>
      </w:r>
    </w:p>
    <w:p w14:paraId="4F6FEEF9">
      <w:pPr>
        <w:pStyle w:val="7"/>
        <w:spacing w:before="61" w:line="360" w:lineRule="auto"/>
        <w:ind w:left="165" w:right="166"/>
        <w:jc w:val="both"/>
      </w:pPr>
      <w:r>
        <w:rPr>
          <w:lang w:eastAsia="zh-CN"/>
        </w:rPr>
        <w:t xml:space="preserve">Working women who commute regularly are another target group. Daily travel may involve buses, trains, taxis, </w:t>
      </w:r>
    </w:p>
    <w:p w14:paraId="23B2C3C0">
      <w:pPr>
        <w:pStyle w:val="7"/>
        <w:spacing w:before="61" w:line="360" w:lineRule="auto"/>
        <w:ind w:left="165" w:right="166"/>
        <w:jc w:val="both"/>
      </w:pPr>
      <w:r>
        <w:rPr>
          <w:lang w:eastAsia="zh-CN"/>
        </w:rPr>
        <w:t xml:space="preserve">cabs, or other forms of transportation. </w:t>
      </w:r>
    </w:p>
    <w:p w14:paraId="6403DE62">
      <w:pPr>
        <w:pStyle w:val="7"/>
        <w:spacing w:before="61" w:line="360" w:lineRule="auto"/>
        <w:ind w:left="165" w:right="166"/>
        <w:jc w:val="both"/>
      </w:pPr>
      <w:r>
        <w:rPr>
          <w:lang w:eastAsia="zh-CN"/>
        </w:rPr>
        <w:t xml:space="preserve">The application can be used to support safety monitoring during these journeys. A user can configure emergency </w:t>
      </w:r>
    </w:p>
    <w:p w14:paraId="59E6CEE1">
      <w:pPr>
        <w:pStyle w:val="7"/>
        <w:spacing w:before="61" w:line="360" w:lineRule="auto"/>
        <w:ind w:left="165" w:right="166"/>
        <w:jc w:val="both"/>
      </w:pPr>
      <w:r>
        <w:rPr>
          <w:lang w:eastAsia="zh-CN"/>
        </w:rPr>
        <w:t xml:space="preserve">contacts and use the Safety Timer when travelling. </w:t>
      </w:r>
    </w:p>
    <w:p w14:paraId="09D6B5AA">
      <w:pPr>
        <w:pStyle w:val="7"/>
        <w:spacing w:before="61" w:line="360" w:lineRule="auto"/>
        <w:ind w:left="165" w:right="166"/>
        <w:jc w:val="both"/>
      </w:pPr>
      <w:r>
        <w:rPr>
          <w:lang w:eastAsia="zh-CN"/>
        </w:rPr>
        <w:t xml:space="preserve">Location-related functionality through GPS and Google Maps can also support the sharing or use of location </w:t>
      </w:r>
    </w:p>
    <w:p w14:paraId="3D36E241">
      <w:pPr>
        <w:pStyle w:val="7"/>
        <w:spacing w:before="61" w:line="360" w:lineRule="auto"/>
        <w:ind w:left="165" w:right="166"/>
        <w:jc w:val="both"/>
      </w:pPr>
      <w:r>
        <w:rPr>
          <w:lang w:eastAsia="zh-CN"/>
        </w:rPr>
        <w:t xml:space="preserve">information when required. </w:t>
      </w:r>
    </w:p>
    <w:p w14:paraId="4A6FC9FC">
      <w:pPr>
        <w:pStyle w:val="7"/>
        <w:spacing w:before="61" w:line="360" w:lineRule="auto"/>
        <w:ind w:left="165" w:right="166"/>
        <w:jc w:val="both"/>
      </w:pPr>
      <w:r>
        <w:rPr>
          <w:lang w:eastAsia="zh-CN"/>
        </w:rPr>
        <w:t xml:space="preserve">1.6.4 Women Travelling During Late Hours </w:t>
      </w:r>
    </w:p>
    <w:p w14:paraId="5102A3AB">
      <w:pPr>
        <w:pStyle w:val="7"/>
        <w:spacing w:before="61" w:line="360" w:lineRule="auto"/>
        <w:ind w:left="165" w:right="166"/>
        <w:jc w:val="both"/>
      </w:pPr>
      <w:r>
        <w:rPr>
          <w:lang w:eastAsia="zh-CN"/>
        </w:rPr>
        <w:t xml:space="preserve">The application can also be useful for women who travel during late evening or night hours. During such travel, </w:t>
      </w:r>
    </w:p>
    <w:p w14:paraId="281F920F">
      <w:pPr>
        <w:pStyle w:val="7"/>
        <w:spacing w:before="61" w:line="360" w:lineRule="auto"/>
        <w:ind w:left="165" w:right="166"/>
        <w:jc w:val="both"/>
      </w:pPr>
      <w:r>
        <w:rPr>
          <w:lang w:eastAsia="zh-CN"/>
        </w:rPr>
        <w:t xml:space="preserve">users may want additional safety mechanisms available on their phones. </w:t>
      </w:r>
    </w:p>
    <w:p w14:paraId="7B33B07E">
      <w:pPr>
        <w:pStyle w:val="7"/>
        <w:spacing w:before="61" w:line="360" w:lineRule="auto"/>
        <w:ind w:left="165" w:right="166"/>
        <w:jc w:val="both"/>
      </w:pPr>
      <w:r>
        <w:rPr>
          <w:lang w:eastAsia="zh-CN"/>
        </w:rPr>
        <w:t xml:space="preserve">The application provides both visible and discreet safety options. Normal SOS can be used when the user can </w:t>
      </w:r>
    </w:p>
    <w:p w14:paraId="31AAA2E2">
      <w:pPr>
        <w:pStyle w:val="7"/>
        <w:spacing w:before="61" w:line="360" w:lineRule="auto"/>
        <w:ind w:left="165" w:right="166"/>
        <w:jc w:val="both"/>
      </w:pPr>
      <w:r>
        <w:rPr>
          <w:lang w:eastAsia="zh-CN"/>
        </w:rPr>
        <w:t xml:space="preserve">openly activate an emergency feature, while Secret SOS provides a discreet alternative. </w:t>
      </w:r>
    </w:p>
    <w:p w14:paraId="69FBDFA7">
      <w:pPr>
        <w:pStyle w:val="7"/>
        <w:spacing w:before="61" w:line="360" w:lineRule="auto"/>
        <w:ind w:left="165" w:right="166"/>
        <w:jc w:val="both"/>
      </w:pPr>
      <w:r>
        <w:rPr>
          <w:lang w:eastAsia="zh-CN"/>
        </w:rPr>
        <w:t xml:space="preserve">The Fake Call feature also provides an additional situational option for users who may want to simulate an </w:t>
      </w:r>
    </w:p>
    <w:p w14:paraId="7475FEFB">
      <w:pPr>
        <w:pStyle w:val="7"/>
        <w:spacing w:before="61" w:line="360" w:lineRule="auto"/>
        <w:ind w:left="165" w:right="166"/>
        <w:jc w:val="both"/>
      </w:pPr>
      <w:r>
        <w:rPr>
          <w:lang w:eastAsia="zh-CN"/>
        </w:rPr>
        <w:t xml:space="preserve">incoming call. </w:t>
      </w:r>
    </w:p>
    <w:p w14:paraId="2481855A">
      <w:pPr>
        <w:pStyle w:val="7"/>
        <w:spacing w:before="61" w:line="360" w:lineRule="auto"/>
        <w:ind w:left="165" w:right="166"/>
        <w:jc w:val="both"/>
      </w:pPr>
      <w:r>
        <w:rPr>
          <w:lang w:eastAsia="zh-CN"/>
        </w:rPr>
        <w:t xml:space="preserve">1.6.5 Women Visiting Unfamiliar Locations </w:t>
      </w:r>
    </w:p>
    <w:p w14:paraId="01F5C697">
      <w:pPr>
        <w:pStyle w:val="7"/>
        <w:spacing w:before="61" w:line="360" w:lineRule="auto"/>
        <w:ind w:left="165" w:right="166"/>
        <w:jc w:val="both"/>
      </w:pPr>
      <w:r>
        <w:rPr>
          <w:lang w:eastAsia="zh-CN"/>
        </w:rPr>
        <w:t xml:space="preserve">Users visiting unfamiliar locations can also benefit from the application's location-based features. </w:t>
      </w:r>
    </w:p>
    <w:p w14:paraId="0B8E5080">
      <w:pPr>
        <w:pStyle w:val="7"/>
        <w:spacing w:before="61" w:line="360" w:lineRule="auto"/>
        <w:ind w:left="165" w:right="166"/>
        <w:jc w:val="both"/>
      </w:pPr>
      <w:r>
        <w:rPr>
          <w:lang w:eastAsia="zh-CN"/>
        </w:rPr>
        <w:t xml:space="preserve">GPS and Google Maps integration provide location-related functionality, while Safe Zones allow users to </w:t>
      </w:r>
    </w:p>
    <w:p w14:paraId="6977EE5F">
      <w:pPr>
        <w:pStyle w:val="7"/>
        <w:spacing w:before="61" w:line="360" w:lineRule="auto"/>
        <w:ind w:left="165" w:right="166"/>
        <w:jc w:val="both"/>
      </w:pPr>
      <w:r>
        <w:rPr>
          <w:lang w:eastAsia="zh-CN"/>
        </w:rPr>
        <w:t xml:space="preserve">maintain locations that they consider safe. </w:t>
      </w:r>
    </w:p>
    <w:p w14:paraId="5769AA67">
      <w:pPr>
        <w:pStyle w:val="7"/>
        <w:spacing w:before="61" w:line="360" w:lineRule="auto"/>
        <w:ind w:left="165" w:right="166"/>
        <w:jc w:val="both"/>
      </w:pPr>
      <w:r>
        <w:rPr>
          <w:lang w:eastAsia="zh-CN"/>
        </w:rPr>
        <w:t xml:space="preserve">This makes the application relevant to users who are travelling to new areas, attending events, visiting unfamiliar </w:t>
      </w:r>
    </w:p>
    <w:p w14:paraId="33A421D6">
      <w:pPr>
        <w:pStyle w:val="7"/>
        <w:spacing w:before="61" w:line="360" w:lineRule="auto"/>
        <w:ind w:left="165" w:right="166"/>
        <w:jc w:val="both"/>
      </w:pPr>
      <w:r>
        <w:rPr>
          <w:lang w:eastAsia="zh-CN"/>
        </w:rPr>
        <w:t xml:space="preserve">places, or moving between different locations. </w:t>
      </w:r>
    </w:p>
    <w:p w14:paraId="476074BD">
      <w:pPr>
        <w:pStyle w:val="7"/>
        <w:spacing w:before="61" w:line="360" w:lineRule="auto"/>
        <w:ind w:left="165" w:right="166"/>
        <w:jc w:val="both"/>
      </w:pPr>
      <w:r>
        <w:rPr>
          <w:lang w:eastAsia="zh-CN"/>
        </w:rPr>
        <w:t xml:space="preserve">1.6.6 Solo Travellers </w:t>
      </w:r>
    </w:p>
    <w:p w14:paraId="7BBBEA39">
      <w:pPr>
        <w:pStyle w:val="7"/>
        <w:spacing w:before="61" w:line="360" w:lineRule="auto"/>
        <w:ind w:left="165" w:right="166"/>
        <w:jc w:val="both"/>
      </w:pPr>
      <w:r>
        <w:rPr>
          <w:lang w:eastAsia="zh-CN"/>
        </w:rPr>
        <w:t xml:space="preserve">Solo travellers form another potential audience for the application. Travellers may move between multiple </w:t>
      </w:r>
    </w:p>
    <w:p w14:paraId="29592D48">
      <w:pPr>
        <w:pStyle w:val="7"/>
        <w:spacing w:before="61" w:line="360" w:lineRule="auto"/>
        <w:ind w:left="165" w:right="166"/>
        <w:jc w:val="both"/>
      </w:pPr>
      <w:r>
        <w:rPr>
          <w:lang w:eastAsia="zh-CN"/>
        </w:rPr>
        <w:t xml:space="preserve">locations and may not always have someone physically accompanying them. </w:t>
      </w:r>
    </w:p>
    <w:p w14:paraId="123F5C42">
      <w:pPr>
        <w:pStyle w:val="7"/>
        <w:spacing w:before="61" w:line="360" w:lineRule="auto"/>
        <w:ind w:left="165" w:right="166"/>
        <w:jc w:val="both"/>
      </w:pPr>
      <w:r>
        <w:rPr>
          <w:lang w:eastAsia="zh-CN"/>
        </w:rPr>
        <w:t xml:space="preserve">The Safety Timer can be used to monitor a planned travel period, while Safety Check-in can be used to confirm </w:t>
      </w:r>
    </w:p>
    <w:p w14:paraId="2CE30DCF">
      <w:pPr>
        <w:pStyle w:val="7"/>
        <w:spacing w:before="61" w:line="360" w:lineRule="auto"/>
        <w:ind w:left="165" w:right="166"/>
        <w:jc w:val="both"/>
      </w:pPr>
      <w:r>
        <w:rPr>
          <w:lang w:eastAsia="zh-CN"/>
        </w:rPr>
        <w:t xml:space="preserve">safety. </w:t>
      </w:r>
    </w:p>
    <w:p w14:paraId="42D74590">
      <w:pPr>
        <w:pStyle w:val="7"/>
        <w:spacing w:before="61" w:line="360" w:lineRule="auto"/>
        <w:ind w:left="165" w:right="166"/>
        <w:jc w:val="both"/>
      </w:pPr>
      <w:r>
        <w:rPr>
          <w:lang w:eastAsia="zh-CN"/>
        </w:rPr>
        <w:t xml:space="preserve">Emergency contacts can also be configured before travelling, providing a structured safety setup. </w:t>
      </w:r>
    </w:p>
    <w:p w14:paraId="33D36F40">
      <w:pPr>
        <w:pStyle w:val="7"/>
        <w:spacing w:before="61" w:line="360" w:lineRule="auto"/>
        <w:ind w:left="165" w:right="166"/>
        <w:jc w:val="both"/>
      </w:pPr>
      <w:r>
        <w:rPr>
          <w:lang w:eastAsia="zh-CN"/>
        </w:rPr>
        <w:t xml:space="preserve">1.6.7 Users Who Need Discreet Safety Features </w:t>
      </w:r>
    </w:p>
    <w:p w14:paraId="4674B455">
      <w:pPr>
        <w:pStyle w:val="7"/>
        <w:spacing w:before="61" w:line="360" w:lineRule="auto"/>
        <w:ind w:left="165" w:right="166"/>
        <w:jc w:val="both"/>
      </w:pPr>
      <w:r>
        <w:rPr>
          <w:lang w:eastAsia="zh-CN"/>
        </w:rPr>
        <w:t xml:space="preserve">Some users may require safety functionality that does not attract attention. For such situations, the Secret SOS </w:t>
      </w:r>
    </w:p>
    <w:p w14:paraId="7F3F108A">
      <w:pPr>
        <w:pStyle w:val="7"/>
        <w:spacing w:before="61" w:line="360" w:lineRule="auto"/>
        <w:ind w:left="165" w:right="166"/>
        <w:jc w:val="both"/>
      </w:pPr>
      <w:r>
        <w:rPr>
          <w:lang w:eastAsia="zh-CN"/>
        </w:rPr>
        <w:t xml:space="preserve">and Fake Call features are particularly relevant. </w:t>
      </w:r>
    </w:p>
    <w:p w14:paraId="2B14D33F">
      <w:pPr>
        <w:pStyle w:val="7"/>
        <w:spacing w:before="61" w:line="360" w:lineRule="auto"/>
        <w:ind w:left="165" w:right="166"/>
        <w:jc w:val="both"/>
      </w:pPr>
      <w:r>
        <w:rPr>
          <w:lang w:eastAsia="zh-CN"/>
        </w:rPr>
        <w:t>Secret SOS provides a multi-tap emergency activation method, while Fake Call provides a simulated incoming</w:t>
      </w:r>
    </w:p>
    <w:p w14:paraId="6DED76AC">
      <w:pPr>
        <w:pStyle w:val="7"/>
        <w:spacing w:before="61" w:line="360" w:lineRule="auto"/>
        <w:ind w:left="165" w:right="166"/>
        <w:jc w:val="both"/>
      </w:pPr>
      <w:r>
        <w:rPr>
          <w:lang w:eastAsia="zh-CN"/>
        </w:rPr>
        <w:t xml:space="preserve">call option. </w:t>
      </w:r>
    </w:p>
    <w:p w14:paraId="33D222CA">
      <w:pPr>
        <w:pStyle w:val="7"/>
        <w:spacing w:before="61" w:line="360" w:lineRule="auto"/>
        <w:ind w:left="165" w:right="166"/>
        <w:jc w:val="both"/>
      </w:pPr>
      <w:r>
        <w:rPr>
          <w:lang w:eastAsia="zh-CN"/>
        </w:rPr>
        <w:t xml:space="preserve">These features make the application suitable for users who may prefer discreet interaction in certain </w:t>
      </w:r>
    </w:p>
    <w:p w14:paraId="4F334F98">
      <w:pPr>
        <w:pStyle w:val="7"/>
        <w:spacing w:before="61" w:line="360" w:lineRule="auto"/>
        <w:ind w:left="165" w:right="166"/>
        <w:jc w:val="both"/>
      </w:pPr>
      <w:r>
        <w:rPr>
          <w:lang w:eastAsia="zh-CN"/>
        </w:rPr>
        <w:t xml:space="preserve">circumstances. </w:t>
      </w:r>
    </w:p>
    <w:p w14:paraId="00C7DCF8">
      <w:pPr>
        <w:pStyle w:val="7"/>
        <w:spacing w:before="61" w:line="360" w:lineRule="auto"/>
        <w:ind w:left="165" w:right="166"/>
        <w:jc w:val="both"/>
      </w:pPr>
      <w:r>
        <w:rPr>
          <w:lang w:eastAsia="zh-CN"/>
        </w:rPr>
        <w:t xml:space="preserve">1.6.8 Users Who Want Regular Safety Monitoring </w:t>
      </w:r>
    </w:p>
    <w:p w14:paraId="30EAC1F2">
      <w:pPr>
        <w:pStyle w:val="7"/>
        <w:spacing w:before="61" w:line="360" w:lineRule="auto"/>
        <w:ind w:left="165" w:right="166"/>
        <w:jc w:val="both"/>
      </w:pPr>
      <w:r>
        <w:rPr>
          <w:lang w:eastAsia="zh-CN"/>
        </w:rPr>
        <w:t xml:space="preserve">Some users may not be facing an immediate emergency but may still want to monitor their safety during a </w:t>
      </w:r>
    </w:p>
    <w:p w14:paraId="43BA76C0">
      <w:pPr>
        <w:pStyle w:val="7"/>
        <w:spacing w:before="61" w:line="360" w:lineRule="auto"/>
        <w:ind w:left="165" w:right="166"/>
        <w:jc w:val="both"/>
      </w:pPr>
      <w:r>
        <w:rPr>
          <w:lang w:eastAsia="zh-CN"/>
        </w:rPr>
        <w:t xml:space="preserve">particular journey or activity. </w:t>
      </w:r>
    </w:p>
    <w:p w14:paraId="62EFABB6">
      <w:pPr>
        <w:pStyle w:val="7"/>
        <w:spacing w:before="61" w:line="360" w:lineRule="auto"/>
        <w:ind w:left="165" w:right="166"/>
        <w:jc w:val="both"/>
      </w:pPr>
      <w:r>
        <w:rPr>
          <w:lang w:eastAsia="zh-CN"/>
        </w:rPr>
        <w:t xml:space="preserve">The application addresses this audience through Safety Timer and Safety Check-in. </w:t>
      </w:r>
    </w:p>
    <w:p w14:paraId="2B069C77">
      <w:pPr>
        <w:pStyle w:val="7"/>
        <w:spacing w:before="61" w:line="360" w:lineRule="auto"/>
        <w:ind w:left="165" w:right="166"/>
        <w:jc w:val="both"/>
      </w:pPr>
      <w:r>
        <w:rPr>
          <w:lang w:eastAsia="zh-CN"/>
        </w:rPr>
        <w:t xml:space="preserve">The Safety Timer provides a time-based safety session, while Safety Check-in provides a way for users to </w:t>
      </w:r>
    </w:p>
    <w:p w14:paraId="3CB439D3">
      <w:pPr>
        <w:pStyle w:val="7"/>
        <w:spacing w:before="61" w:line="360" w:lineRule="auto"/>
        <w:ind w:left="165" w:right="166"/>
        <w:jc w:val="both"/>
      </w:pPr>
      <w:r>
        <w:rPr>
          <w:lang w:eastAsia="zh-CN"/>
        </w:rPr>
        <w:t xml:space="preserve">confirm that they are safe. </w:t>
      </w:r>
    </w:p>
    <w:p w14:paraId="174A1EC1">
      <w:pPr>
        <w:pStyle w:val="7"/>
        <w:spacing w:before="61" w:line="360" w:lineRule="auto"/>
        <w:ind w:left="165" w:right="166"/>
        <w:jc w:val="both"/>
      </w:pPr>
      <w:r>
        <w:rPr>
          <w:lang w:eastAsia="zh-CN"/>
        </w:rPr>
        <w:t xml:space="preserve">These features make the application useful for preventive safety management rather than only emergency </w:t>
      </w:r>
    </w:p>
    <w:p w14:paraId="3443A968">
      <w:pPr>
        <w:pStyle w:val="7"/>
        <w:spacing w:before="61" w:line="360" w:lineRule="auto"/>
        <w:ind w:left="165" w:right="166"/>
        <w:jc w:val="both"/>
      </w:pPr>
      <w:r>
        <w:rPr>
          <w:lang w:eastAsia="zh-CN"/>
        </w:rPr>
        <w:t>response.</w:t>
      </w:r>
    </w:p>
    <w:p w14:paraId="51D28FA6">
      <w:pPr>
        <w:pStyle w:val="7"/>
        <w:spacing w:before="61" w:line="360" w:lineRule="auto"/>
        <w:ind w:left="165" w:right="166"/>
        <w:jc w:val="both"/>
      </w:pPr>
      <w:r>
        <w:t>travelers, business professionals, families, and tourists alike, the application simplifies trip planning through real-time data synchronization, instant comparison tools, and intelligent recommendations.</w:t>
      </w:r>
    </w:p>
    <w:p w14:paraId="58814251">
      <w:pPr>
        <w:pStyle w:val="7"/>
        <w:spacing w:before="49"/>
      </w:pPr>
    </w:p>
    <w:p w14:paraId="3A556800">
      <w:pPr>
        <w:pStyle w:val="7"/>
        <w:spacing w:line="360" w:lineRule="auto"/>
        <w:ind w:left="165" w:right="163"/>
        <w:jc w:val="both"/>
      </w:pPr>
      <w:r>
        <w:t>One of the most significant aspects of the project’s importance lies in its promotion of hidden destinations. Traditional travel platforms prioritize commercially popular locations, leaving smaller and culturally rich destinations</w:t>
      </w:r>
      <w:r>
        <w:rPr>
          <w:spacing w:val="-2"/>
        </w:rPr>
        <w:t xml:space="preserve"> </w:t>
      </w:r>
      <w:r>
        <w:t>underrepresented.</w:t>
      </w:r>
      <w:r>
        <w:rPr>
          <w:spacing w:val="-3"/>
        </w:rPr>
        <w:t xml:space="preserve"> </w:t>
      </w:r>
      <w:r>
        <w:t>By</w:t>
      </w:r>
      <w:r>
        <w:rPr>
          <w:spacing w:val="-5"/>
        </w:rPr>
        <w:t xml:space="preserve"> </w:t>
      </w:r>
      <w:r>
        <w:t>introducing</w:t>
      </w:r>
      <w:r>
        <w:rPr>
          <w:spacing w:val="-3"/>
        </w:rPr>
        <w:t xml:space="preserve"> </w:t>
      </w:r>
      <w:r>
        <w:t>a</w:t>
      </w:r>
      <w:r>
        <w:rPr>
          <w:spacing w:val="-4"/>
        </w:rPr>
        <w:t xml:space="preserve"> </w:t>
      </w:r>
      <w:r>
        <w:t>dedicated</w:t>
      </w:r>
      <w:r>
        <w:rPr>
          <w:spacing w:val="-5"/>
        </w:rPr>
        <w:t xml:space="preserve"> </w:t>
      </w:r>
      <w:r>
        <w:t>module</w:t>
      </w:r>
      <w:r>
        <w:rPr>
          <w:spacing w:val="-1"/>
        </w:rPr>
        <w:t xml:space="preserve"> </w:t>
      </w:r>
      <w:r>
        <w:t>that</w:t>
      </w:r>
      <w:r>
        <w:rPr>
          <w:spacing w:val="-2"/>
        </w:rPr>
        <w:t xml:space="preserve"> </w:t>
      </w:r>
      <w:r>
        <w:t>focuses</w:t>
      </w:r>
      <w:r>
        <w:rPr>
          <w:spacing w:val="-5"/>
        </w:rPr>
        <w:t xml:space="preserve"> </w:t>
      </w:r>
      <w:r>
        <w:t>on</w:t>
      </w:r>
      <w:r>
        <w:rPr>
          <w:spacing w:val="-3"/>
        </w:rPr>
        <w:t xml:space="preserve"> </w:t>
      </w:r>
      <w:r>
        <w:t>lesser-known tourist</w:t>
      </w:r>
      <w:r>
        <w:rPr>
          <w:spacing w:val="-2"/>
        </w:rPr>
        <w:t xml:space="preserve"> </w:t>
      </w:r>
      <w:r>
        <w:t>spots,</w:t>
      </w:r>
      <w:r>
        <w:rPr>
          <w:spacing w:val="-3"/>
        </w:rPr>
        <w:t xml:space="preserve"> </w:t>
      </w:r>
      <w:r>
        <w:t>the application</w:t>
      </w:r>
      <w:r>
        <w:rPr>
          <w:spacing w:val="-2"/>
        </w:rPr>
        <w:t xml:space="preserve"> </w:t>
      </w:r>
      <w:r>
        <w:t>plays an</w:t>
      </w:r>
      <w:r>
        <w:rPr>
          <w:spacing w:val="-2"/>
        </w:rPr>
        <w:t xml:space="preserve"> </w:t>
      </w:r>
      <w:r>
        <w:t>important role</w:t>
      </w:r>
      <w:r>
        <w:rPr>
          <w:spacing w:val="-1"/>
        </w:rPr>
        <w:t xml:space="preserve"> </w:t>
      </w:r>
      <w:r>
        <w:t>in decentralizing tourism.</w:t>
      </w:r>
      <w:r>
        <w:rPr>
          <w:spacing w:val="-1"/>
        </w:rPr>
        <w:t xml:space="preserve"> </w:t>
      </w:r>
      <w:r>
        <w:t>This feature</w:t>
      </w:r>
      <w:r>
        <w:rPr>
          <w:spacing w:val="-1"/>
        </w:rPr>
        <w:t xml:space="preserve"> </w:t>
      </w:r>
      <w:r>
        <w:t>helps bring economic benefits to</w:t>
      </w:r>
      <w:r>
        <w:rPr>
          <w:spacing w:val="-2"/>
        </w:rPr>
        <w:t xml:space="preserve"> </w:t>
      </w:r>
      <w:r>
        <w:t>rural areas and lesser-explored regions by attracting travelers who seek authenticity and new experiences. Consequently,</w:t>
      </w:r>
      <w:r>
        <w:rPr>
          <w:spacing w:val="-1"/>
        </w:rPr>
        <w:t xml:space="preserve"> </w:t>
      </w:r>
      <w:r>
        <w:t>the platform supports</w:t>
      </w:r>
      <w:r>
        <w:rPr>
          <w:spacing w:val="-2"/>
        </w:rPr>
        <w:t xml:space="preserve"> </w:t>
      </w:r>
      <w:r>
        <w:t>sustainable</w:t>
      </w:r>
      <w:r>
        <w:rPr>
          <w:spacing w:val="-1"/>
        </w:rPr>
        <w:t xml:space="preserve"> </w:t>
      </w:r>
      <w:r>
        <w:t>tourism by</w:t>
      </w:r>
      <w:r>
        <w:rPr>
          <w:spacing w:val="-3"/>
        </w:rPr>
        <w:t xml:space="preserve"> </w:t>
      </w:r>
      <w:r>
        <w:t>distributing visitor</w:t>
      </w:r>
      <w:r>
        <w:rPr>
          <w:spacing w:val="-1"/>
        </w:rPr>
        <w:t xml:space="preserve"> </w:t>
      </w:r>
      <w:r>
        <w:t>flow</w:t>
      </w:r>
      <w:r>
        <w:rPr>
          <w:spacing w:val="-1"/>
        </w:rPr>
        <w:t xml:space="preserve"> </w:t>
      </w:r>
      <w:r>
        <w:t>more</w:t>
      </w:r>
      <w:r>
        <w:rPr>
          <w:spacing w:val="-1"/>
        </w:rPr>
        <w:t xml:space="preserve"> </w:t>
      </w:r>
      <w:r>
        <w:t>evenly and preventing overcrowding in mainstream destinations.</w:t>
      </w:r>
    </w:p>
    <w:p w14:paraId="1F2E78D4">
      <w:pPr>
        <w:pStyle w:val="7"/>
        <w:spacing w:before="51"/>
      </w:pPr>
    </w:p>
    <w:p w14:paraId="1CE0C955">
      <w:pPr>
        <w:pStyle w:val="7"/>
        <w:spacing w:line="360" w:lineRule="auto"/>
        <w:ind w:left="165" w:right="163"/>
        <w:jc w:val="both"/>
      </w:pPr>
      <w:r>
        <w:t>Another major factor that highlights the importance of the system is its focus on user experience (UX) and data-driven personalization. The platform’s intelligent design and intuitive navigation ensure that even first-time digital users can easily access the services without technical difficulties. The inclusion of search filters, recommendation algorithms, and price comparisons empowers users to make informed decisions quickly and confidently. This enhances user satisfaction and promotes trust in digital tourism platforms.</w:t>
      </w:r>
    </w:p>
    <w:p w14:paraId="5DBD16EC">
      <w:pPr>
        <w:pStyle w:val="7"/>
        <w:spacing w:before="51"/>
      </w:pPr>
    </w:p>
    <w:p w14:paraId="100C845C">
      <w:pPr>
        <w:pStyle w:val="7"/>
        <w:spacing w:line="360" w:lineRule="auto"/>
        <w:ind w:left="165" w:right="163"/>
        <w:jc w:val="both"/>
      </w:pPr>
      <w:r>
        <w:t>From a technological standpoint, the project demonstrates the real-world application of modern web development and database integration techniques. The website uses responsive design to function smoothly on desktops,</w:t>
      </w:r>
      <w:r>
        <w:rPr>
          <w:spacing w:val="21"/>
        </w:rPr>
        <w:t xml:space="preserve"> </w:t>
      </w:r>
      <w:r>
        <w:t>tablets,</w:t>
      </w:r>
      <w:r>
        <w:rPr>
          <w:spacing w:val="21"/>
        </w:rPr>
        <w:t xml:space="preserve"> </w:t>
      </w:r>
      <w:r>
        <w:t>and</w:t>
      </w:r>
      <w:r>
        <w:rPr>
          <w:spacing w:val="21"/>
        </w:rPr>
        <w:t xml:space="preserve"> </w:t>
      </w:r>
      <w:r>
        <w:t>mobile devices,</w:t>
      </w:r>
      <w:r>
        <w:rPr>
          <w:spacing w:val="21"/>
        </w:rPr>
        <w:t xml:space="preserve"> </w:t>
      </w:r>
      <w:r>
        <w:t>making</w:t>
      </w:r>
      <w:r>
        <w:rPr>
          <w:spacing w:val="21"/>
        </w:rPr>
        <w:t xml:space="preserve"> </w:t>
      </w:r>
      <w:r>
        <w:t>it accessible to users worldwide.</w:t>
      </w:r>
      <w:r>
        <w:rPr>
          <w:spacing w:val="21"/>
        </w:rPr>
        <w:t xml:space="preserve"> </w:t>
      </w:r>
      <w:r>
        <w:t xml:space="preserve">Its architecture supports real-time API connections, ensuring up-to-date flight and train data, hotel availability, and dynamic destination suggestions. This technical robustness positions the platform as a model of innovation in digital tourism </w:t>
      </w:r>
      <w:r>
        <w:rPr>
          <w:spacing w:val="-2"/>
        </w:rPr>
        <w:t>technology.</w:t>
      </w:r>
    </w:p>
    <w:p w14:paraId="63B570DB">
      <w:pPr>
        <w:pStyle w:val="7"/>
        <w:spacing w:before="50"/>
      </w:pPr>
    </w:p>
    <w:p w14:paraId="729AE8AC">
      <w:pPr>
        <w:pStyle w:val="7"/>
        <w:spacing w:line="360" w:lineRule="auto"/>
        <w:ind w:left="165" w:right="163"/>
        <w:jc w:val="both"/>
      </w:pPr>
      <w:r>
        <w:t>The importance of this application is also tied to economic and business benefits. By connecting multiple</w:t>
      </w:r>
      <w:r>
        <w:rPr>
          <w:spacing w:val="40"/>
        </w:rPr>
        <w:t xml:space="preserve"> </w:t>
      </w:r>
      <w:r>
        <w:t>service providers on a single platform, the system creates a collaborative digital ecosystem. Airlines, hotel owners, and local tourism boards can use the platform to reach broader audiences and manage bookings more efficiently. Small businesses, such as local guides, homestays, and cultural tour operators, can gain visibility without the need for their own websites. Thus, the platform supports digital inclusivity and entrepreneurship within the tourism sector.</w:t>
      </w:r>
    </w:p>
    <w:p w14:paraId="2C137112">
      <w:pPr>
        <w:pStyle w:val="7"/>
        <w:spacing w:before="50"/>
      </w:pPr>
    </w:p>
    <w:p w14:paraId="6AF9A0D1">
      <w:pPr>
        <w:pStyle w:val="7"/>
        <w:spacing w:line="360" w:lineRule="auto"/>
        <w:ind w:left="165" w:right="164"/>
        <w:jc w:val="both"/>
      </w:pPr>
      <w:r>
        <w:t>Socially, the application enhances travel accessibility and promotes cultural understanding. By presenting users with diverse destination options—including heritage sites, natural landscapes, and rural communities—it encourages people to explore beyond conventional itineraries. This not only enriches travelers’ experiences but also fosters appreciation for cultural diversity and environmental conservation. The system helps bridge the gap between urban tourists and rural hosts, promoting community-based tourism and sustainable development.</w:t>
      </w:r>
    </w:p>
    <w:p w14:paraId="4C76A5D4">
      <w:pPr>
        <w:pStyle w:val="7"/>
        <w:spacing w:before="49"/>
      </w:pPr>
    </w:p>
    <w:p w14:paraId="4766BBB3">
      <w:pPr>
        <w:pStyle w:val="7"/>
        <w:spacing w:line="360" w:lineRule="auto"/>
        <w:ind w:left="165" w:right="165"/>
        <w:jc w:val="both"/>
      </w:pPr>
      <w:r>
        <w:t>From a security perspective, the platform’s centralized authentication and encrypted payment system increase user trust and reduce risks associated with handling sensitive information across multiple portals. Travelers no longer need to input their details repeatedly on various sites, minimizing exposure to fraud and data breaches. This aspect significantly enhances the platform’s credibility and reliability, encouraging wider adoption.</w:t>
      </w:r>
    </w:p>
    <w:p w14:paraId="5435DEA2">
      <w:pPr>
        <w:pStyle w:val="7"/>
        <w:spacing w:line="360" w:lineRule="auto"/>
        <w:jc w:val="both"/>
        <w:sectPr>
          <w:pgSz w:w="11910" w:h="16840"/>
          <w:pgMar w:top="1360" w:right="1275" w:bottom="1260" w:left="1275" w:header="0" w:footer="1072" w:gutter="0"/>
          <w:cols w:space="720" w:num="1"/>
        </w:sectPr>
      </w:pPr>
    </w:p>
    <w:p w14:paraId="4DCF791F">
      <w:pPr>
        <w:pStyle w:val="2"/>
        <w:ind w:left="879" w:right="592"/>
      </w:pPr>
      <w:r>
        <w:t>CHAPTER</w:t>
      </w:r>
      <w:r>
        <w:rPr>
          <w:spacing w:val="-4"/>
        </w:rPr>
        <w:t xml:space="preserve"> </w:t>
      </w:r>
      <w:r>
        <w:rPr>
          <w:color w:val="000000"/>
          <w:shd w:val="clear" w:color="auto" w:fill="F8F8F8"/>
        </w:rPr>
        <w:t>-2</w:t>
      </w:r>
      <w:r>
        <w:rPr>
          <w:color w:val="000000"/>
          <w:spacing w:val="-2"/>
          <w:shd w:val="clear" w:color="auto" w:fill="F8F8F8"/>
        </w:rPr>
        <w:t xml:space="preserve"> </w:t>
      </w:r>
      <w:r>
        <w:rPr>
          <w:color w:val="000000"/>
          <w:shd w:val="clear" w:color="auto" w:fill="F8F8F8"/>
        </w:rPr>
        <w:t>SYSTEM</w:t>
      </w:r>
      <w:r>
        <w:rPr>
          <w:color w:val="000000"/>
          <w:spacing w:val="-3"/>
          <w:shd w:val="clear" w:color="auto" w:fill="F8F8F8"/>
        </w:rPr>
        <w:t xml:space="preserve"> </w:t>
      </w:r>
      <w:r>
        <w:rPr>
          <w:color w:val="000000"/>
          <w:spacing w:val="-2"/>
          <w:shd w:val="clear" w:color="auto" w:fill="F8F8F8"/>
        </w:rPr>
        <w:t>REQUIREMENTS</w:t>
      </w:r>
    </w:p>
    <w:p w14:paraId="258D9776">
      <w:pPr>
        <w:pStyle w:val="7"/>
        <w:spacing w:before="99"/>
        <w:rPr>
          <w:b/>
          <w:sz w:val="24"/>
        </w:rPr>
      </w:pPr>
    </w:p>
    <w:p w14:paraId="58B2D2C3">
      <w:pPr>
        <w:pStyle w:val="3"/>
        <w:numPr>
          <w:ilvl w:val="1"/>
          <w:numId w:val="14"/>
        </w:numPr>
        <w:tabs>
          <w:tab w:val="left" w:pos="463"/>
        </w:tabs>
        <w:ind w:left="463" w:hanging="298"/>
      </w:pPr>
      <w:r>
        <w:t>Hardware</w:t>
      </w:r>
      <w:r>
        <w:rPr>
          <w:spacing w:val="-9"/>
        </w:rPr>
        <w:t xml:space="preserve"> </w:t>
      </w:r>
      <w:r>
        <w:rPr>
          <w:spacing w:val="-2"/>
        </w:rPr>
        <w:t>Requirements</w:t>
      </w:r>
    </w:p>
    <w:p w14:paraId="32EFA982">
      <w:pPr>
        <w:pStyle w:val="7"/>
        <w:spacing w:line="360" w:lineRule="auto"/>
        <w:jc w:val="both"/>
      </w:pPr>
      <w:r>
        <w:rPr>
          <w:lang w:eastAsia="zh-CN"/>
        </w:rPr>
        <w:t xml:space="preserve">The Women Safety App requires suitable hardware for both application development and end-user operation. </w:t>
      </w:r>
    </w:p>
    <w:p w14:paraId="350BB7DD">
      <w:pPr>
        <w:pStyle w:val="7"/>
        <w:spacing w:line="360" w:lineRule="auto"/>
        <w:jc w:val="both"/>
      </w:pPr>
      <w:r>
        <w:rPr>
          <w:lang w:eastAsia="zh-CN"/>
        </w:rPr>
        <w:t xml:space="preserve">Since the proposed system is a mobile-based safety application, the user's smartphone acts as the primary </w:t>
      </w:r>
    </w:p>
    <w:p w14:paraId="149EF8EE">
      <w:pPr>
        <w:pStyle w:val="7"/>
        <w:spacing w:line="360" w:lineRule="auto"/>
        <w:jc w:val="both"/>
      </w:pPr>
      <w:r>
        <w:rPr>
          <w:lang w:eastAsia="zh-CN"/>
        </w:rPr>
        <w:t xml:space="preserve">hardware device. The smartphone provides the processing capability, display, GPS/location services, network </w:t>
      </w:r>
    </w:p>
    <w:p w14:paraId="0952D483">
      <w:pPr>
        <w:pStyle w:val="7"/>
        <w:spacing w:line="360" w:lineRule="auto"/>
        <w:jc w:val="both"/>
      </w:pPr>
      <w:r>
        <w:rPr>
          <w:lang w:eastAsia="zh-CN"/>
        </w:rPr>
        <w:t xml:space="preserve">connectivity, and other device facilities required by the application. </w:t>
      </w:r>
    </w:p>
    <w:p w14:paraId="5C2856E9">
      <w:pPr>
        <w:pStyle w:val="7"/>
        <w:spacing w:line="360" w:lineRule="auto"/>
        <w:jc w:val="both"/>
      </w:pPr>
      <w:r>
        <w:rPr>
          <w:lang w:eastAsia="zh-CN"/>
        </w:rPr>
        <w:t xml:space="preserve">The development team also requires a computer or laptop for developing, testing, debugging, and maintaining </w:t>
      </w:r>
    </w:p>
    <w:p w14:paraId="0BE87D21">
      <w:pPr>
        <w:pStyle w:val="7"/>
        <w:spacing w:line="360" w:lineRule="auto"/>
        <w:jc w:val="both"/>
      </w:pPr>
      <w:r>
        <w:rPr>
          <w:lang w:eastAsia="zh-CN"/>
        </w:rPr>
        <w:t xml:space="preserve">the application. The backend server and MySQL database require additional computing resources depending on </w:t>
      </w:r>
    </w:p>
    <w:p w14:paraId="34DABD05">
      <w:pPr>
        <w:pStyle w:val="7"/>
        <w:spacing w:line="360" w:lineRule="auto"/>
        <w:jc w:val="both"/>
      </w:pPr>
      <w:r>
        <w:rPr>
          <w:lang w:eastAsia="zh-CN"/>
        </w:rPr>
        <w:t xml:space="preserve">the deployment environment. </w:t>
      </w:r>
    </w:p>
    <w:p w14:paraId="5C3CB7A2">
      <w:pPr>
        <w:pStyle w:val="7"/>
        <w:spacing w:line="360" w:lineRule="auto"/>
        <w:jc w:val="both"/>
      </w:pPr>
      <w:r>
        <w:rPr>
          <w:lang w:eastAsia="zh-CN"/>
        </w:rPr>
        <w:t xml:space="preserve">2.1.1 User Smartphone </w:t>
      </w:r>
    </w:p>
    <w:p w14:paraId="2DBFB2BA">
      <w:pPr>
        <w:pStyle w:val="7"/>
        <w:spacing w:line="360" w:lineRule="auto"/>
        <w:jc w:val="both"/>
      </w:pPr>
      <w:r>
        <w:rPr>
          <w:lang w:eastAsia="zh-CN"/>
        </w:rPr>
        <w:t xml:space="preserve">The smartphone is the most important hardware component of the proposed system. The Women Safety App is </w:t>
      </w:r>
    </w:p>
    <w:p w14:paraId="7B4DA26A">
      <w:pPr>
        <w:pStyle w:val="7"/>
        <w:spacing w:line="360" w:lineRule="auto"/>
        <w:jc w:val="both"/>
      </w:pPr>
      <w:r>
        <w:rPr>
          <w:lang w:eastAsia="zh-CN"/>
        </w:rPr>
        <w:t xml:space="preserve">designed to operate on a mobile device through which users can access the different safety features. </w:t>
      </w:r>
    </w:p>
    <w:p w14:paraId="69B4EB7D">
      <w:pPr>
        <w:pStyle w:val="7"/>
        <w:spacing w:line="360" w:lineRule="auto"/>
        <w:jc w:val="both"/>
      </w:pPr>
      <w:r>
        <w:rPr>
          <w:lang w:eastAsia="zh-CN"/>
        </w:rPr>
        <w:t xml:space="preserve">The smartphone should have sufficient processing capability to run the React Native application smoothly and </w:t>
      </w:r>
    </w:p>
    <w:p w14:paraId="28D9BC88">
      <w:pPr>
        <w:pStyle w:val="7"/>
        <w:spacing w:line="360" w:lineRule="auto"/>
        <w:jc w:val="both"/>
      </w:pPr>
      <w:r>
        <w:rPr>
          <w:lang w:eastAsia="zh-CN"/>
        </w:rPr>
        <w:t xml:space="preserve">should support the required mobile operating environment. </w:t>
      </w:r>
    </w:p>
    <w:p w14:paraId="4CEAE340">
      <w:pPr>
        <w:pStyle w:val="7"/>
        <w:spacing w:line="360" w:lineRule="auto"/>
        <w:jc w:val="both"/>
      </w:pPr>
      <w:r>
        <w:rPr>
          <w:lang w:eastAsia="zh-CN"/>
        </w:rPr>
        <w:t xml:space="preserve">The smartphone is used for:Running the Women Safety applicationAccessing Normal SOSActivating Secret </w:t>
      </w:r>
    </w:p>
    <w:p w14:paraId="321B97AF">
      <w:pPr>
        <w:pStyle w:val="7"/>
        <w:spacing w:line="360" w:lineRule="auto"/>
        <w:jc w:val="both"/>
      </w:pPr>
      <w:r>
        <w:rPr>
          <w:lang w:eastAsia="zh-CN"/>
        </w:rPr>
        <w:t xml:space="preserve">SOSUsing the Safety TimerPerforming Safety Check-inManaging Safe ZonesAccessing emergency </w:t>
      </w:r>
    </w:p>
    <w:p w14:paraId="24219650">
      <w:pPr>
        <w:pStyle w:val="7"/>
        <w:spacing w:line="360" w:lineRule="auto"/>
        <w:jc w:val="both"/>
      </w:pPr>
      <w:r>
        <w:rPr>
          <w:lang w:eastAsia="zh-CN"/>
        </w:rPr>
        <w:t xml:space="preserve">contactsUsing the Fake Call featureObtaining GPS locationDisplaying map informationCommunicating with the </w:t>
      </w:r>
    </w:p>
    <w:p w14:paraId="0957BB44">
      <w:pPr>
        <w:pStyle w:val="7"/>
        <w:spacing w:line="360" w:lineRule="auto"/>
        <w:jc w:val="both"/>
      </w:pPr>
      <w:r>
        <w:rPr>
          <w:lang w:eastAsia="zh-CN"/>
        </w:rPr>
        <w:t xml:space="preserve">backend server </w:t>
      </w:r>
    </w:p>
    <w:p w14:paraId="58CB2161">
      <w:pPr>
        <w:pStyle w:val="7"/>
        <w:spacing w:line="360" w:lineRule="auto"/>
        <w:jc w:val="both"/>
      </w:pPr>
      <w:r>
        <w:rPr>
          <w:lang w:eastAsia="zh-CN"/>
        </w:rPr>
        <w:t xml:space="preserve">A modern smartphone with adequate storage and processing capacity is recommended for smooth application </w:t>
      </w:r>
    </w:p>
    <w:p w14:paraId="43BE1F41">
      <w:pPr>
        <w:pStyle w:val="7"/>
        <w:spacing w:line="360" w:lineRule="auto"/>
        <w:jc w:val="both"/>
      </w:pPr>
      <w:r>
        <w:rPr>
          <w:lang w:eastAsia="zh-CN"/>
        </w:rPr>
        <w:t xml:space="preserve">operation. </w:t>
      </w:r>
    </w:p>
    <w:p w14:paraId="2449CC23">
      <w:pPr>
        <w:pStyle w:val="7"/>
        <w:spacing w:line="360" w:lineRule="auto"/>
        <w:jc w:val="both"/>
      </w:pPr>
      <w:r>
        <w:rPr>
          <w:lang w:eastAsia="zh-CN"/>
        </w:rPr>
        <w:t xml:space="preserve">2.1.2 Processor </w:t>
      </w:r>
    </w:p>
    <w:p w14:paraId="2B7B42A5">
      <w:pPr>
        <w:pStyle w:val="7"/>
        <w:spacing w:line="360" w:lineRule="auto"/>
        <w:jc w:val="both"/>
      </w:pPr>
      <w:r>
        <w:rPr>
          <w:lang w:eastAsia="zh-CN"/>
        </w:rPr>
        <w:t xml:space="preserve">The mobile device should have a processor capable of running a modern mobile application without significant </w:t>
      </w:r>
    </w:p>
    <w:p w14:paraId="36A24CAE">
      <w:pPr>
        <w:pStyle w:val="7"/>
        <w:spacing w:line="360" w:lineRule="auto"/>
        <w:jc w:val="both"/>
      </w:pPr>
      <w:r>
        <w:rPr>
          <w:lang w:eastAsia="zh-CN"/>
        </w:rPr>
        <w:t xml:space="preserve">delays. </w:t>
      </w:r>
    </w:p>
    <w:p w14:paraId="74EA8243">
      <w:pPr>
        <w:pStyle w:val="7"/>
        <w:spacing w:line="360" w:lineRule="auto"/>
        <w:jc w:val="both"/>
      </w:pPr>
      <w:r>
        <w:rPr>
          <w:lang w:eastAsia="zh-CN"/>
        </w:rPr>
        <w:t xml:space="preserve">The processor is responsible for handling application operations such as:User-interface renderingNavigation </w:t>
      </w:r>
    </w:p>
    <w:p w14:paraId="3FDF5CBA">
      <w:pPr>
        <w:pStyle w:val="7"/>
        <w:spacing w:line="360" w:lineRule="auto"/>
        <w:jc w:val="both"/>
      </w:pPr>
      <w:r>
        <w:rPr>
          <w:lang w:eastAsia="zh-CN"/>
        </w:rPr>
        <w:t xml:space="preserve">between application screensSOS activationTimer operationsLocation-related processingCommunication with </w:t>
      </w:r>
    </w:p>
    <w:p w14:paraId="7BDDD5F4">
      <w:pPr>
        <w:pStyle w:val="7"/>
        <w:spacing w:line="360" w:lineRule="auto"/>
        <w:jc w:val="both"/>
      </w:pPr>
      <w:r>
        <w:rPr>
          <w:lang w:eastAsia="zh-CN"/>
        </w:rPr>
        <w:t xml:space="preserve">backend servicesMap-related operations </w:t>
      </w:r>
    </w:p>
    <w:p w14:paraId="606B8CAA">
      <w:pPr>
        <w:pStyle w:val="7"/>
        <w:spacing w:line="360" w:lineRule="auto"/>
        <w:jc w:val="both"/>
      </w:pPr>
      <w:r>
        <w:rPr>
          <w:lang w:eastAsia="zh-CN"/>
        </w:rPr>
        <w:t xml:space="preserve">A multi-core mobile processor is recommended for better performance when several application services are </w:t>
      </w:r>
    </w:p>
    <w:p w14:paraId="64CFC2FC">
      <w:pPr>
        <w:pStyle w:val="7"/>
        <w:spacing w:line="360" w:lineRule="auto"/>
        <w:jc w:val="both"/>
      </w:pPr>
      <w:r>
        <w:rPr>
          <w:lang w:eastAsia="zh-CN"/>
        </w:rPr>
        <w:t xml:space="preserve">being used. </w:t>
      </w:r>
    </w:p>
    <w:p w14:paraId="2980C227">
      <w:pPr>
        <w:pStyle w:val="7"/>
        <w:spacing w:line="360" w:lineRule="auto"/>
        <w:jc w:val="both"/>
      </w:pPr>
      <w:r>
        <w:rPr>
          <w:lang w:eastAsia="zh-CN"/>
        </w:rPr>
        <w:t xml:space="preserve">2.1.3 RAM </w:t>
      </w:r>
    </w:p>
    <w:p w14:paraId="5BAD1B3B">
      <w:pPr>
        <w:pStyle w:val="7"/>
        <w:spacing w:line="360" w:lineRule="auto"/>
        <w:jc w:val="both"/>
      </w:pPr>
      <w:r>
        <w:rPr>
          <w:lang w:eastAsia="zh-CN"/>
        </w:rPr>
        <w:t xml:space="preserve">Sufficient RAM is required for running the mobile application along with location services and map </w:t>
      </w:r>
    </w:p>
    <w:p w14:paraId="0F311FF6">
      <w:pPr>
        <w:pStyle w:val="7"/>
        <w:spacing w:line="360" w:lineRule="auto"/>
        <w:jc w:val="both"/>
      </w:pPr>
      <w:r>
        <w:rPr>
          <w:lang w:eastAsia="zh-CN"/>
        </w:rPr>
        <w:t xml:space="preserve">functionality. </w:t>
      </w:r>
    </w:p>
    <w:p w14:paraId="1D9E52B0">
      <w:pPr>
        <w:pStyle w:val="7"/>
        <w:spacing w:line="360" w:lineRule="auto"/>
        <w:jc w:val="both"/>
      </w:pPr>
      <w:r>
        <w:rPr>
          <w:lang w:eastAsia="zh-CN"/>
        </w:rPr>
        <w:t xml:space="preserve">A minimum of 4 GB RAM is recommended for comfortable use of the application. Devices with higher RAM </w:t>
      </w:r>
    </w:p>
    <w:p w14:paraId="05B76456">
      <w:pPr>
        <w:pStyle w:val="7"/>
        <w:spacing w:line="360" w:lineRule="auto"/>
        <w:jc w:val="both"/>
      </w:pPr>
      <w:r>
        <w:rPr>
          <w:lang w:eastAsia="zh-CN"/>
        </w:rPr>
        <w:t xml:space="preserve">can provide better performance when multiple applications are running simultaneously. </w:t>
      </w:r>
    </w:p>
    <w:p w14:paraId="533D30D8">
      <w:pPr>
        <w:pStyle w:val="7"/>
        <w:spacing w:line="360" w:lineRule="auto"/>
        <w:jc w:val="both"/>
      </w:pPr>
      <w:r>
        <w:rPr>
          <w:lang w:eastAsia="zh-CN"/>
        </w:rPr>
        <w:t xml:space="preserve">Adequate RAM helps reduce application slowdowns and supports smooth navigation between different safety </w:t>
      </w:r>
    </w:p>
    <w:p w14:paraId="1331BF04">
      <w:pPr>
        <w:pStyle w:val="7"/>
        <w:spacing w:line="360" w:lineRule="auto"/>
        <w:jc w:val="both"/>
      </w:pPr>
      <w:r>
        <w:rPr>
          <w:lang w:eastAsia="zh-CN"/>
        </w:rPr>
        <w:t xml:space="preserve">modules. </w:t>
      </w:r>
    </w:p>
    <w:p w14:paraId="7EB6D96F">
      <w:pPr>
        <w:pStyle w:val="7"/>
        <w:spacing w:line="360" w:lineRule="auto"/>
        <w:jc w:val="both"/>
      </w:pPr>
      <w:r>
        <w:rPr>
          <w:lang w:eastAsia="zh-CN"/>
        </w:rPr>
        <w:t xml:space="preserve">2.1.4 Internal Storage </w:t>
      </w:r>
    </w:p>
    <w:p w14:paraId="7803CF0C">
      <w:pPr>
        <w:pStyle w:val="7"/>
        <w:spacing w:line="360" w:lineRule="auto"/>
        <w:jc w:val="both"/>
      </w:pPr>
      <w:r>
        <w:rPr>
          <w:lang w:eastAsia="zh-CN"/>
        </w:rPr>
        <w:t xml:space="preserve">The smartphone should have sufficient internal storage for installing the application and storing normal </w:t>
      </w:r>
    </w:p>
    <w:p w14:paraId="1E917819">
      <w:pPr>
        <w:pStyle w:val="7"/>
        <w:spacing w:line="360" w:lineRule="auto"/>
        <w:jc w:val="both"/>
      </w:pPr>
      <w:r>
        <w:rPr>
          <w:lang w:eastAsia="zh-CN"/>
        </w:rPr>
        <w:t xml:space="preserve">application data. </w:t>
      </w:r>
    </w:p>
    <w:p w14:paraId="0593707B">
      <w:pPr>
        <w:pStyle w:val="7"/>
        <w:spacing w:line="360" w:lineRule="auto"/>
        <w:jc w:val="both"/>
      </w:pPr>
      <w:r>
        <w:rPr>
          <w:lang w:eastAsia="zh-CN"/>
        </w:rPr>
        <w:t xml:space="preserve">At least 4 GB of available storage is recommended for the application environment and related temporary data. </w:t>
      </w:r>
    </w:p>
    <w:p w14:paraId="2FC25360">
      <w:pPr>
        <w:pStyle w:val="7"/>
        <w:spacing w:line="360" w:lineRule="auto"/>
        <w:jc w:val="both"/>
      </w:pPr>
      <w:r>
        <w:rPr>
          <w:lang w:eastAsia="zh-CN"/>
        </w:rPr>
        <w:t xml:space="preserve">The actual storage requirement may vary depending on the final application size, operating system, and other </w:t>
      </w:r>
    </w:p>
    <w:p w14:paraId="58D43A7A">
      <w:pPr>
        <w:pStyle w:val="7"/>
        <w:spacing w:line="360" w:lineRule="auto"/>
        <w:jc w:val="both"/>
      </w:pPr>
      <w:r>
        <w:rPr>
          <w:lang w:eastAsia="zh-CN"/>
        </w:rPr>
        <w:t xml:space="preserve">applications installed on the device. </w:t>
      </w:r>
    </w:p>
    <w:p w14:paraId="537AB9C8">
      <w:pPr>
        <w:pStyle w:val="7"/>
        <w:spacing w:line="360" w:lineRule="auto"/>
        <w:jc w:val="both"/>
      </w:pPr>
      <w:r>
        <w:rPr>
          <w:lang w:eastAsia="zh-CN"/>
        </w:rPr>
        <w:t xml:space="preserve">The application itself does not require large amounts of user storage because important structured information is </w:t>
      </w:r>
    </w:p>
    <w:p w14:paraId="7FF2E5B6">
      <w:pPr>
        <w:pStyle w:val="7"/>
        <w:spacing w:line="360" w:lineRule="auto"/>
        <w:jc w:val="both"/>
      </w:pPr>
      <w:r>
        <w:rPr>
          <w:lang w:eastAsia="zh-CN"/>
        </w:rPr>
        <w:t xml:space="preserve">maintained through the backend and MySQL database. </w:t>
      </w:r>
    </w:p>
    <w:p w14:paraId="7200E50F">
      <w:pPr>
        <w:pStyle w:val="7"/>
        <w:spacing w:line="360" w:lineRule="auto"/>
        <w:jc w:val="both"/>
      </w:pPr>
      <w:r>
        <w:rPr>
          <w:lang w:eastAsia="zh-CN"/>
        </w:rPr>
        <w:t xml:space="preserve">Page 162.1.5 GPS / Location Sensor </w:t>
      </w:r>
    </w:p>
    <w:p w14:paraId="3C8FDE16">
      <w:pPr>
        <w:pStyle w:val="7"/>
        <w:spacing w:line="360" w:lineRule="auto"/>
        <w:jc w:val="both"/>
      </w:pPr>
      <w:r>
        <w:rPr>
          <w:lang w:eastAsia="zh-CN"/>
        </w:rPr>
        <w:t xml:space="preserve">GPS or location capability is an essential hardware requirement for the application. </w:t>
      </w:r>
    </w:p>
    <w:p w14:paraId="7C88AB56">
      <w:pPr>
        <w:pStyle w:val="7"/>
        <w:spacing w:line="360" w:lineRule="auto"/>
        <w:jc w:val="both"/>
      </w:pPr>
      <w:r>
        <w:rPr>
          <w:lang w:eastAsia="zh-CN"/>
        </w:rPr>
        <w:t xml:space="preserve">The Women Safety App uses location-related functionality to obtain the user's current position. This information </w:t>
      </w:r>
    </w:p>
    <w:p w14:paraId="69400E77">
      <w:pPr>
        <w:pStyle w:val="7"/>
        <w:spacing w:line="360" w:lineRule="auto"/>
        <w:jc w:val="both"/>
      </w:pPr>
      <w:r>
        <w:rPr>
          <w:lang w:eastAsia="zh-CN"/>
        </w:rPr>
        <w:t xml:space="preserve">supports features involving:Current locationLocation sharingGoogle MapsSafe ZonesLocation-supported SOS </w:t>
      </w:r>
    </w:p>
    <w:p w14:paraId="28B190C1">
      <w:pPr>
        <w:pStyle w:val="7"/>
        <w:spacing w:line="360" w:lineRule="auto"/>
        <w:jc w:val="both"/>
      </w:pPr>
      <w:r>
        <w:rPr>
          <w:lang w:eastAsia="zh-CN"/>
        </w:rPr>
        <w:t xml:space="preserve">functionality </w:t>
      </w:r>
    </w:p>
    <w:p w14:paraId="326CFB9C">
      <w:pPr>
        <w:pStyle w:val="7"/>
        <w:spacing w:line="360" w:lineRule="auto"/>
        <w:jc w:val="both"/>
      </w:pPr>
      <w:r>
        <w:rPr>
          <w:lang w:eastAsia="zh-CN"/>
        </w:rPr>
        <w:t>A smartphone with an integrated GPS/location sensor is therefore required for the complete use of location</w:t>
      </w:r>
    </w:p>
    <w:p w14:paraId="406BB60C">
      <w:pPr>
        <w:pStyle w:val="7"/>
        <w:spacing w:line="360" w:lineRule="auto"/>
        <w:jc w:val="both"/>
      </w:pPr>
      <w:r>
        <w:rPr>
          <w:lang w:eastAsia="zh-CN"/>
        </w:rPr>
        <w:t xml:space="preserve">based features. </w:t>
      </w:r>
    </w:p>
    <w:p w14:paraId="64A9B3FC">
      <w:pPr>
        <w:pStyle w:val="7"/>
        <w:spacing w:line="360" w:lineRule="auto"/>
        <w:jc w:val="both"/>
      </w:pPr>
      <w:r>
        <w:rPr>
          <w:lang w:eastAsia="zh-CN"/>
        </w:rPr>
        <w:t xml:space="preserve">The accuracy of location information may vary depending on the device, environmental conditions, network </w:t>
      </w:r>
    </w:p>
    <w:p w14:paraId="45BCF6A7">
      <w:pPr>
        <w:pStyle w:val="7"/>
        <w:spacing w:line="360" w:lineRule="auto"/>
        <w:jc w:val="both"/>
      </w:pPr>
      <w:r>
        <w:rPr>
          <w:lang w:eastAsia="zh-CN"/>
        </w:rPr>
        <w:t xml:space="preserve">availability, and GPS signal strength. </w:t>
      </w:r>
    </w:p>
    <w:p w14:paraId="6D7D00A6">
      <w:pPr>
        <w:pStyle w:val="7"/>
        <w:spacing w:line="360" w:lineRule="auto"/>
        <w:jc w:val="both"/>
      </w:pPr>
      <w:r>
        <w:rPr>
          <w:lang w:eastAsia="zh-CN"/>
        </w:rPr>
        <w:t xml:space="preserve">2.1.6 Display Screen </w:t>
      </w:r>
    </w:p>
    <w:p w14:paraId="3C3F2CCB">
      <w:pPr>
        <w:pStyle w:val="7"/>
        <w:spacing w:line="360" w:lineRule="auto"/>
        <w:jc w:val="both"/>
      </w:pPr>
      <w:r>
        <w:rPr>
          <w:lang w:eastAsia="zh-CN"/>
        </w:rPr>
        <w:t xml:space="preserve">The smartphone should have a touchscreen display through which the user can interact with the application. </w:t>
      </w:r>
    </w:p>
    <w:p w14:paraId="749C2ECE">
      <w:pPr>
        <w:pStyle w:val="7"/>
        <w:spacing w:line="360" w:lineRule="auto"/>
        <w:jc w:val="both"/>
      </w:pPr>
      <w:r>
        <w:rPr>
          <w:lang w:eastAsia="zh-CN"/>
        </w:rPr>
        <w:t xml:space="preserve">The display is required for accessing:Home screenSOS controlsSafety TimerSafety Check-inEmergency </w:t>
      </w:r>
    </w:p>
    <w:p w14:paraId="11A21ABD">
      <w:pPr>
        <w:pStyle w:val="7"/>
        <w:spacing w:line="360" w:lineRule="auto"/>
        <w:jc w:val="both"/>
      </w:pPr>
      <w:r>
        <w:rPr>
          <w:lang w:eastAsia="zh-CN"/>
        </w:rPr>
        <w:t xml:space="preserve">contactsSafe ZonesMap interfaceFake Call interface </w:t>
      </w:r>
    </w:p>
    <w:p w14:paraId="10A3B513">
      <w:pPr>
        <w:pStyle w:val="7"/>
        <w:spacing w:line="360" w:lineRule="auto"/>
        <w:jc w:val="both"/>
      </w:pPr>
      <w:r>
        <w:rPr>
          <w:lang w:eastAsia="zh-CN"/>
        </w:rPr>
        <w:t xml:space="preserve">A touchscreen makes it possible for the user to perform the required interactions quickly. </w:t>
      </w:r>
    </w:p>
    <w:p w14:paraId="35521A76">
      <w:pPr>
        <w:pStyle w:val="7"/>
        <w:spacing w:line="360" w:lineRule="auto"/>
        <w:jc w:val="both"/>
      </w:pPr>
      <w:r>
        <w:rPr>
          <w:lang w:eastAsia="zh-CN"/>
        </w:rPr>
        <w:t xml:space="preserve">Since some features require rapid interaction, the application interface should be designed with clearly visible </w:t>
      </w:r>
    </w:p>
    <w:p w14:paraId="0CA8AE12">
      <w:pPr>
        <w:pStyle w:val="7"/>
        <w:spacing w:line="360" w:lineRule="auto"/>
        <w:jc w:val="both"/>
      </w:pPr>
      <w:r>
        <w:rPr>
          <w:lang w:eastAsia="zh-CN"/>
        </w:rPr>
        <w:t xml:space="preserve">controls and simple navigation. </w:t>
      </w:r>
    </w:p>
    <w:p w14:paraId="5595FD9B">
      <w:pPr>
        <w:pStyle w:val="7"/>
        <w:spacing w:line="360" w:lineRule="auto"/>
        <w:jc w:val="both"/>
      </w:pPr>
      <w:r>
        <w:rPr>
          <w:lang w:eastAsia="zh-CN"/>
        </w:rPr>
        <w:t xml:space="preserve">2.1.7 Touch Input </w:t>
      </w:r>
    </w:p>
    <w:p w14:paraId="309C8D76">
      <w:pPr>
        <w:pStyle w:val="7"/>
        <w:spacing w:line="360" w:lineRule="auto"/>
        <w:jc w:val="both"/>
      </w:pPr>
      <w:r>
        <w:rPr>
          <w:lang w:eastAsia="zh-CN"/>
        </w:rPr>
        <w:t xml:space="preserve">Touch input is required because the application is designed as a mobile application. </w:t>
      </w:r>
    </w:p>
    <w:p w14:paraId="392ACB34">
      <w:pPr>
        <w:pStyle w:val="7"/>
        <w:spacing w:line="360" w:lineRule="auto"/>
        <w:jc w:val="both"/>
      </w:pPr>
      <w:r>
        <w:rPr>
          <w:lang w:eastAsia="zh-CN"/>
        </w:rPr>
        <w:t xml:space="preserve">The touchscreen allows users to perform operations such as:Tapping the Normal SOS optionPerforming the </w:t>
      </w:r>
    </w:p>
    <w:p w14:paraId="766BC8A2">
      <w:pPr>
        <w:pStyle w:val="7"/>
        <w:spacing w:line="360" w:lineRule="auto"/>
        <w:jc w:val="both"/>
      </w:pPr>
      <w:r>
        <w:rPr>
          <w:lang w:eastAsia="zh-CN"/>
        </w:rPr>
        <w:t xml:space="preserve">Secret SOS multi-tap interactionStarting or stopping the Safety TimerPerforming a Safety Check-inAdding </w:t>
      </w:r>
    </w:p>
    <w:p w14:paraId="696C29FA">
      <w:pPr>
        <w:pStyle w:val="7"/>
        <w:spacing w:line="360" w:lineRule="auto"/>
        <w:jc w:val="both"/>
      </w:pPr>
      <w:r>
        <w:rPr>
          <w:lang w:eastAsia="zh-CN"/>
        </w:rPr>
        <w:t xml:space="preserve">emergency contactsCreating Safe ZonesAccessing map informationActivating the Fake Call feature </w:t>
      </w:r>
    </w:p>
    <w:p w14:paraId="2B4763DE">
      <w:pPr>
        <w:pStyle w:val="7"/>
        <w:spacing w:line="360" w:lineRule="auto"/>
        <w:jc w:val="both"/>
      </w:pPr>
      <w:r>
        <w:rPr>
          <w:lang w:eastAsia="zh-CN"/>
        </w:rPr>
        <w:t xml:space="preserve">A responsive touchscreen is particularly important for emergency-related interactions. </w:t>
      </w:r>
    </w:p>
    <w:p w14:paraId="506E6FDA">
      <w:pPr>
        <w:pStyle w:val="7"/>
        <w:spacing w:line="360" w:lineRule="auto"/>
        <w:jc w:val="both"/>
      </w:pPr>
      <w:r>
        <w:rPr>
          <w:lang w:eastAsia="zh-CN"/>
        </w:rPr>
        <w:t xml:space="preserve">2.1.8 Internet Connectivity </w:t>
      </w:r>
    </w:p>
    <w:p w14:paraId="7F2AA8FF">
      <w:pPr>
        <w:pStyle w:val="7"/>
        <w:spacing w:line="360" w:lineRule="auto"/>
        <w:jc w:val="both"/>
      </w:pPr>
      <w:r>
        <w:rPr>
          <w:lang w:eastAsia="zh-CN"/>
        </w:rPr>
        <w:t xml:space="preserve">Internet connectivity is required for features that communicate with the backend server or use online map/ </w:t>
      </w:r>
    </w:p>
    <w:p w14:paraId="11FB841F">
      <w:pPr>
        <w:pStyle w:val="7"/>
        <w:spacing w:line="360" w:lineRule="auto"/>
        <w:jc w:val="both"/>
      </w:pPr>
      <w:r>
        <w:rPr>
          <w:lang w:eastAsia="zh-CN"/>
        </w:rPr>
        <w:t xml:space="preserve">location services. </w:t>
      </w:r>
    </w:p>
    <w:p w14:paraId="633C8DCE">
      <w:pPr>
        <w:pStyle w:val="7"/>
        <w:spacing w:line="360" w:lineRule="auto"/>
        <w:jc w:val="both"/>
      </w:pPr>
      <w:r>
        <w:rPr>
          <w:lang w:eastAsia="zh-CN"/>
        </w:rPr>
        <w:t xml:space="preserve">The smartphone can connect to the internet through:Wi-FiMobile data </w:t>
      </w:r>
    </w:p>
    <w:p w14:paraId="1B00BDD7">
      <w:pPr>
        <w:pStyle w:val="7"/>
        <w:spacing w:line="360" w:lineRule="auto"/>
        <w:jc w:val="both"/>
      </w:pPr>
      <w:r>
        <w:rPr>
          <w:lang w:eastAsia="zh-CN"/>
        </w:rPr>
        <w:t xml:space="preserve">Internet connectivity supports communication between the mobile application and the Node.js/Express.js </w:t>
      </w:r>
    </w:p>
    <w:p w14:paraId="0A40E1F1">
      <w:pPr>
        <w:pStyle w:val="7"/>
        <w:spacing w:line="360" w:lineRule="auto"/>
        <w:jc w:val="both"/>
      </w:pPr>
      <w:r>
        <w:rPr>
          <w:lang w:eastAsia="zh-CN"/>
        </w:rPr>
        <w:t xml:space="preserve">backend and allows the application to interact with the required online services. </w:t>
      </w:r>
    </w:p>
    <w:p w14:paraId="2E563676">
      <w:pPr>
        <w:pStyle w:val="7"/>
        <w:spacing w:line="360" w:lineRule="auto"/>
        <w:jc w:val="both"/>
      </w:pPr>
      <w:r>
        <w:rPr>
          <w:lang w:eastAsia="zh-CN"/>
        </w:rPr>
        <w:t xml:space="preserve">The quality of the application's network-dependent functions can vary according to network availability and </w:t>
      </w:r>
    </w:p>
    <w:p w14:paraId="0F28EA6C">
      <w:pPr>
        <w:pStyle w:val="7"/>
        <w:spacing w:line="360" w:lineRule="auto"/>
        <w:jc w:val="both"/>
      </w:pPr>
      <w:r>
        <w:rPr>
          <w:lang w:eastAsia="zh-CN"/>
        </w:rPr>
        <w:t xml:space="preserve">connection speed. </w:t>
      </w:r>
    </w:p>
    <w:p w14:paraId="169B1B6C">
      <w:pPr>
        <w:pStyle w:val="7"/>
        <w:spacing w:line="360" w:lineRule="auto"/>
        <w:jc w:val="both"/>
      </w:pPr>
      <w:r>
        <w:rPr>
          <w:lang w:eastAsia="zh-CN"/>
        </w:rPr>
        <w:t xml:space="preserve">2.2 Software Requirements </w:t>
      </w:r>
    </w:p>
    <w:p w14:paraId="0C131A7D">
      <w:pPr>
        <w:pStyle w:val="7"/>
        <w:spacing w:line="360" w:lineRule="auto"/>
        <w:jc w:val="both"/>
      </w:pPr>
      <w:r>
        <w:rPr>
          <w:lang w:eastAsia="zh-CN"/>
        </w:rPr>
        <w:t xml:space="preserve">The Women Safety App requires a combination of mobile application development software, programming </w:t>
      </w:r>
    </w:p>
    <w:p w14:paraId="484274BD">
      <w:pPr>
        <w:pStyle w:val="7"/>
        <w:spacing w:line="360" w:lineRule="auto"/>
        <w:jc w:val="both"/>
      </w:pPr>
      <w:r>
        <w:rPr>
          <w:lang w:eastAsia="zh-CN"/>
        </w:rPr>
        <w:t xml:space="preserve">languages, frameworks, backend technologies, database software, location services, and development tools </w:t>
      </w:r>
    </w:p>
    <w:p w14:paraId="4197D9FA">
      <w:pPr>
        <w:pStyle w:val="7"/>
        <w:spacing w:line="360" w:lineRule="auto"/>
        <w:jc w:val="both"/>
      </w:pPr>
      <w:r>
        <w:rPr>
          <w:lang w:eastAsia="zh-CN"/>
        </w:rPr>
        <w:t xml:space="preserve">. These software components work together to provide the required safety features such as Normal SOS, </w:t>
      </w:r>
    </w:p>
    <w:p w14:paraId="17BBA4AF">
      <w:pPr>
        <w:pStyle w:val="7"/>
        <w:spacing w:line="360" w:lineRule="auto"/>
        <w:jc w:val="both"/>
      </w:pPr>
      <w:r>
        <w:rPr>
          <w:lang w:eastAsia="zh-CN"/>
        </w:rPr>
        <w:t xml:space="preserve">Secret SOS, GPS Location Sharing, Safety Timer, Safety Check-in, Safe Zones, Priority-Based Emergency </w:t>
      </w:r>
    </w:p>
    <w:p w14:paraId="645179D4">
      <w:pPr>
        <w:pStyle w:val="7"/>
        <w:spacing w:line="360" w:lineRule="auto"/>
        <w:jc w:val="both"/>
      </w:pPr>
      <w:r>
        <w:rPr>
          <w:lang w:eastAsia="zh-CN"/>
        </w:rPr>
        <w:t xml:space="preserve">Contacts, and Fake Call. </w:t>
      </w:r>
    </w:p>
    <w:p w14:paraId="5C9EA31A">
      <w:pPr>
        <w:pStyle w:val="7"/>
        <w:spacing w:line="360" w:lineRule="auto"/>
        <w:jc w:val="both"/>
      </w:pPr>
      <w:r>
        <w:rPr>
          <w:lang w:eastAsia="zh-CN"/>
        </w:rPr>
        <w:t xml:space="preserve">The proposed system uses React Native, JavaScript, Expo, Expo Location, Google Maps, Node.js, Express. </w:t>
      </w:r>
    </w:p>
    <w:p w14:paraId="744AB050">
      <w:pPr>
        <w:pStyle w:val="7"/>
        <w:spacing w:line="360" w:lineRule="auto"/>
        <w:jc w:val="both"/>
      </w:pPr>
      <w:r>
        <w:rPr>
          <w:lang w:eastAsia="zh-CN"/>
        </w:rPr>
        <w:t xml:space="preserve">js, MySQL, and Visual Studio Code as the major software technologies. </w:t>
      </w:r>
    </w:p>
    <w:p w14:paraId="764C3E58">
      <w:pPr>
        <w:pStyle w:val="7"/>
        <w:spacing w:line="360" w:lineRule="auto"/>
        <w:jc w:val="both"/>
      </w:pPr>
      <w:r>
        <w:rPr>
          <w:lang w:eastAsia="zh-CN"/>
        </w:rPr>
        <w:t xml:space="preserve">2.2.1 Operating System </w:t>
      </w:r>
    </w:p>
    <w:p w14:paraId="15C6C739">
      <w:pPr>
        <w:pStyle w:val="7"/>
        <w:spacing w:line="360" w:lineRule="auto"/>
        <w:jc w:val="both"/>
      </w:pPr>
      <w:r>
        <w:rPr>
          <w:lang w:eastAsia="zh-CN"/>
        </w:rPr>
        <w:t xml:space="preserve">An operating system is required for both application development and application execution. </w:t>
      </w:r>
    </w:p>
    <w:p w14:paraId="4D529749">
      <w:pPr>
        <w:pStyle w:val="7"/>
        <w:spacing w:line="360" w:lineRule="auto"/>
        <w:jc w:val="both"/>
      </w:pPr>
      <w:r>
        <w:rPr>
          <w:lang w:eastAsia="zh-CN"/>
        </w:rPr>
        <w:t xml:space="preserve">For development, the project can be developed using a modern operating system such as: </w:t>
      </w:r>
    </w:p>
    <w:p w14:paraId="018170C6">
      <w:pPr>
        <w:pStyle w:val="7"/>
        <w:spacing w:line="360" w:lineRule="auto"/>
        <w:jc w:val="both"/>
      </w:pPr>
      <w:r>
        <w:rPr>
          <w:lang w:eastAsia="zh-CN"/>
        </w:rPr>
        <w:t xml:space="preserve">WindowsmacOSLinux </w:t>
      </w:r>
    </w:p>
    <w:p w14:paraId="5FBC4E6C">
      <w:pPr>
        <w:pStyle w:val="7"/>
        <w:spacing w:line="360" w:lineRule="auto"/>
        <w:jc w:val="both"/>
      </w:pPr>
      <w:r>
        <w:rPr>
          <w:lang w:eastAsia="zh-CN"/>
        </w:rPr>
        <w:t xml:space="preserve">The operating system provides the environment required to install and run development tools such as </w:t>
      </w:r>
    </w:p>
    <w:p w14:paraId="469F1A70">
      <w:pPr>
        <w:pStyle w:val="7"/>
        <w:spacing w:line="360" w:lineRule="auto"/>
        <w:jc w:val="both"/>
      </w:pPr>
      <w:r>
        <w:rPr>
          <w:lang w:eastAsia="zh-CN"/>
        </w:rPr>
        <w:t xml:space="preserve">Visual Studio Code, Node.js, Expo, and MySQL. </w:t>
      </w:r>
    </w:p>
    <w:p w14:paraId="71009883">
      <w:pPr>
        <w:pStyle w:val="7"/>
        <w:spacing w:line="360" w:lineRule="auto"/>
        <w:jc w:val="both"/>
      </w:pPr>
      <w:r>
        <w:rPr>
          <w:lang w:eastAsia="zh-CN"/>
        </w:rPr>
        <w:t xml:space="preserve">For end users, the application is designed as a mobile application and requires a compatible mobile </w:t>
      </w:r>
    </w:p>
    <w:p w14:paraId="727EF0FD">
      <w:pPr>
        <w:pStyle w:val="7"/>
        <w:spacing w:line="360" w:lineRule="auto"/>
        <w:jc w:val="both"/>
      </w:pPr>
      <w:r>
        <w:rPr>
          <w:lang w:eastAsia="zh-CN"/>
        </w:rPr>
        <w:t xml:space="preserve">operating environment. </w:t>
      </w:r>
    </w:p>
    <w:p w14:paraId="39630F91">
      <w:pPr>
        <w:pStyle w:val="7"/>
        <w:spacing w:line="360" w:lineRule="auto"/>
        <w:jc w:val="both"/>
      </w:pPr>
      <w:r>
        <w:rPr>
          <w:lang w:eastAsia="zh-CN"/>
        </w:rPr>
        <w:t xml:space="preserve">Page 172.2.2 React Native </w:t>
      </w:r>
    </w:p>
    <w:p w14:paraId="11334B12">
      <w:pPr>
        <w:pStyle w:val="7"/>
        <w:spacing w:line="360" w:lineRule="auto"/>
        <w:jc w:val="both"/>
      </w:pPr>
      <w:r>
        <w:rPr>
          <w:lang w:eastAsia="zh-CN"/>
        </w:rPr>
        <w:t xml:space="preserve">React Native is the primary framework used for developing the mobile application. </w:t>
      </w:r>
    </w:p>
    <w:p w14:paraId="6D2AB14E">
      <w:pPr>
        <w:pStyle w:val="7"/>
        <w:spacing w:line="360" w:lineRule="auto"/>
        <w:jc w:val="both"/>
      </w:pPr>
      <w:r>
        <w:rPr>
          <w:lang w:eastAsia="zh-CN"/>
        </w:rPr>
        <w:t xml:space="preserve">It allows the development team to create the user interface and application functionality using JavaScript. </w:t>
      </w:r>
    </w:p>
    <w:p w14:paraId="2172A708">
      <w:pPr>
        <w:pStyle w:val="7"/>
        <w:spacing w:line="360" w:lineRule="auto"/>
        <w:jc w:val="both"/>
      </w:pPr>
      <w:r>
        <w:rPr>
          <w:lang w:eastAsia="zh-CN"/>
        </w:rPr>
        <w:t xml:space="preserve">React Native provides components that can be used to build screens, buttons, forms, navigation elements, </w:t>
      </w:r>
    </w:p>
    <w:p w14:paraId="30409D49">
      <w:pPr>
        <w:pStyle w:val="7"/>
        <w:spacing w:line="360" w:lineRule="auto"/>
        <w:jc w:val="both"/>
      </w:pPr>
      <w:r>
        <w:rPr>
          <w:lang w:eastAsia="zh-CN"/>
        </w:rPr>
        <w:t xml:space="preserve">and other user-interface components. </w:t>
      </w:r>
    </w:p>
    <w:p w14:paraId="2120A1F0">
      <w:pPr>
        <w:pStyle w:val="7"/>
        <w:spacing w:line="360" w:lineRule="auto"/>
        <w:jc w:val="both"/>
      </w:pPr>
      <w:r>
        <w:rPr>
          <w:lang w:eastAsia="zh-CN"/>
        </w:rPr>
        <w:t xml:space="preserve">In the Women Safety App, React Native is responsible for the mobile application layer through which </w:t>
      </w:r>
    </w:p>
    <w:p w14:paraId="674B8D5C">
      <w:pPr>
        <w:pStyle w:val="7"/>
        <w:spacing w:line="360" w:lineRule="auto"/>
        <w:jc w:val="both"/>
      </w:pPr>
      <w:r>
        <w:rPr>
          <w:lang w:eastAsia="zh-CN"/>
        </w:rPr>
        <w:t xml:space="preserve">users access different safety functions. </w:t>
      </w:r>
    </w:p>
    <w:p w14:paraId="732E64C5">
      <w:pPr>
        <w:pStyle w:val="7"/>
        <w:spacing w:line="360" w:lineRule="auto"/>
        <w:jc w:val="both"/>
      </w:pPr>
      <w:r>
        <w:rPr>
          <w:lang w:eastAsia="zh-CN"/>
        </w:rPr>
        <w:t xml:space="preserve">It can be used for implementing:Home screenNormal SOS interfaceSecret SOS interactionSafety Timer </w:t>
      </w:r>
    </w:p>
    <w:p w14:paraId="6BCBC720">
      <w:pPr>
        <w:pStyle w:val="7"/>
        <w:spacing w:line="360" w:lineRule="auto"/>
        <w:jc w:val="both"/>
      </w:pPr>
      <w:r>
        <w:rPr>
          <w:lang w:eastAsia="zh-CN"/>
        </w:rPr>
        <w:t xml:space="preserve">interfaceSafety Check-inEmergency contactsSafe ZonesFake Call interfaceLocation-related </w:t>
      </w:r>
    </w:p>
    <w:p w14:paraId="714A69DD">
      <w:pPr>
        <w:pStyle w:val="7"/>
        <w:spacing w:line="360" w:lineRule="auto"/>
        <w:jc w:val="both"/>
      </w:pPr>
      <w:r>
        <w:rPr>
          <w:lang w:eastAsia="zh-CN"/>
        </w:rPr>
        <w:t xml:space="preserve">screensNavigation between application modules </w:t>
      </w:r>
    </w:p>
    <w:p w14:paraId="63DA3E78">
      <w:pPr>
        <w:pStyle w:val="7"/>
        <w:spacing w:line="360" w:lineRule="auto"/>
        <w:jc w:val="both"/>
      </w:pPr>
      <w:r>
        <w:rPr>
          <w:lang w:eastAsia="zh-CN"/>
        </w:rPr>
        <w:t xml:space="preserve">React Native therefore forms the main front-end framework of the proposed system. </w:t>
      </w:r>
    </w:p>
    <w:p w14:paraId="4D9786DB">
      <w:pPr>
        <w:pStyle w:val="7"/>
        <w:spacing w:line="360" w:lineRule="auto"/>
        <w:jc w:val="both"/>
      </w:pPr>
      <w:r>
        <w:rPr>
          <w:lang w:eastAsia="zh-CN"/>
        </w:rPr>
        <w:t xml:space="preserve">2.2.3 JavaScript </w:t>
      </w:r>
    </w:p>
    <w:p w14:paraId="07AF13A2">
      <w:pPr>
        <w:pStyle w:val="7"/>
        <w:spacing w:line="360" w:lineRule="auto"/>
        <w:jc w:val="both"/>
      </w:pPr>
      <w:r>
        <w:rPr>
          <w:lang w:eastAsia="zh-CN"/>
        </w:rPr>
        <w:t xml:space="preserve">JavaScript is the primary programming language used for implementing the application logic. </w:t>
      </w:r>
    </w:p>
    <w:p w14:paraId="2337EC7C">
      <w:pPr>
        <w:pStyle w:val="7"/>
        <w:spacing w:line="360" w:lineRule="auto"/>
        <w:jc w:val="both"/>
      </w:pPr>
      <w:r>
        <w:rPr>
          <w:lang w:eastAsia="zh-CN"/>
        </w:rPr>
        <w:t xml:space="preserve">JavaScript is used along with React Native to control user interactions and application behaviour. </w:t>
      </w:r>
    </w:p>
    <w:p w14:paraId="37010B75">
      <w:pPr>
        <w:pStyle w:val="7"/>
        <w:spacing w:line="360" w:lineRule="auto"/>
        <w:jc w:val="both"/>
      </w:pPr>
      <w:r>
        <w:rPr>
          <w:lang w:eastAsia="zh-CN"/>
        </w:rPr>
        <w:t xml:space="preserve">It can be used to implement functions such as:Button interactionsSOS activation logicSecret SOS multi-tap </w:t>
      </w:r>
    </w:p>
    <w:p w14:paraId="1DFB61F4">
      <w:pPr>
        <w:pStyle w:val="7"/>
        <w:spacing w:line="360" w:lineRule="auto"/>
        <w:jc w:val="both"/>
      </w:pPr>
      <w:r>
        <w:rPr>
          <w:lang w:eastAsia="zh-CN"/>
        </w:rPr>
        <w:t>detectionTimer operationsForm validationEmergency contact operationsAPI communicationLocation</w:t>
      </w:r>
    </w:p>
    <w:p w14:paraId="2E2DE926">
      <w:pPr>
        <w:pStyle w:val="7"/>
        <w:spacing w:line="360" w:lineRule="auto"/>
        <w:jc w:val="both"/>
      </w:pPr>
      <w:r>
        <w:rPr>
          <w:lang w:eastAsia="zh-CN"/>
        </w:rPr>
        <w:t xml:space="preserve">related operationsScreen navigationData processing </w:t>
      </w:r>
    </w:p>
    <w:p w14:paraId="571143EC">
      <w:pPr>
        <w:pStyle w:val="7"/>
        <w:spacing w:line="360" w:lineRule="auto"/>
        <w:jc w:val="both"/>
      </w:pPr>
      <w:r>
        <w:rPr>
          <w:lang w:eastAsia="zh-CN"/>
        </w:rPr>
        <w:t xml:space="preserve">The use of JavaScript allows the different mobile application modules to be connected through a common </w:t>
      </w:r>
    </w:p>
    <w:p w14:paraId="237E4CFD">
      <w:pPr>
        <w:pStyle w:val="7"/>
        <w:spacing w:line="360" w:lineRule="auto"/>
        <w:jc w:val="both"/>
      </w:pPr>
      <w:r>
        <w:rPr>
          <w:lang w:eastAsia="zh-CN"/>
        </w:rPr>
        <w:t xml:space="preserve">programming language. </w:t>
      </w:r>
    </w:p>
    <w:p w14:paraId="6AC1FAE5">
      <w:pPr>
        <w:pStyle w:val="7"/>
        <w:spacing w:line="360" w:lineRule="auto"/>
        <w:jc w:val="both"/>
      </w:pPr>
      <w:r>
        <w:rPr>
          <w:lang w:eastAsia="zh-CN"/>
        </w:rPr>
        <w:t xml:space="preserve">2.2.4 Expo </w:t>
      </w:r>
    </w:p>
    <w:p w14:paraId="25E81153">
      <w:pPr>
        <w:pStyle w:val="7"/>
        <w:spacing w:line="360" w:lineRule="auto"/>
        <w:jc w:val="both"/>
      </w:pPr>
      <w:r>
        <w:rPr>
          <w:lang w:eastAsia="zh-CN"/>
        </w:rPr>
        <w:t xml:space="preserve">Expo is used as part of the React Native development environment. </w:t>
      </w:r>
    </w:p>
    <w:p w14:paraId="0530D2B2">
      <w:pPr>
        <w:pStyle w:val="7"/>
        <w:spacing w:line="360" w:lineRule="auto"/>
        <w:jc w:val="both"/>
      </w:pPr>
      <w:r>
        <w:rPr>
          <w:lang w:eastAsia="zh-CN"/>
        </w:rPr>
        <w:t xml:space="preserve">It provides tools and services that simplify the development, testing, and running of the mobile application. </w:t>
      </w:r>
    </w:p>
    <w:p w14:paraId="4C974F9F">
      <w:pPr>
        <w:pStyle w:val="7"/>
        <w:spacing w:line="360" w:lineRule="auto"/>
        <w:jc w:val="both"/>
      </w:pPr>
      <w:r>
        <w:rPr>
          <w:lang w:eastAsia="zh-CN"/>
        </w:rPr>
        <w:t xml:space="preserve">Expo can help the development team test the application on a physical smartphone or supported </w:t>
      </w:r>
    </w:p>
    <w:p w14:paraId="5E190971">
      <w:pPr>
        <w:pStyle w:val="7"/>
        <w:spacing w:line="360" w:lineRule="auto"/>
        <w:jc w:val="both"/>
      </w:pPr>
      <w:r>
        <w:rPr>
          <w:lang w:eastAsia="zh-CN"/>
        </w:rPr>
        <w:t xml:space="preserve">development environment without requiring a complicated setup for every development stage. </w:t>
      </w:r>
    </w:p>
    <w:p w14:paraId="39970C85">
      <w:pPr>
        <w:pStyle w:val="7"/>
        <w:spacing w:line="360" w:lineRule="auto"/>
        <w:jc w:val="both"/>
      </w:pPr>
      <w:r>
        <w:rPr>
          <w:lang w:eastAsia="zh-CN"/>
        </w:rPr>
        <w:t xml:space="preserve">For this project, Expo forms part of the mobile application development environment and works with the </w:t>
      </w:r>
    </w:p>
    <w:p w14:paraId="3D46EBEF">
      <w:pPr>
        <w:pStyle w:val="7"/>
        <w:spacing w:line="360" w:lineRule="auto"/>
        <w:jc w:val="both"/>
      </w:pPr>
      <w:r>
        <w:rPr>
          <w:lang w:eastAsia="zh-CN"/>
        </w:rPr>
        <w:t xml:space="preserve">required React Native functionality. </w:t>
      </w:r>
    </w:p>
    <w:p w14:paraId="63325594">
      <w:pPr>
        <w:pStyle w:val="7"/>
        <w:spacing w:line="360" w:lineRule="auto"/>
        <w:jc w:val="both"/>
      </w:pPr>
      <w:r>
        <w:rPr>
          <w:lang w:eastAsia="zh-CN"/>
        </w:rPr>
        <w:t xml:space="preserve">2.2.5 Expo Location </w:t>
      </w:r>
    </w:p>
    <w:p w14:paraId="3987C511">
      <w:pPr>
        <w:pStyle w:val="7"/>
        <w:spacing w:line="360" w:lineRule="auto"/>
        <w:jc w:val="both"/>
      </w:pPr>
      <w:r>
        <w:rPr>
          <w:lang w:eastAsia="zh-CN"/>
        </w:rPr>
        <w:t xml:space="preserve">Expo Location is used for location-related functionality. </w:t>
      </w:r>
    </w:p>
    <w:p w14:paraId="67636C15">
      <w:pPr>
        <w:pStyle w:val="7"/>
        <w:spacing w:line="360" w:lineRule="auto"/>
        <w:jc w:val="both"/>
      </w:pPr>
      <w:r>
        <w:rPr>
          <w:lang w:eastAsia="zh-CN"/>
        </w:rPr>
        <w:t xml:space="preserve">The Women Safety App requires location information for features involving GPS and location-based safety </w:t>
      </w:r>
    </w:p>
    <w:p w14:paraId="658C724E">
      <w:pPr>
        <w:pStyle w:val="7"/>
        <w:spacing w:line="360" w:lineRule="auto"/>
        <w:jc w:val="both"/>
      </w:pPr>
      <w:r>
        <w:rPr>
          <w:lang w:eastAsia="zh-CN"/>
        </w:rPr>
        <w:t xml:space="preserve">. Expo Location provides access to device location information within the React Native application. </w:t>
      </w:r>
    </w:p>
    <w:p w14:paraId="70248225">
      <w:pPr>
        <w:pStyle w:val="7"/>
        <w:spacing w:line="360" w:lineRule="auto"/>
        <w:jc w:val="both"/>
      </w:pPr>
      <w:r>
        <w:rPr>
          <w:lang w:eastAsia="zh-CN"/>
        </w:rPr>
        <w:t xml:space="preserve">It supports the application's location-related requirements such as:Obtaining the current locationUsing </w:t>
      </w:r>
    </w:p>
    <w:p w14:paraId="153EF7E6">
      <w:pPr>
        <w:pStyle w:val="7"/>
        <w:spacing w:line="360" w:lineRule="auto"/>
        <w:jc w:val="both"/>
      </w:pPr>
      <w:r>
        <w:rPr>
          <w:lang w:eastAsia="zh-CN"/>
        </w:rPr>
        <w:t xml:space="preserve">location information for safety functionsSupporting location sharingSupporting Safe ZonesProviding </w:t>
      </w:r>
    </w:p>
    <w:p w14:paraId="4C549FE6">
      <w:pPr>
        <w:pStyle w:val="7"/>
        <w:spacing w:line="360" w:lineRule="auto"/>
        <w:jc w:val="both"/>
      </w:pPr>
      <w:r>
        <w:rPr>
          <w:lang w:eastAsia="zh-CN"/>
        </w:rPr>
        <w:t xml:space="preserve">location information for map-related functionality </w:t>
      </w:r>
    </w:p>
    <w:p w14:paraId="57C193E8">
      <w:pPr>
        <w:pStyle w:val="7"/>
        <w:spacing w:line="360" w:lineRule="auto"/>
        <w:jc w:val="both"/>
      </w:pPr>
      <w:r>
        <w:rPr>
          <w:lang w:eastAsia="zh-CN"/>
        </w:rPr>
        <w:t xml:space="preserve">Location availability depends on the device's location services and required permissions. </w:t>
      </w:r>
    </w:p>
    <w:p w14:paraId="3186AC03">
      <w:pPr>
        <w:pStyle w:val="7"/>
        <w:spacing w:line="360" w:lineRule="auto"/>
        <w:jc w:val="both"/>
      </w:pPr>
      <w:r>
        <w:rPr>
          <w:lang w:eastAsia="zh-CN"/>
        </w:rPr>
        <w:t xml:space="preserve">2.2.6 Google Maps </w:t>
      </w:r>
    </w:p>
    <w:p w14:paraId="5DC82296">
      <w:pPr>
        <w:pStyle w:val="7"/>
        <w:spacing w:line="360" w:lineRule="auto"/>
        <w:jc w:val="both"/>
      </w:pPr>
      <w:r>
        <w:rPr>
          <w:lang w:eastAsia="zh-CN"/>
        </w:rPr>
        <w:t xml:space="preserve">Google Maps is used to provide map-based location functionality. </w:t>
      </w:r>
    </w:p>
    <w:p w14:paraId="4E05B97B">
      <w:pPr>
        <w:pStyle w:val="7"/>
        <w:spacing w:line="360" w:lineRule="auto"/>
        <w:jc w:val="both"/>
      </w:pPr>
      <w:r>
        <w:rPr>
          <w:lang w:eastAsia="zh-CN"/>
        </w:rPr>
        <w:t xml:space="preserve">Maps can help users view location information in a visual format. This is useful for a safety application </w:t>
      </w:r>
    </w:p>
    <w:p w14:paraId="5F1C44CA">
      <w:pPr>
        <w:pStyle w:val="7"/>
        <w:spacing w:line="360" w:lineRule="auto"/>
        <w:jc w:val="both"/>
      </w:pPr>
      <w:r>
        <w:rPr>
          <w:lang w:eastAsia="zh-CN"/>
        </w:rPr>
        <w:t xml:space="preserve">because location can be easier to understand when represented on a map. </w:t>
      </w:r>
    </w:p>
    <w:p w14:paraId="1C95EFD0">
      <w:pPr>
        <w:pStyle w:val="7"/>
        <w:spacing w:line="360" w:lineRule="auto"/>
        <w:jc w:val="both"/>
      </w:pPr>
      <w:r>
        <w:rPr>
          <w:lang w:eastAsia="zh-CN"/>
        </w:rPr>
        <w:t xml:space="preserve">The project uses Google Maps as part of the location-related functionality of the application. </w:t>
      </w:r>
    </w:p>
    <w:p w14:paraId="7E4DBA27">
      <w:pPr>
        <w:pStyle w:val="7"/>
        <w:spacing w:line="360" w:lineRule="auto"/>
        <w:jc w:val="both"/>
      </w:pPr>
      <w:r>
        <w:rPr>
          <w:lang w:eastAsia="zh-CN"/>
        </w:rPr>
        <w:t>It can support:Displaying locationsViewing current locationMap-based location informationLocation</w:t>
      </w:r>
    </w:p>
    <w:p w14:paraId="363324EC">
      <w:pPr>
        <w:pStyle w:val="7"/>
        <w:spacing w:line="360" w:lineRule="auto"/>
        <w:jc w:val="both"/>
      </w:pPr>
      <w:r>
        <w:rPr>
          <w:lang w:eastAsia="zh-CN"/>
        </w:rPr>
        <w:t xml:space="preserve">related safety featuresSafe-zone representation </w:t>
      </w:r>
    </w:p>
    <w:p w14:paraId="317CE890">
      <w:pPr>
        <w:pStyle w:val="7"/>
        <w:spacing w:line="360" w:lineRule="auto"/>
        <w:jc w:val="both"/>
      </w:pPr>
      <w:r>
        <w:rPr>
          <w:lang w:eastAsia="zh-CN"/>
        </w:rPr>
        <w:t xml:space="preserve">The exact implementation depends on the map integration used in the final application. </w:t>
      </w:r>
    </w:p>
    <w:p w14:paraId="409960C3">
      <w:pPr>
        <w:pStyle w:val="7"/>
        <w:spacing w:line="360" w:lineRule="auto"/>
        <w:jc w:val="both"/>
      </w:pPr>
      <w:r>
        <w:rPr>
          <w:lang w:eastAsia="zh-CN"/>
        </w:rPr>
        <w:t xml:space="preserve">Page 182.2.7 Node.js </w:t>
      </w:r>
    </w:p>
    <w:p w14:paraId="4D2F5E15">
      <w:pPr>
        <w:pStyle w:val="7"/>
        <w:spacing w:line="360" w:lineRule="auto"/>
        <w:jc w:val="both"/>
      </w:pPr>
      <w:r>
        <w:rPr>
          <w:lang w:eastAsia="zh-CN"/>
        </w:rPr>
        <w:t xml:space="preserve">Node.js is used for the backend environment of the application. </w:t>
      </w:r>
    </w:p>
    <w:p w14:paraId="5D62259E">
      <w:pPr>
        <w:pStyle w:val="7"/>
        <w:spacing w:line="360" w:lineRule="auto"/>
        <w:jc w:val="both"/>
      </w:pPr>
      <w:r>
        <w:rPr>
          <w:lang w:eastAsia="zh-CN"/>
        </w:rPr>
        <w:t xml:space="preserve">It provides the runtime environment required to execute the server-side JavaScript code. </w:t>
      </w:r>
    </w:p>
    <w:p w14:paraId="4BD31497">
      <w:pPr>
        <w:pStyle w:val="7"/>
        <w:spacing w:line="360" w:lineRule="auto"/>
        <w:jc w:val="both"/>
      </w:pPr>
      <w:r>
        <w:rPr>
          <w:lang w:eastAsia="zh-CN"/>
        </w:rPr>
        <w:t xml:space="preserve">The backend is responsible for processing requests received from the mobile application and communicating </w:t>
      </w:r>
    </w:p>
    <w:p w14:paraId="6080DC6E">
      <w:pPr>
        <w:pStyle w:val="7"/>
        <w:spacing w:line="360" w:lineRule="auto"/>
        <w:jc w:val="both"/>
      </w:pPr>
      <w:r>
        <w:rPr>
          <w:lang w:eastAsia="zh-CN"/>
        </w:rPr>
        <w:t xml:space="preserve">with the database. </w:t>
      </w:r>
    </w:p>
    <w:p w14:paraId="67F18801">
      <w:pPr>
        <w:pStyle w:val="7"/>
        <w:spacing w:line="360" w:lineRule="auto"/>
        <w:jc w:val="both"/>
      </w:pPr>
      <w:r>
        <w:rPr>
          <w:lang w:eastAsia="zh-CN"/>
        </w:rPr>
        <w:t xml:space="preserve">Node.js supports functions such as:Running the backend serverProcessing application requestsHandling API </w:t>
      </w:r>
    </w:p>
    <w:p w14:paraId="44CDEEC2">
      <w:pPr>
        <w:pStyle w:val="7"/>
        <w:spacing w:line="360" w:lineRule="auto"/>
        <w:jc w:val="both"/>
      </w:pPr>
      <w:r>
        <w:rPr>
          <w:lang w:eastAsia="zh-CN"/>
        </w:rPr>
        <w:t xml:space="preserve">operationsCommunicating with MySQLManaging safety-related dataConnecting the mobile application with </w:t>
      </w:r>
    </w:p>
    <w:p w14:paraId="1DDFF77C">
      <w:pPr>
        <w:pStyle w:val="7"/>
        <w:spacing w:line="360" w:lineRule="auto"/>
        <w:jc w:val="both"/>
      </w:pPr>
      <w:r>
        <w:rPr>
          <w:lang w:eastAsia="zh-CN"/>
        </w:rPr>
        <w:t xml:space="preserve">backend services </w:t>
      </w:r>
    </w:p>
    <w:p w14:paraId="78420FAB">
      <w:pPr>
        <w:pStyle w:val="7"/>
        <w:spacing w:line="360" w:lineRule="auto"/>
        <w:jc w:val="both"/>
      </w:pPr>
      <w:r>
        <w:rPr>
          <w:lang w:eastAsia="zh-CN"/>
        </w:rPr>
        <w:t xml:space="preserve">Node.js therefore forms the runtime foundation of the backend system. </w:t>
      </w:r>
    </w:p>
    <w:p w14:paraId="4714F63D">
      <w:pPr>
        <w:pStyle w:val="7"/>
        <w:spacing w:line="360" w:lineRule="auto"/>
        <w:jc w:val="both"/>
      </w:pPr>
      <w:r>
        <w:rPr>
          <w:lang w:eastAsia="zh-CN"/>
        </w:rPr>
        <w:t xml:space="preserve">2.2.8 Express.js </w:t>
      </w:r>
    </w:p>
    <w:p w14:paraId="13B2C553">
      <w:pPr>
        <w:pStyle w:val="7"/>
        <w:spacing w:line="360" w:lineRule="auto"/>
        <w:jc w:val="both"/>
      </w:pPr>
      <w:r>
        <w:rPr>
          <w:lang w:eastAsia="zh-CN"/>
        </w:rPr>
        <w:t xml:space="preserve">Express.js is used as the backend web framework. </w:t>
      </w:r>
    </w:p>
    <w:p w14:paraId="1FEE9F8E">
      <w:pPr>
        <w:pStyle w:val="7"/>
        <w:spacing w:line="360" w:lineRule="auto"/>
        <w:jc w:val="both"/>
      </w:pPr>
      <w:r>
        <w:rPr>
          <w:lang w:eastAsia="zh-CN"/>
        </w:rPr>
        <w:t xml:space="preserve">It provides a structured way to create server-side routes and APIs that can communicate with the React Native </w:t>
      </w:r>
    </w:p>
    <w:p w14:paraId="2EC0A959">
      <w:pPr>
        <w:pStyle w:val="7"/>
        <w:spacing w:line="360" w:lineRule="auto"/>
        <w:jc w:val="both"/>
      </w:pPr>
      <w:r>
        <w:rPr>
          <w:lang w:eastAsia="zh-CN"/>
        </w:rPr>
        <w:t xml:space="preserve">application. </w:t>
      </w:r>
    </w:p>
    <w:p w14:paraId="0B3A4954">
      <w:pPr>
        <w:pStyle w:val="7"/>
        <w:spacing w:line="360" w:lineRule="auto"/>
        <w:jc w:val="both"/>
      </w:pPr>
      <w:r>
        <w:rPr>
          <w:lang w:eastAsia="zh-CN"/>
        </w:rPr>
        <w:t xml:space="preserve">Express.js can be used for operations such as:User-related requestsEmergency contact managementSOS data </w:t>
      </w:r>
    </w:p>
    <w:p w14:paraId="07EA96A9">
      <w:pPr>
        <w:pStyle w:val="7"/>
        <w:spacing w:line="360" w:lineRule="auto"/>
        <w:jc w:val="both"/>
      </w:pPr>
      <w:r>
        <w:rPr>
          <w:lang w:eastAsia="zh-CN"/>
        </w:rPr>
        <w:t xml:space="preserve">processingLocation data handlingSafety session managementSafe-zone operationsCommunication with MySQL </w:t>
      </w:r>
    </w:p>
    <w:p w14:paraId="7BDD188E">
      <w:pPr>
        <w:pStyle w:val="7"/>
        <w:spacing w:line="360" w:lineRule="auto"/>
        <w:jc w:val="both"/>
      </w:pPr>
      <w:r>
        <w:rPr>
          <w:lang w:eastAsia="zh-CN"/>
        </w:rPr>
        <w:t xml:space="preserve">The Express.js layer acts as an intermediary between the mobile application and the database. </w:t>
      </w:r>
    </w:p>
    <w:p w14:paraId="14F7184A">
      <w:pPr>
        <w:pStyle w:val="7"/>
        <w:spacing w:line="360" w:lineRule="auto"/>
        <w:jc w:val="both"/>
      </w:pPr>
      <w:r>
        <w:rPr>
          <w:lang w:eastAsia="zh-CN"/>
        </w:rPr>
        <w:t xml:space="preserve">The basic communication flow is: </w:t>
      </w:r>
    </w:p>
    <w:p w14:paraId="57BD0777">
      <w:pPr>
        <w:pStyle w:val="7"/>
        <w:spacing w:line="360" w:lineRule="auto"/>
        <w:jc w:val="both"/>
      </w:pPr>
      <w:r>
        <w:rPr>
          <w:lang w:eastAsia="zh-CN"/>
        </w:rPr>
        <w:t xml:space="preserve">React Native App → Express.js API → MySQL Database </w:t>
      </w:r>
    </w:p>
    <w:p w14:paraId="478152D4">
      <w:pPr>
        <w:pStyle w:val="7"/>
        <w:spacing w:line="360" w:lineRule="auto"/>
        <w:jc w:val="both"/>
      </w:pPr>
      <w:r>
        <w:rPr>
          <w:lang w:eastAsia="zh-CN"/>
        </w:rPr>
        <w:t xml:space="preserve">Responses can then be returned through the backend: </w:t>
      </w:r>
    </w:p>
    <w:p w14:paraId="76FC23D9">
      <w:pPr>
        <w:pStyle w:val="7"/>
        <w:spacing w:line="360" w:lineRule="auto"/>
        <w:jc w:val="both"/>
      </w:pPr>
      <w:r>
        <w:rPr>
          <w:lang w:eastAsia="zh-CN"/>
        </w:rPr>
        <w:t xml:space="preserve">MySQL Database → Express.js API → React Native App </w:t>
      </w:r>
    </w:p>
    <w:p w14:paraId="070FC1C2">
      <w:pPr>
        <w:pStyle w:val="7"/>
        <w:spacing w:line="360" w:lineRule="auto"/>
        <w:jc w:val="both"/>
      </w:pPr>
      <w:r>
        <w:rPr>
          <w:lang w:eastAsia="zh-CN"/>
        </w:rPr>
        <w:t xml:space="preserve">2.2.9 MySQL </w:t>
      </w:r>
    </w:p>
    <w:p w14:paraId="1F6B7D3C">
      <w:pPr>
        <w:pStyle w:val="7"/>
        <w:spacing w:line="360" w:lineRule="auto"/>
        <w:jc w:val="both"/>
      </w:pPr>
      <w:r>
        <w:rPr>
          <w:lang w:eastAsia="zh-CN"/>
        </w:rPr>
        <w:t xml:space="preserve">MySQL is used as the database management system for the proposed application. </w:t>
      </w:r>
    </w:p>
    <w:p w14:paraId="331DCF98">
      <w:pPr>
        <w:pStyle w:val="7"/>
        <w:spacing w:line="360" w:lineRule="auto"/>
        <w:jc w:val="both"/>
      </w:pPr>
      <w:r>
        <w:rPr>
          <w:lang w:eastAsia="zh-CN"/>
        </w:rPr>
        <w:t xml:space="preserve">The database stores the structured information required by the different safety modules. </w:t>
      </w:r>
    </w:p>
    <w:p w14:paraId="54304F27">
      <w:pPr>
        <w:pStyle w:val="7"/>
        <w:spacing w:line="360" w:lineRule="auto"/>
        <w:jc w:val="both"/>
      </w:pPr>
      <w:r>
        <w:rPr>
          <w:lang w:eastAsia="zh-CN"/>
        </w:rPr>
        <w:t xml:space="preserve">The project database can contain information related to:User detailsEmergency contactsSOS </w:t>
      </w:r>
    </w:p>
    <w:p w14:paraId="22B42734">
      <w:pPr>
        <w:pStyle w:val="7"/>
        <w:spacing w:line="360" w:lineRule="auto"/>
        <w:jc w:val="both"/>
      </w:pPr>
      <w:r>
        <w:rPr>
          <w:lang w:eastAsia="zh-CN"/>
        </w:rPr>
        <w:t xml:space="preserve">alertsLocationsSafety sessionsSafe Zones </w:t>
      </w:r>
    </w:p>
    <w:p w14:paraId="7DE90A9D">
      <w:pPr>
        <w:pStyle w:val="7"/>
        <w:spacing w:line="360" w:lineRule="auto"/>
        <w:jc w:val="both"/>
      </w:pPr>
      <w:r>
        <w:rPr>
          <w:lang w:eastAsia="zh-CN"/>
        </w:rPr>
        <w:t xml:space="preserve">MySQL provides persistent storage so that required information can be maintained and accessed when needed. </w:t>
      </w:r>
    </w:p>
    <w:p w14:paraId="18D64D36">
      <w:pPr>
        <w:pStyle w:val="7"/>
        <w:spacing w:line="360" w:lineRule="auto"/>
        <w:jc w:val="both"/>
      </w:pPr>
      <w:r>
        <w:rPr>
          <w:lang w:eastAsia="zh-CN"/>
        </w:rPr>
        <w:t xml:space="preserve">For example, emergency contacts entered by a user can be stored in the database and retrieved when the relevant </w:t>
      </w:r>
    </w:p>
    <w:p w14:paraId="6EC16321">
      <w:pPr>
        <w:pStyle w:val="7"/>
        <w:spacing w:line="360" w:lineRule="auto"/>
        <w:jc w:val="both"/>
      </w:pPr>
      <w:r>
        <w:rPr>
          <w:lang w:eastAsia="zh-CN"/>
        </w:rPr>
        <w:t xml:space="preserve">safety functionality is used. </w:t>
      </w:r>
    </w:p>
    <w:p w14:paraId="36EA25C8">
      <w:pPr>
        <w:pStyle w:val="7"/>
        <w:spacing w:line="360" w:lineRule="auto"/>
        <w:jc w:val="both"/>
      </w:pPr>
      <w:r>
        <w:rPr>
          <w:lang w:eastAsia="zh-CN"/>
        </w:rPr>
        <w:t xml:space="preserve">2.3 Development Tools and Frameworks </w:t>
      </w:r>
    </w:p>
    <w:p w14:paraId="3519E107">
      <w:pPr>
        <w:pStyle w:val="7"/>
        <w:spacing w:line="360" w:lineRule="auto"/>
        <w:jc w:val="both"/>
      </w:pPr>
      <w:r>
        <w:rPr>
          <w:lang w:eastAsia="zh-CN"/>
        </w:rPr>
        <w:t xml:space="preserve">he Women Safety App is developed using a combination of modern mobile application development </w:t>
      </w:r>
    </w:p>
    <w:p w14:paraId="0C0E8C1D">
      <w:pPr>
        <w:pStyle w:val="7"/>
        <w:spacing w:line="360" w:lineRule="auto"/>
        <w:jc w:val="both"/>
      </w:pPr>
      <w:r>
        <w:rPr>
          <w:lang w:eastAsia="zh-CN"/>
        </w:rPr>
        <w:t xml:space="preserve">frameworks, programming languages, backend technologies, database systems, location services, and </w:t>
      </w:r>
    </w:p>
    <w:p w14:paraId="56342C28">
      <w:pPr>
        <w:pStyle w:val="7"/>
        <w:spacing w:line="360" w:lineRule="auto"/>
        <w:jc w:val="both"/>
      </w:pPr>
      <w:r>
        <w:rPr>
          <w:lang w:eastAsia="zh-CN"/>
        </w:rPr>
        <w:t xml:space="preserve">development tools. These technologies work together to provide emergency assistance, location tracking, safety </w:t>
      </w:r>
    </w:p>
    <w:p w14:paraId="742BDC47">
      <w:pPr>
        <w:pStyle w:val="7"/>
        <w:spacing w:line="360" w:lineRule="auto"/>
        <w:jc w:val="both"/>
      </w:pPr>
      <w:r>
        <w:rPr>
          <w:lang w:eastAsia="zh-CN"/>
        </w:rPr>
        <w:t xml:space="preserve">monitoring, emergency contact management, and other smart safety features. </w:t>
      </w:r>
    </w:p>
    <w:p w14:paraId="535CE347">
      <w:pPr>
        <w:pStyle w:val="7"/>
        <w:spacing w:line="360" w:lineRule="auto"/>
        <w:jc w:val="both"/>
      </w:pPr>
      <w:r>
        <w:rPr>
          <w:lang w:eastAsia="zh-CN"/>
        </w:rPr>
        <w:t xml:space="preserve">The main technologies used in the development of the application are React Native, JavaScript, Expo, Expo </w:t>
      </w:r>
    </w:p>
    <w:p w14:paraId="6B79728E">
      <w:pPr>
        <w:pStyle w:val="7"/>
        <w:spacing w:line="360" w:lineRule="auto"/>
        <w:jc w:val="both"/>
      </w:pPr>
      <w:r>
        <w:rPr>
          <w:lang w:eastAsia="zh-CN"/>
        </w:rPr>
        <w:t xml:space="preserve">Location, Google Maps, Node.js, Express.js, MySQL, and Visual Studio Code. Each technology performs a </w:t>
      </w:r>
    </w:p>
    <w:p w14:paraId="68BB3E60">
      <w:pPr>
        <w:pStyle w:val="7"/>
        <w:spacing w:line="360" w:lineRule="auto"/>
        <w:jc w:val="both"/>
      </w:pPr>
      <w:r>
        <w:rPr>
          <w:lang w:eastAsia="zh-CN"/>
        </w:rPr>
        <w:t xml:space="preserve">specific role in the application and contributes to the overall functionality, reliability, and usability of the system. </w:t>
      </w:r>
    </w:p>
    <w:p w14:paraId="541CE61C">
      <w:pPr>
        <w:pStyle w:val="7"/>
        <w:spacing w:line="360" w:lineRule="auto"/>
        <w:jc w:val="both"/>
      </w:pPr>
      <w:r>
        <w:rPr>
          <w:lang w:eastAsia="zh-CN"/>
        </w:rPr>
        <w:t xml:space="preserve">1. React Native </w:t>
      </w:r>
    </w:p>
    <w:p w14:paraId="2C1A9A9E">
      <w:pPr>
        <w:pStyle w:val="7"/>
        <w:spacing w:line="360" w:lineRule="auto"/>
        <w:jc w:val="both"/>
      </w:pPr>
      <w:r>
        <w:rPr>
          <w:lang w:eastAsia="zh-CN"/>
        </w:rPr>
        <w:t xml:space="preserve">React Native is the primary mobile application development framework used for developing the Women Safety </w:t>
      </w:r>
    </w:p>
    <w:p w14:paraId="2EDB6CB1">
      <w:pPr>
        <w:pStyle w:val="7"/>
        <w:spacing w:line="360" w:lineRule="auto"/>
        <w:jc w:val="both"/>
      </w:pPr>
      <w:r>
        <w:rPr>
          <w:lang w:eastAsia="zh-CN"/>
        </w:rPr>
        <w:t xml:space="preserve">App. </w:t>
      </w:r>
    </w:p>
    <w:p w14:paraId="6D6DF52D">
      <w:pPr>
        <w:pStyle w:val="7"/>
        <w:spacing w:line="360" w:lineRule="auto"/>
        <w:jc w:val="both"/>
      </w:pPr>
      <w:r>
        <w:rPr>
          <w:lang w:eastAsia="zh-CN"/>
        </w:rPr>
        <w:t xml:space="preserve">React Native allows developers to create mobile applications using JavaScript and React-based components. It </w:t>
      </w:r>
    </w:p>
    <w:p w14:paraId="0C863EC0">
      <w:pPr>
        <w:pStyle w:val="7"/>
        <w:spacing w:line="360" w:lineRule="auto"/>
        <w:jc w:val="both"/>
      </w:pPr>
      <w:r>
        <w:rPr>
          <w:lang w:eastAsia="zh-CN"/>
        </w:rPr>
        <w:t xml:space="preserve">provides a way to build application interfaces that can run on mobile devices while maintaining a structured and </w:t>
      </w:r>
    </w:p>
    <w:p w14:paraId="22047E44">
      <w:pPr>
        <w:pStyle w:val="7"/>
        <w:spacing w:line="360" w:lineRule="auto"/>
        <w:jc w:val="both"/>
      </w:pPr>
      <w:r>
        <w:rPr>
          <w:lang w:eastAsia="zh-CN"/>
        </w:rPr>
        <w:t xml:space="preserve">reusable development approach. </w:t>
      </w:r>
    </w:p>
    <w:p w14:paraId="44EB4B0C">
      <w:pPr>
        <w:pStyle w:val="7"/>
        <w:spacing w:line="360" w:lineRule="auto"/>
        <w:jc w:val="both"/>
      </w:pPr>
      <w:r>
        <w:rPr>
          <w:lang w:eastAsia="zh-CN"/>
        </w:rPr>
        <w:t xml:space="preserve">In the Women Safety App, React Native is responsible for developing the mobile application interface and user </w:t>
      </w:r>
    </w:p>
    <w:p w14:paraId="01022EA7">
      <w:pPr>
        <w:pStyle w:val="7"/>
        <w:spacing w:line="360" w:lineRule="auto"/>
        <w:jc w:val="both"/>
      </w:pPr>
      <w:r>
        <w:rPr>
          <w:lang w:eastAsia="zh-CN"/>
        </w:rPr>
        <w:t xml:space="preserve">interaction components. </w:t>
      </w:r>
    </w:p>
    <w:p w14:paraId="31D653AC">
      <w:pPr>
        <w:pStyle w:val="7"/>
        <w:spacing w:line="360" w:lineRule="auto"/>
        <w:jc w:val="both"/>
      </w:pPr>
      <w:r>
        <w:rPr>
          <w:lang w:eastAsia="zh-CN"/>
        </w:rPr>
        <w:t xml:space="preserve">Page 19.Role of React Native </w:t>
      </w:r>
    </w:p>
    <w:p w14:paraId="4B10F168">
      <w:pPr>
        <w:pStyle w:val="7"/>
        <w:spacing w:line="360" w:lineRule="auto"/>
        <w:jc w:val="both"/>
      </w:pPr>
      <w:r>
        <w:rPr>
          <w:lang w:eastAsia="zh-CN"/>
        </w:rPr>
        <w:t xml:space="preserve">React Native is used for: </w:t>
      </w:r>
    </w:p>
    <w:p w14:paraId="2E0F26A9">
      <w:pPr>
        <w:pStyle w:val="7"/>
        <w:spacing w:line="360" w:lineRule="auto"/>
        <w:jc w:val="both"/>
      </w:pPr>
      <w:r>
        <w:rPr>
          <w:lang w:eastAsia="zh-CN"/>
        </w:rPr>
        <w:t xml:space="preserve">Creating application screens and interfaces.Designing buttons, forms, menus, and cards.Implementing </w:t>
      </w:r>
    </w:p>
    <w:p w14:paraId="7745921A">
      <w:pPr>
        <w:pStyle w:val="7"/>
        <w:spacing w:line="360" w:lineRule="auto"/>
        <w:jc w:val="both"/>
      </w:pPr>
      <w:r>
        <w:rPr>
          <w:lang w:eastAsia="zh-CN"/>
        </w:rPr>
        <w:t xml:space="preserve">navigation between different screens.Handling user interactions.Displaying emergency and safety </w:t>
      </w:r>
    </w:p>
    <w:p w14:paraId="5378A0B1">
      <w:pPr>
        <w:pStyle w:val="7"/>
        <w:spacing w:line="360" w:lineRule="auto"/>
        <w:jc w:val="both"/>
      </w:pPr>
      <w:r>
        <w:rPr>
          <w:lang w:eastAsia="zh-CN"/>
        </w:rPr>
        <w:t xml:space="preserve">information.Connecting the mobile application with backend services.Integrating location-related </w:t>
      </w:r>
    </w:p>
    <w:p w14:paraId="7BF6B9FD">
      <w:pPr>
        <w:pStyle w:val="7"/>
        <w:spacing w:line="360" w:lineRule="auto"/>
        <w:jc w:val="both"/>
      </w:pPr>
      <w:r>
        <w:rPr>
          <w:lang w:eastAsia="zh-CN"/>
        </w:rPr>
        <w:t xml:space="preserve">functionality.Creating reusable UI components. </w:t>
      </w:r>
    </w:p>
    <w:p w14:paraId="63E808FD">
      <w:pPr>
        <w:pStyle w:val="7"/>
        <w:spacing w:line="360" w:lineRule="auto"/>
        <w:jc w:val="both"/>
      </w:pPr>
      <w:r>
        <w:rPr>
          <w:lang w:eastAsia="zh-CN"/>
        </w:rPr>
        <w:t xml:space="preserve">The application features such as Normal SOS, Secret SOS, Safety Timer, Safety Check-in, Safe Zones, </w:t>
      </w:r>
    </w:p>
    <w:p w14:paraId="04DB3183">
      <w:pPr>
        <w:pStyle w:val="7"/>
        <w:spacing w:line="360" w:lineRule="auto"/>
        <w:jc w:val="both"/>
      </w:pPr>
      <w:r>
        <w:rPr>
          <w:lang w:eastAsia="zh-CN"/>
        </w:rPr>
        <w:t xml:space="preserve">Fake Call, and emergency contacts can be presented and controlled through the React Native interface. </w:t>
      </w:r>
    </w:p>
    <w:p w14:paraId="2E4CE68E">
      <w:pPr>
        <w:pStyle w:val="7"/>
        <w:spacing w:line="360" w:lineRule="auto"/>
        <w:jc w:val="both"/>
      </w:pPr>
      <w:r>
        <w:rPr>
          <w:lang w:eastAsia="zh-CN"/>
        </w:rPr>
        <w:t xml:space="preserve">Advantages in the Project </w:t>
      </w:r>
    </w:p>
    <w:p w14:paraId="7DAFB7E9">
      <w:pPr>
        <w:pStyle w:val="7"/>
        <w:spacing w:line="360" w:lineRule="auto"/>
        <w:jc w:val="both"/>
      </w:pPr>
      <w:r>
        <w:rPr>
          <w:lang w:eastAsia="zh-CN"/>
        </w:rPr>
        <w:t xml:space="preserve">React Native provides:Reusable components.Faster application development.Structured mobile application </w:t>
      </w:r>
    </w:p>
    <w:p w14:paraId="53F6D525">
      <w:pPr>
        <w:pStyle w:val="7"/>
        <w:spacing w:line="360" w:lineRule="auto"/>
        <w:jc w:val="both"/>
      </w:pPr>
      <w:r>
        <w:rPr>
          <w:lang w:eastAsia="zh-CN"/>
        </w:rPr>
        <w:t xml:space="preserve">development.Support for integrating external services and APIs.A consistent development environment. </w:t>
      </w:r>
    </w:p>
    <w:p w14:paraId="0F780100">
      <w:pPr>
        <w:pStyle w:val="7"/>
        <w:spacing w:line="360" w:lineRule="auto"/>
        <w:jc w:val="both"/>
      </w:pPr>
      <w:r>
        <w:rPr>
          <w:lang w:eastAsia="zh-CN"/>
        </w:rPr>
        <w:t xml:space="preserve">2. JavaScript </w:t>
      </w:r>
    </w:p>
    <w:p w14:paraId="5372CEEE">
      <w:pPr>
        <w:pStyle w:val="7"/>
        <w:spacing w:line="360" w:lineRule="auto"/>
        <w:jc w:val="both"/>
      </w:pPr>
      <w:r>
        <w:rPr>
          <w:lang w:eastAsia="zh-CN"/>
        </w:rPr>
        <w:t xml:space="preserve">JavaScript is the primary programming language used in the development of the application. </w:t>
      </w:r>
    </w:p>
    <w:p w14:paraId="43C2BBE8">
      <w:pPr>
        <w:pStyle w:val="7"/>
        <w:spacing w:line="360" w:lineRule="auto"/>
        <w:jc w:val="both"/>
      </w:pPr>
      <w:r>
        <w:rPr>
          <w:lang w:eastAsia="zh-CN"/>
        </w:rPr>
        <w:t xml:space="preserve">JavaScript is used to implement the application logic and control the behavior of different features. It </w:t>
      </w:r>
    </w:p>
    <w:p w14:paraId="590C7D8D">
      <w:pPr>
        <w:pStyle w:val="7"/>
        <w:spacing w:line="360" w:lineRule="auto"/>
        <w:jc w:val="both"/>
      </w:pPr>
      <w:r>
        <w:rPr>
          <w:lang w:eastAsia="zh-CN"/>
        </w:rPr>
        <w:t xml:space="preserve">connects the user interface with the backend services and allows the application to respond to user actions. </w:t>
      </w:r>
    </w:p>
    <w:p w14:paraId="765204AB">
      <w:pPr>
        <w:pStyle w:val="7"/>
        <w:spacing w:line="360" w:lineRule="auto"/>
        <w:jc w:val="both"/>
      </w:pPr>
      <w:r>
        <w:rPr>
          <w:lang w:eastAsia="zh-CN"/>
        </w:rPr>
        <w:t xml:space="preserve">Role of JavaScript </w:t>
      </w:r>
    </w:p>
    <w:p w14:paraId="624775D9">
      <w:pPr>
        <w:pStyle w:val="7"/>
        <w:spacing w:line="360" w:lineRule="auto"/>
        <w:jc w:val="both"/>
      </w:pPr>
      <w:r>
        <w:rPr>
          <w:lang w:eastAsia="zh-CN"/>
        </w:rPr>
        <w:t xml:space="preserve">JavaScript is used for:Implementing application logic.Handling button clicks and user actions.Managing </w:t>
      </w:r>
    </w:p>
    <w:p w14:paraId="5D4D5320">
      <w:pPr>
        <w:pStyle w:val="7"/>
        <w:spacing w:line="360" w:lineRule="auto"/>
        <w:jc w:val="both"/>
      </w:pPr>
      <w:r>
        <w:rPr>
          <w:lang w:eastAsia="zh-CN"/>
        </w:rPr>
        <w:t xml:space="preserve">application states.Processing user inputs.Communicating with backend APIs.Handling location information </w:t>
      </w:r>
    </w:p>
    <w:p w14:paraId="3A997D34">
      <w:pPr>
        <w:pStyle w:val="7"/>
        <w:spacing w:line="360" w:lineRule="auto"/>
        <w:jc w:val="both"/>
      </w:pPr>
      <w:r>
        <w:rPr>
          <w:lang w:eastAsia="zh-CN"/>
        </w:rPr>
        <w:t xml:space="preserve">.Managing emergency contact information.Controlling safety timers.Implementing SOS-related operations. </w:t>
      </w:r>
    </w:p>
    <w:p w14:paraId="1F4A700A">
      <w:pPr>
        <w:pStyle w:val="7"/>
        <w:spacing w:line="360" w:lineRule="auto"/>
        <w:jc w:val="both"/>
      </w:pPr>
      <w:r>
        <w:rPr>
          <w:lang w:eastAsia="zh-CN"/>
        </w:rPr>
        <w:t xml:space="preserve">Handling data received from the backend. </w:t>
      </w:r>
    </w:p>
    <w:p w14:paraId="36D8E91B">
      <w:pPr>
        <w:pStyle w:val="7"/>
        <w:spacing w:line="360" w:lineRule="auto"/>
        <w:jc w:val="both"/>
      </w:pPr>
      <w:r>
        <w:rPr>
          <w:lang w:eastAsia="zh-CN"/>
        </w:rPr>
        <w:t xml:space="preserve">For example, when the user activates an SOS feature, JavaScript can handle the user's action and initiate </w:t>
      </w:r>
    </w:p>
    <w:p w14:paraId="09823E03">
      <w:pPr>
        <w:pStyle w:val="7"/>
        <w:spacing w:line="360" w:lineRule="auto"/>
        <w:jc w:val="both"/>
      </w:pPr>
      <w:r>
        <w:rPr>
          <w:lang w:eastAsia="zh-CN"/>
        </w:rPr>
        <w:t xml:space="preserve">the required communication with the backend system. </w:t>
      </w:r>
    </w:p>
    <w:p w14:paraId="19E76062">
      <w:pPr>
        <w:pStyle w:val="7"/>
        <w:spacing w:line="360" w:lineRule="auto"/>
        <w:jc w:val="both"/>
      </w:pPr>
      <w:r>
        <w:rPr>
          <w:lang w:eastAsia="zh-CN"/>
        </w:rPr>
        <w:t xml:space="preserve">JavaScript therefore acts as an important programming layer between the application interface and the </w:t>
      </w:r>
    </w:p>
    <w:p w14:paraId="236BC9A7">
      <w:pPr>
        <w:pStyle w:val="7"/>
        <w:spacing w:line="360" w:lineRule="auto"/>
        <w:jc w:val="both"/>
      </w:pPr>
      <w:r>
        <w:rPr>
          <w:lang w:eastAsia="zh-CN"/>
        </w:rPr>
        <w:t xml:space="preserve">services used by the system. </w:t>
      </w:r>
    </w:p>
    <w:p w14:paraId="5E84C8BD">
      <w:pPr>
        <w:pStyle w:val="7"/>
        <w:spacing w:line="360" w:lineRule="auto"/>
        <w:jc w:val="both"/>
      </w:pPr>
      <w:r>
        <w:rPr>
          <w:lang w:eastAsia="zh-CN"/>
        </w:rPr>
        <w:t xml:space="preserve">3. Expo </w:t>
      </w:r>
    </w:p>
    <w:p w14:paraId="6B563AE8">
      <w:pPr>
        <w:pStyle w:val="7"/>
        <w:spacing w:line="360" w:lineRule="auto"/>
        <w:jc w:val="both"/>
      </w:pPr>
      <w:r>
        <w:rPr>
          <w:lang w:eastAsia="zh-CN"/>
        </w:rPr>
        <w:t xml:space="preserve">Expo is used as a development and supporting framework for the React Native application. </w:t>
      </w:r>
    </w:p>
    <w:p w14:paraId="28B8ED92">
      <w:pPr>
        <w:pStyle w:val="7"/>
        <w:spacing w:line="360" w:lineRule="auto"/>
        <w:jc w:val="both"/>
      </w:pPr>
      <w:r>
        <w:rPr>
          <w:lang w:eastAsia="zh-CN"/>
        </w:rPr>
        <w:t xml:space="preserve">Expo provides tools and services that simplify the development, testing, and execution of React Native </w:t>
      </w:r>
    </w:p>
    <w:p w14:paraId="0EB8BCDC">
      <w:pPr>
        <w:pStyle w:val="7"/>
        <w:spacing w:line="360" w:lineRule="auto"/>
        <w:jc w:val="both"/>
      </w:pPr>
      <w:r>
        <w:rPr>
          <w:lang w:eastAsia="zh-CN"/>
        </w:rPr>
        <w:t xml:space="preserve">mobile applications. </w:t>
      </w:r>
    </w:p>
    <w:p w14:paraId="73BEE39E">
      <w:pPr>
        <w:pStyle w:val="7"/>
        <w:spacing w:line="360" w:lineRule="auto"/>
        <w:jc w:val="both"/>
      </w:pPr>
      <w:r>
        <w:rPr>
          <w:lang w:eastAsia="zh-CN"/>
        </w:rPr>
        <w:t xml:space="preserve">It helps developers work with mobile device features without having to manually configure every native </w:t>
      </w:r>
    </w:p>
    <w:p w14:paraId="281D3589">
      <w:pPr>
        <w:pStyle w:val="7"/>
        <w:spacing w:line="360" w:lineRule="auto"/>
        <w:jc w:val="both"/>
      </w:pPr>
      <w:r>
        <w:rPr>
          <w:lang w:eastAsia="zh-CN"/>
        </w:rPr>
        <w:t xml:space="preserve">component during the initial stages of development. </w:t>
      </w:r>
    </w:p>
    <w:p w14:paraId="4C4847DC">
      <w:pPr>
        <w:pStyle w:val="7"/>
        <w:spacing w:line="360" w:lineRule="auto"/>
        <w:jc w:val="both"/>
      </w:pPr>
      <w:r>
        <w:rPr>
          <w:lang w:eastAsia="zh-CN"/>
        </w:rPr>
        <w:t xml:space="preserve">Role of Expo </w:t>
      </w:r>
    </w:p>
    <w:p w14:paraId="00008F4A">
      <w:pPr>
        <w:pStyle w:val="7"/>
        <w:spacing w:line="360" w:lineRule="auto"/>
        <w:jc w:val="both"/>
      </w:pPr>
      <w:r>
        <w:rPr>
          <w:lang w:eastAsia="zh-CN"/>
        </w:rPr>
        <w:t xml:space="preserve">Expo is used for:Running and testing the React Native application.Supporting mobile application </w:t>
      </w:r>
    </w:p>
    <w:p w14:paraId="6BED6435">
      <w:pPr>
        <w:pStyle w:val="7"/>
        <w:spacing w:line="360" w:lineRule="auto"/>
        <w:jc w:val="both"/>
      </w:pPr>
      <w:r>
        <w:rPr>
          <w:lang w:eastAsia="zh-CN"/>
        </w:rPr>
        <w:t xml:space="preserve">development.Simplifying development configuration.Providing access to device capabilities.Supporting </w:t>
      </w:r>
    </w:p>
    <w:p w14:paraId="2754BC7B">
      <w:pPr>
        <w:pStyle w:val="7"/>
        <w:spacing w:line="360" w:lineRule="auto"/>
        <w:jc w:val="both"/>
      </w:pPr>
      <w:r>
        <w:rPr>
          <w:lang w:eastAsia="zh-CN"/>
        </w:rPr>
        <w:t xml:space="preserve">integration with location-related services.Making application testing easier during development. </w:t>
      </w:r>
    </w:p>
    <w:p w14:paraId="0A5407A9">
      <w:pPr>
        <w:pStyle w:val="7"/>
        <w:spacing w:line="360" w:lineRule="auto"/>
        <w:jc w:val="both"/>
      </w:pPr>
      <w:r>
        <w:rPr>
          <w:lang w:eastAsia="zh-CN"/>
        </w:rPr>
        <w:t xml:space="preserve">For the Women Safety App, Expo is particularly useful because the application requires access to mobile </w:t>
      </w:r>
    </w:p>
    <w:p w14:paraId="13C13ADA">
      <w:pPr>
        <w:pStyle w:val="7"/>
        <w:spacing w:line="360" w:lineRule="auto"/>
        <w:jc w:val="both"/>
      </w:pPr>
      <w:r>
        <w:rPr>
          <w:lang w:eastAsia="zh-CN"/>
        </w:rPr>
        <w:t xml:space="preserve">device functionality such as location services. </w:t>
      </w:r>
    </w:p>
    <w:p w14:paraId="126BA28C">
      <w:pPr>
        <w:pStyle w:val="7"/>
        <w:spacing w:line="360" w:lineRule="auto"/>
        <w:jc w:val="both"/>
      </w:pPr>
      <w:r>
        <w:rPr>
          <w:lang w:eastAsia="zh-CN"/>
        </w:rPr>
        <w:t xml:space="preserve">Page 204. Expo Location </w:t>
      </w:r>
    </w:p>
    <w:p w14:paraId="43E9BD94">
      <w:pPr>
        <w:pStyle w:val="7"/>
        <w:spacing w:line="360" w:lineRule="auto"/>
        <w:jc w:val="both"/>
      </w:pPr>
      <w:r>
        <w:rPr>
          <w:lang w:eastAsia="zh-CN"/>
        </w:rPr>
        <w:t xml:space="preserve">Expo Location is used for accessing the location information of the user's mobile device. </w:t>
      </w:r>
    </w:p>
    <w:p w14:paraId="403922E7">
      <w:pPr>
        <w:pStyle w:val="7"/>
        <w:spacing w:line="360" w:lineRule="auto"/>
        <w:jc w:val="both"/>
      </w:pPr>
      <w:r>
        <w:rPr>
          <w:lang w:eastAsia="zh-CN"/>
        </w:rPr>
        <w:t xml:space="preserve">Location tracking is one of the important components of the Women Safety App because emergency </w:t>
      </w:r>
    </w:p>
    <w:p w14:paraId="1E236FF1">
      <w:pPr>
        <w:pStyle w:val="7"/>
        <w:spacing w:line="360" w:lineRule="auto"/>
        <w:jc w:val="both"/>
      </w:pPr>
      <w:r>
        <w:rPr>
          <w:lang w:eastAsia="zh-CN"/>
        </w:rPr>
        <w:t xml:space="preserve">situations may require the user's current location to be obtained and shared. </w:t>
      </w:r>
    </w:p>
    <w:p w14:paraId="5FFC336F">
      <w:pPr>
        <w:pStyle w:val="7"/>
        <w:spacing w:line="360" w:lineRule="auto"/>
        <w:jc w:val="both"/>
      </w:pPr>
      <w:r>
        <w:rPr>
          <w:lang w:eastAsia="zh-CN"/>
        </w:rPr>
        <w:t xml:space="preserve">Role of Expo Location </w:t>
      </w:r>
    </w:p>
    <w:p w14:paraId="1F19A5DA">
      <w:pPr>
        <w:pStyle w:val="7"/>
        <w:spacing w:line="360" w:lineRule="auto"/>
        <w:jc w:val="both"/>
      </w:pPr>
      <w:r>
        <w:rPr>
          <w:lang w:eastAsia="zh-CN"/>
        </w:rPr>
        <w:t xml:space="preserve">Expo Location is used to:Access the device's location.Obtain the user's current geographical position. </w:t>
      </w:r>
    </w:p>
    <w:p w14:paraId="37FAA75F">
      <w:pPr>
        <w:pStyle w:val="7"/>
        <w:spacing w:line="360" w:lineRule="auto"/>
        <w:jc w:val="both"/>
      </w:pPr>
      <w:r>
        <w:rPr>
          <w:lang w:eastAsia="zh-CN"/>
        </w:rPr>
        <w:t xml:space="preserve">Support location-based safety features.Provide location information to the application.Support emergency </w:t>
      </w:r>
    </w:p>
    <w:p w14:paraId="370EF8A1">
      <w:pPr>
        <w:pStyle w:val="7"/>
        <w:spacing w:line="360" w:lineRule="auto"/>
        <w:jc w:val="both"/>
      </w:pPr>
      <w:r>
        <w:rPr>
          <w:lang w:eastAsia="zh-CN"/>
        </w:rPr>
        <w:t xml:space="preserve">location-sharing functionality. </w:t>
      </w:r>
    </w:p>
    <w:p w14:paraId="4CE636B7">
      <w:pPr>
        <w:pStyle w:val="7"/>
        <w:spacing w:line="360" w:lineRule="auto"/>
        <w:jc w:val="both"/>
      </w:pPr>
      <w:r>
        <w:rPr>
          <w:lang w:eastAsia="zh-CN"/>
        </w:rPr>
        <w:t xml:space="preserve">When a user activates an emergency feature, the application can obtain location information through the </w:t>
      </w:r>
    </w:p>
    <w:p w14:paraId="590436DE">
      <w:pPr>
        <w:pStyle w:val="7"/>
        <w:spacing w:line="360" w:lineRule="auto"/>
        <w:jc w:val="both"/>
      </w:pPr>
      <w:r>
        <w:rPr>
          <w:lang w:eastAsia="zh-CN"/>
        </w:rPr>
        <w:t xml:space="preserve">device's location services and use it as part of the emergency response process. </w:t>
      </w:r>
    </w:p>
    <w:p w14:paraId="6959B444">
      <w:pPr>
        <w:pStyle w:val="7"/>
        <w:spacing w:line="360" w:lineRule="auto"/>
        <w:jc w:val="both"/>
      </w:pPr>
      <w:r>
        <w:rPr>
          <w:lang w:eastAsia="zh-CN"/>
        </w:rPr>
        <w:t xml:space="preserve">Expo Location therefore supports important features such as GPS-based location sharing and Safe Zones. </w:t>
      </w:r>
    </w:p>
    <w:p w14:paraId="29880667">
      <w:pPr>
        <w:pStyle w:val="7"/>
        <w:spacing w:line="360" w:lineRule="auto"/>
        <w:jc w:val="both"/>
      </w:pPr>
      <w:r>
        <w:rPr>
          <w:lang w:eastAsia="zh-CN"/>
        </w:rPr>
        <w:t xml:space="preserve">5. Google Maps </w:t>
      </w:r>
    </w:p>
    <w:p w14:paraId="21595971">
      <w:pPr>
        <w:pStyle w:val="7"/>
        <w:spacing w:line="360" w:lineRule="auto"/>
        <w:jc w:val="both"/>
      </w:pPr>
      <w:r>
        <w:rPr>
          <w:lang w:eastAsia="zh-CN"/>
        </w:rPr>
        <w:t xml:space="preserve">Google Maps is used for location visualization and map-related functionality. </w:t>
      </w:r>
    </w:p>
    <w:p w14:paraId="2BC96C68">
      <w:pPr>
        <w:pStyle w:val="7"/>
        <w:spacing w:line="360" w:lineRule="auto"/>
        <w:jc w:val="both"/>
      </w:pPr>
      <w:r>
        <w:rPr>
          <w:lang w:eastAsia="zh-CN"/>
        </w:rPr>
        <w:t xml:space="preserve">The application can use map services to display geographical information and help users understand the </w:t>
      </w:r>
    </w:p>
    <w:p w14:paraId="41F7F140">
      <w:pPr>
        <w:pStyle w:val="7"/>
        <w:spacing w:line="360" w:lineRule="auto"/>
        <w:jc w:val="both"/>
      </w:pPr>
      <w:r>
        <w:rPr>
          <w:lang w:eastAsia="zh-CN"/>
        </w:rPr>
        <w:t xml:space="preserve">location associated with a safety event. </w:t>
      </w:r>
    </w:p>
    <w:p w14:paraId="5C47E87D">
      <w:pPr>
        <w:pStyle w:val="7"/>
        <w:spacing w:line="360" w:lineRule="auto"/>
        <w:jc w:val="both"/>
      </w:pPr>
      <w:r>
        <w:rPr>
          <w:lang w:eastAsia="zh-CN"/>
        </w:rPr>
        <w:t xml:space="preserve">Role of Google Maps </w:t>
      </w:r>
    </w:p>
    <w:p w14:paraId="11E38EC5">
      <w:pPr>
        <w:pStyle w:val="7"/>
        <w:spacing w:line="360" w:lineRule="auto"/>
        <w:jc w:val="both"/>
      </w:pPr>
      <w:r>
        <w:rPr>
          <w:lang w:eastAsia="zh-CN"/>
        </w:rPr>
        <w:t xml:space="preserve">Google Maps is used for:Displaying locations on a map.Visualizing the user's current location.Supporting </w:t>
      </w:r>
    </w:p>
    <w:p w14:paraId="75835DC0">
      <w:pPr>
        <w:pStyle w:val="7"/>
        <w:spacing w:line="360" w:lineRule="auto"/>
        <w:jc w:val="both"/>
      </w:pPr>
      <w:r>
        <w:rPr>
          <w:lang w:eastAsia="zh-CN"/>
        </w:rPr>
        <w:t xml:space="preserve">location-sharing functionality.Helping users identify geographical locations.Supporting location-based </w:t>
      </w:r>
    </w:p>
    <w:p w14:paraId="6BD24716">
      <w:pPr>
        <w:pStyle w:val="7"/>
        <w:spacing w:line="360" w:lineRule="auto"/>
        <w:jc w:val="both"/>
      </w:pPr>
      <w:r>
        <w:rPr>
          <w:lang w:eastAsia="zh-CN"/>
        </w:rPr>
        <w:t xml:space="preserve">safety features. </w:t>
      </w:r>
    </w:p>
    <w:p w14:paraId="7B8740A7">
      <w:pPr>
        <w:pStyle w:val="7"/>
        <w:spacing w:line="360" w:lineRule="auto"/>
        <w:jc w:val="both"/>
      </w:pPr>
      <w:r>
        <w:rPr>
          <w:lang w:eastAsia="zh-CN"/>
        </w:rPr>
        <w:t xml:space="preserve">The combination of Expo Location and Google Maps allows the application to obtain location information </w:t>
      </w:r>
    </w:p>
    <w:p w14:paraId="7CD778CC">
      <w:pPr>
        <w:pStyle w:val="7"/>
        <w:spacing w:line="360" w:lineRule="auto"/>
        <w:jc w:val="both"/>
      </w:pPr>
      <w:r>
        <w:rPr>
          <w:lang w:eastAsia="zh-CN"/>
        </w:rPr>
        <w:t xml:space="preserve">from the smartphone and present it in a useful geographical form. </w:t>
      </w:r>
    </w:p>
    <w:p w14:paraId="63BE6E5D">
      <w:pPr>
        <w:pStyle w:val="7"/>
        <w:spacing w:line="360" w:lineRule="auto"/>
        <w:jc w:val="both"/>
      </w:pPr>
      <w:r>
        <w:rPr>
          <w:lang w:eastAsia="zh-CN"/>
        </w:rPr>
        <w:t xml:space="preserve">Location Flow </w:t>
      </w:r>
    </w:p>
    <w:p w14:paraId="768830D5">
      <w:pPr>
        <w:pStyle w:val="7"/>
        <w:spacing w:line="360" w:lineRule="auto"/>
        <w:jc w:val="both"/>
      </w:pPr>
      <w:r>
        <w:rPr>
          <w:lang w:eastAsia="zh-CN"/>
        </w:rPr>
        <w:t xml:space="preserve">The basic location flow can be represented as: </w:t>
      </w:r>
    </w:p>
    <w:p w14:paraId="195ED8BC">
      <w:pPr>
        <w:pStyle w:val="7"/>
        <w:spacing w:line="360" w:lineRule="auto"/>
        <w:jc w:val="both"/>
      </w:pPr>
      <w:r>
        <w:rPr>
          <w:lang w:eastAsia="zh-CN"/>
        </w:rPr>
        <w:t xml:space="preserve">Smartphone GPS → Expo Location → React Native Application → Google Maps / Backend </w:t>
      </w:r>
    </w:p>
    <w:p w14:paraId="7B10F299">
      <w:pPr>
        <w:pStyle w:val="7"/>
        <w:spacing w:line="360" w:lineRule="auto"/>
        <w:jc w:val="both"/>
      </w:pPr>
      <w:r>
        <w:rPr>
          <w:lang w:eastAsia="zh-CN"/>
        </w:rPr>
        <w:t xml:space="preserve">This allows location information to move from the physical device to the application and then to the </w:t>
      </w:r>
    </w:p>
    <w:p w14:paraId="0BA2EEDA">
      <w:pPr>
        <w:pStyle w:val="7"/>
        <w:spacing w:line="360" w:lineRule="auto"/>
        <w:jc w:val="both"/>
      </w:pPr>
      <w:r>
        <w:rPr>
          <w:lang w:eastAsia="zh-CN"/>
        </w:rPr>
        <w:t xml:space="preserve">appropriate service or backend component. </w:t>
      </w:r>
    </w:p>
    <w:p w14:paraId="016F50C1">
      <w:pPr>
        <w:pStyle w:val="7"/>
        <w:spacing w:line="360" w:lineRule="auto"/>
        <w:jc w:val="both"/>
      </w:pPr>
      <w:r>
        <w:rPr>
          <w:lang w:eastAsia="zh-CN"/>
        </w:rPr>
        <w:t xml:space="preserve">6. Node.js </w:t>
      </w:r>
    </w:p>
    <w:p w14:paraId="039E774D">
      <w:pPr>
        <w:pStyle w:val="7"/>
        <w:spacing w:line="360" w:lineRule="auto"/>
        <w:jc w:val="both"/>
      </w:pPr>
      <w:r>
        <w:rPr>
          <w:lang w:eastAsia="zh-CN"/>
        </w:rPr>
        <w:t xml:space="preserve">Node.js is used for developing the backend environment of the Women Safety App. </w:t>
      </w:r>
    </w:p>
    <w:p w14:paraId="6CDD6788">
      <w:pPr>
        <w:pStyle w:val="7"/>
        <w:spacing w:line="360" w:lineRule="auto"/>
        <w:jc w:val="both"/>
      </w:pPr>
      <w:r>
        <w:rPr>
          <w:lang w:eastAsia="zh-CN"/>
        </w:rPr>
        <w:t xml:space="preserve">Node.js provides a JavaScript runtime environment that allows JavaScript to be executed on the server side </w:t>
      </w:r>
    </w:p>
    <w:p w14:paraId="0EC68C59">
      <w:pPr>
        <w:pStyle w:val="7"/>
        <w:spacing w:line="360" w:lineRule="auto"/>
        <w:jc w:val="both"/>
      </w:pPr>
      <w:r>
        <w:rPr>
          <w:lang w:eastAsia="zh-CN"/>
        </w:rPr>
        <w:t>.</w:t>
      </w:r>
    </w:p>
    <w:p w14:paraId="6F060456">
      <w:pPr>
        <w:pStyle w:val="7"/>
        <w:spacing w:line="360" w:lineRule="auto"/>
        <w:jc w:val="both"/>
      </w:pPr>
      <w:r>
        <w:rPr>
          <w:lang w:eastAsia="zh-CN"/>
        </w:rPr>
        <w:t xml:space="preserve">The backend is responsible for handling communication between the mobile application and the database. </w:t>
      </w:r>
    </w:p>
    <w:p w14:paraId="59302D08">
      <w:pPr>
        <w:pStyle w:val="7"/>
        <w:spacing w:line="360" w:lineRule="auto"/>
        <w:jc w:val="both"/>
      </w:pPr>
      <w:r>
        <w:rPr>
          <w:lang w:eastAsia="zh-CN"/>
        </w:rPr>
        <w:t xml:space="preserve">Role of Node.js </w:t>
      </w:r>
    </w:p>
    <w:p w14:paraId="3793A506">
      <w:pPr>
        <w:pStyle w:val="7"/>
        <w:spacing w:line="360" w:lineRule="auto"/>
        <w:jc w:val="both"/>
      </w:pPr>
      <w:r>
        <w:rPr>
          <w:lang w:eastAsia="zh-CN"/>
        </w:rPr>
        <w:t xml:space="preserve">Node.js is used for:Running the backend server.Processing requests received from the mobile application. </w:t>
      </w:r>
    </w:p>
    <w:p w14:paraId="6FA1FCD8">
      <w:pPr>
        <w:pStyle w:val="7"/>
        <w:spacing w:line="360" w:lineRule="auto"/>
        <w:jc w:val="both"/>
      </w:pPr>
      <w:r>
        <w:rPr>
          <w:lang w:eastAsia="zh-CN"/>
        </w:rPr>
        <w:t xml:space="preserve">Connecting application services with the database.Handling API requests.Processing safety-related </w:t>
      </w:r>
    </w:p>
    <w:p w14:paraId="14067B4D">
      <w:pPr>
        <w:pStyle w:val="7"/>
        <w:spacing w:line="360" w:lineRule="auto"/>
        <w:jc w:val="both"/>
      </w:pPr>
      <w:r>
        <w:rPr>
          <w:lang w:eastAsia="zh-CN"/>
        </w:rPr>
        <w:t xml:space="preserve">information.Supporting communication between frontend and backend. </w:t>
      </w:r>
    </w:p>
    <w:p w14:paraId="556A3EA8">
      <w:pPr>
        <w:pStyle w:val="7"/>
        <w:spacing w:line="360" w:lineRule="auto"/>
        <w:jc w:val="both"/>
      </w:pPr>
      <w:r>
        <w:rPr>
          <w:lang w:eastAsia="zh-CN"/>
        </w:rPr>
        <w:t xml:space="preserve">For example, when the mobile application sends an SOS-related request, the backend can receive the </w:t>
      </w:r>
    </w:p>
    <w:p w14:paraId="0BF31816">
      <w:pPr>
        <w:pStyle w:val="7"/>
        <w:spacing w:line="360" w:lineRule="auto"/>
        <w:jc w:val="both"/>
      </w:pPr>
      <w:r>
        <w:rPr>
          <w:lang w:eastAsia="zh-CN"/>
        </w:rPr>
        <w:t xml:space="preserve">request through the server and process the required information. </w:t>
      </w:r>
    </w:p>
    <w:p w14:paraId="0F7B6742">
      <w:pPr>
        <w:pStyle w:val="7"/>
        <w:spacing w:line="360" w:lineRule="auto"/>
        <w:jc w:val="both"/>
      </w:pPr>
      <w:r>
        <w:rPr>
          <w:lang w:eastAsia="zh-CN"/>
        </w:rPr>
        <w:t xml:space="preserve">7. Express.js </w:t>
      </w:r>
    </w:p>
    <w:p w14:paraId="5B717816">
      <w:pPr>
        <w:pStyle w:val="7"/>
        <w:spacing w:line="360" w:lineRule="auto"/>
        <w:jc w:val="both"/>
      </w:pPr>
      <w:r>
        <w:rPr>
          <w:lang w:eastAsia="zh-CN"/>
        </w:rPr>
        <w:t xml:space="preserve">Express.js is a backend web framework used with Node.js. </w:t>
      </w:r>
    </w:p>
    <w:p w14:paraId="349E9588">
      <w:pPr>
        <w:pStyle w:val="7"/>
        <w:spacing w:line="360" w:lineRule="auto"/>
        <w:jc w:val="both"/>
      </w:pPr>
      <w:r>
        <w:rPr>
          <w:lang w:eastAsia="zh-CN"/>
        </w:rPr>
        <w:t xml:space="preserve">Express.js simplifies the development of server-side applications and APIs. It provides a structured way to </w:t>
      </w:r>
    </w:p>
    <w:p w14:paraId="703B2678">
      <w:pPr>
        <w:pStyle w:val="7"/>
        <w:spacing w:line="360" w:lineRule="auto"/>
        <w:jc w:val="both"/>
      </w:pPr>
      <w:r>
        <w:rPr>
          <w:lang w:eastAsia="zh-CN"/>
        </w:rPr>
        <w:t xml:space="preserve">define routes and handle requests from the mobile application. </w:t>
      </w:r>
    </w:p>
    <w:p w14:paraId="4D4A0816">
      <w:pPr>
        <w:pStyle w:val="7"/>
        <w:spacing w:line="360" w:lineRule="auto"/>
        <w:jc w:val="both"/>
      </w:pPr>
      <w:r>
        <w:rPr>
          <w:lang w:eastAsia="zh-CN"/>
        </w:rPr>
        <w:t xml:space="preserve">Role of Express.js </w:t>
      </w:r>
    </w:p>
    <w:p w14:paraId="6CD39A41">
      <w:pPr>
        <w:pStyle w:val="7"/>
        <w:spacing w:line="360" w:lineRule="auto"/>
        <w:jc w:val="both"/>
      </w:pPr>
      <w:r>
        <w:rPr>
          <w:lang w:eastAsia="zh-CN"/>
        </w:rPr>
        <w:t xml:space="preserve">Express.js is used for:Creating backend APIs.Defining application routes.Handling HTTP requests. </w:t>
      </w:r>
    </w:p>
    <w:p w14:paraId="50C0E5D3">
      <w:pPr>
        <w:pStyle w:val="7"/>
        <w:spacing w:line="360" w:lineRule="auto"/>
        <w:jc w:val="both"/>
      </w:pPr>
      <w:r>
        <w:rPr>
          <w:lang w:eastAsia="zh-CN"/>
        </w:rPr>
        <w:t xml:space="preserve">Processing data received from the mobile application.Connecting backend operations with MySQL. </w:t>
      </w:r>
    </w:p>
    <w:p w14:paraId="680E4D14">
      <w:pPr>
        <w:pStyle w:val="7"/>
        <w:spacing w:line="360" w:lineRule="auto"/>
        <w:jc w:val="both"/>
      </w:pPr>
      <w:r>
        <w:rPr>
          <w:lang w:eastAsia="zh-CN"/>
        </w:rPr>
        <w:t xml:space="preserve">Sending responses back to the mobile application. </w:t>
      </w:r>
    </w:p>
    <w:p w14:paraId="2D6FA2EC">
      <w:pPr>
        <w:pStyle w:val="7"/>
        <w:spacing w:line="360" w:lineRule="auto"/>
        <w:jc w:val="both"/>
      </w:pPr>
      <w:r>
        <w:rPr>
          <w:lang w:eastAsia="zh-CN"/>
        </w:rPr>
        <w:t xml:space="preserve">For example, separate API routes can be created for operations related to:User details.Emergency contacts. </w:t>
      </w:r>
    </w:p>
    <w:p w14:paraId="5FE1D829">
      <w:pPr>
        <w:pStyle w:val="7"/>
        <w:spacing w:line="360" w:lineRule="auto"/>
        <w:jc w:val="both"/>
      </w:pPr>
      <w:r>
        <w:rPr>
          <w:lang w:eastAsia="zh-CN"/>
        </w:rPr>
        <w:t>SOS alerts.Locations.Safety sessions.Safe Zones.</w:t>
      </w:r>
    </w:p>
    <w:p w14:paraId="272F7576">
      <w:pPr>
        <w:pStyle w:val="7"/>
        <w:spacing w:line="360" w:lineRule="auto"/>
        <w:jc w:val="both"/>
        <w:sectPr>
          <w:pgSz w:w="11910" w:h="16840"/>
          <w:pgMar w:top="1460" w:right="1275" w:bottom="1260" w:left="1275" w:header="0" w:footer="1072" w:gutter="0"/>
          <w:cols w:space="720" w:num="1"/>
        </w:sectPr>
      </w:pPr>
    </w:p>
    <w:p w14:paraId="35EC2178">
      <w:pPr>
        <w:pStyle w:val="2"/>
        <w:ind w:right="396"/>
      </w:pPr>
      <w:r>
        <w:t>CHAPTER</w:t>
      </w:r>
      <w:r>
        <w:rPr>
          <w:color w:val="000000"/>
          <w:shd w:val="clear" w:color="auto" w:fill="F8F8F8"/>
        </w:rPr>
        <w:t>-3</w:t>
      </w:r>
      <w:r>
        <w:rPr>
          <w:color w:val="000000"/>
          <w:spacing w:val="-6"/>
          <w:shd w:val="clear" w:color="auto" w:fill="F8F8F8"/>
        </w:rPr>
        <w:t xml:space="preserve"> </w:t>
      </w:r>
      <w:r>
        <w:rPr>
          <w:color w:val="000000"/>
          <w:shd w:val="clear" w:color="auto" w:fill="F8F8F8"/>
        </w:rPr>
        <w:t>TECHNOLOGY</w:t>
      </w:r>
      <w:r>
        <w:rPr>
          <w:color w:val="000000"/>
          <w:spacing w:val="-4"/>
          <w:shd w:val="clear" w:color="auto" w:fill="F8F8F8"/>
        </w:rPr>
        <w:t xml:space="preserve"> STACK</w:t>
      </w:r>
    </w:p>
    <w:p w14:paraId="25E64BA2">
      <w:pPr>
        <w:pStyle w:val="7"/>
        <w:spacing w:before="145"/>
        <w:rPr>
          <w:b/>
        </w:rPr>
      </w:pPr>
    </w:p>
    <w:p w14:paraId="16F46067">
      <w:pPr>
        <w:pStyle w:val="3"/>
        <w:numPr>
          <w:ilvl w:val="1"/>
          <w:numId w:val="15"/>
        </w:numPr>
        <w:tabs>
          <w:tab w:val="left" w:pos="463"/>
        </w:tabs>
        <w:ind w:left="463" w:hanging="298"/>
      </w:pPr>
      <w:r>
        <w:t>Front-End</w:t>
      </w:r>
      <w:r>
        <w:rPr>
          <w:spacing w:val="-12"/>
        </w:rPr>
        <w:t xml:space="preserve"> </w:t>
      </w:r>
      <w:r>
        <w:rPr>
          <w:spacing w:val="-2"/>
        </w:rPr>
        <w:t>Design</w:t>
      </w:r>
    </w:p>
    <w:p w14:paraId="21AECD37">
      <w:pPr>
        <w:pStyle w:val="7"/>
        <w:spacing w:before="66"/>
        <w:rPr>
          <w:b/>
        </w:rPr>
      </w:pPr>
    </w:p>
    <w:p w14:paraId="1257DAA7">
      <w:pPr>
        <w:pStyle w:val="7"/>
        <w:spacing w:before="61" w:line="360" w:lineRule="auto"/>
        <w:ind w:left="165" w:right="166"/>
        <w:jc w:val="both"/>
      </w:pPr>
      <w:r>
        <w:rPr>
          <w:lang w:eastAsia="zh-CN"/>
        </w:rPr>
        <w:t>The front-end design of the Women Safety App focuses on creating a simple, clear, responsive, and user</w:t>
      </w:r>
    </w:p>
    <w:p w14:paraId="6DD70ADD">
      <w:pPr>
        <w:pStyle w:val="7"/>
        <w:spacing w:before="61" w:line="360" w:lineRule="auto"/>
        <w:ind w:left="165" w:right="166"/>
        <w:jc w:val="both"/>
      </w:pPr>
      <w:r>
        <w:rPr>
          <w:lang w:eastAsia="zh-CN"/>
        </w:rPr>
        <w:t xml:space="preserve">friendly mobile interface. Since the application is designed for emergency and personal safety situations, the </w:t>
      </w:r>
    </w:p>
    <w:p w14:paraId="003D9C0A">
      <w:pPr>
        <w:pStyle w:val="7"/>
        <w:spacing w:before="61" w:line="360" w:lineRule="auto"/>
        <w:ind w:left="165" w:right="166"/>
        <w:jc w:val="both"/>
      </w:pPr>
      <w:r>
        <w:rPr>
          <w:lang w:eastAsia="zh-CN"/>
        </w:rPr>
        <w:t xml:space="preserve">interface is organized in such a way that important safety functions can be accessed quickly without unnecessary </w:t>
      </w:r>
    </w:p>
    <w:p w14:paraId="2CDEE165">
      <w:pPr>
        <w:pStyle w:val="7"/>
        <w:spacing w:before="61" w:line="360" w:lineRule="auto"/>
        <w:ind w:left="165" w:right="166"/>
        <w:jc w:val="both"/>
      </w:pPr>
      <w:r>
        <w:rPr>
          <w:lang w:eastAsia="zh-CN"/>
        </w:rPr>
        <w:t xml:space="preserve">navigation. </w:t>
      </w:r>
    </w:p>
    <w:p w14:paraId="250DDC19">
      <w:pPr>
        <w:pStyle w:val="7"/>
        <w:spacing w:before="61" w:line="360" w:lineRule="auto"/>
        <w:ind w:left="165" w:right="166"/>
        <w:jc w:val="both"/>
      </w:pPr>
      <w:r>
        <w:rPr>
          <w:lang w:eastAsia="zh-CN"/>
        </w:rPr>
        <w:t xml:space="preserve">The front end is developed using React Native, JavaScript, and Expo. React Native is used to create the mobile </w:t>
      </w:r>
    </w:p>
    <w:p w14:paraId="34239C12">
      <w:pPr>
        <w:pStyle w:val="7"/>
        <w:spacing w:before="61" w:line="360" w:lineRule="auto"/>
        <w:ind w:left="165" w:right="166"/>
        <w:jc w:val="both"/>
      </w:pPr>
      <w:r>
        <w:rPr>
          <w:lang w:eastAsia="zh-CN"/>
        </w:rPr>
        <w:t xml:space="preserve">user interface, while JavaScript is used to implement the interaction and functionality of the different </w:t>
      </w:r>
    </w:p>
    <w:p w14:paraId="4650B2FC">
      <w:pPr>
        <w:pStyle w:val="7"/>
        <w:spacing w:before="61" w:line="360" w:lineRule="auto"/>
        <w:ind w:left="165" w:right="166"/>
        <w:jc w:val="both"/>
      </w:pPr>
      <w:r>
        <w:rPr>
          <w:lang w:eastAsia="zh-CN"/>
        </w:rPr>
        <w:t xml:space="preserve">components. Expo supports the development and testing of the React Native application. </w:t>
      </w:r>
    </w:p>
    <w:p w14:paraId="252B2C39">
      <w:pPr>
        <w:pStyle w:val="7"/>
        <w:spacing w:before="61" w:line="360" w:lineRule="auto"/>
        <w:ind w:left="165" w:right="166"/>
        <w:jc w:val="both"/>
      </w:pPr>
      <w:r>
        <w:rPr>
          <w:lang w:eastAsia="zh-CN"/>
        </w:rPr>
        <w:t xml:space="preserve">The front-end design provides access to major safety features such as Normal SOS, Secret SOS, Safety Timer, </w:t>
      </w:r>
    </w:p>
    <w:p w14:paraId="44F9FDD2">
      <w:pPr>
        <w:pStyle w:val="7"/>
        <w:spacing w:before="61" w:line="360" w:lineRule="auto"/>
        <w:ind w:left="165" w:right="166"/>
        <w:jc w:val="both"/>
      </w:pPr>
      <w:r>
        <w:rPr>
          <w:lang w:eastAsia="zh-CN"/>
        </w:rPr>
        <w:t xml:space="preserve">Safety Check-in, Safe Zones, Priority-Based Emergency Contacts, Fake Call, and location sharing. </w:t>
      </w:r>
    </w:p>
    <w:p w14:paraId="118B2D30">
      <w:pPr>
        <w:pStyle w:val="7"/>
        <w:spacing w:before="61" w:line="360" w:lineRule="auto"/>
        <w:ind w:left="165" w:right="166"/>
        <w:jc w:val="both"/>
      </w:pPr>
      <w:r>
        <w:rPr>
          <w:lang w:eastAsia="zh-CN"/>
        </w:rPr>
        <w:t xml:space="preserve">1. Objectives of Front-End Design </w:t>
      </w:r>
    </w:p>
    <w:p w14:paraId="32C7051A">
      <w:pPr>
        <w:pStyle w:val="7"/>
        <w:spacing w:before="61" w:line="360" w:lineRule="auto"/>
        <w:ind w:left="165" w:right="166"/>
        <w:jc w:val="both"/>
      </w:pPr>
      <w:r>
        <w:rPr>
          <w:lang w:eastAsia="zh-CN"/>
        </w:rPr>
        <w:t xml:space="preserve">The main objectives of the front-end design are:To provide a simple and easy-to-understand interface.To allow </w:t>
      </w:r>
    </w:p>
    <w:p w14:paraId="71A8DE19">
      <w:pPr>
        <w:pStyle w:val="7"/>
        <w:spacing w:before="61" w:line="360" w:lineRule="auto"/>
        <w:ind w:left="165" w:right="166"/>
        <w:jc w:val="both"/>
      </w:pPr>
      <w:r>
        <w:rPr>
          <w:lang w:eastAsia="zh-CN"/>
        </w:rPr>
        <w:t xml:space="preserve">users to access emergency features quickly.To reduce unnecessary navigation during emergency situations.To </w:t>
      </w:r>
    </w:p>
    <w:p w14:paraId="058536D9">
      <w:pPr>
        <w:pStyle w:val="7"/>
        <w:spacing w:before="61" w:line="360" w:lineRule="auto"/>
        <w:ind w:left="165" w:right="166"/>
        <w:jc w:val="both"/>
      </w:pPr>
      <w:r>
        <w:rPr>
          <w:lang w:eastAsia="zh-CN"/>
        </w:rPr>
        <w:t xml:space="preserve">provide clear visibility of safety-related information.To provide an organized interface for managing emergency </w:t>
      </w:r>
    </w:p>
    <w:p w14:paraId="66836A0A">
      <w:pPr>
        <w:pStyle w:val="7"/>
        <w:spacing w:before="61" w:line="360" w:lineRule="auto"/>
        <w:ind w:left="165" w:right="166"/>
        <w:jc w:val="both"/>
      </w:pPr>
      <w:r>
        <w:rPr>
          <w:lang w:eastAsia="zh-CN"/>
        </w:rPr>
        <w:t xml:space="preserve">contacts.To display location-related information clearly.To allow users to configure safety features easily.To </w:t>
      </w:r>
    </w:p>
    <w:p w14:paraId="7AE56E4B">
      <w:pPr>
        <w:pStyle w:val="7"/>
        <w:spacing w:before="61" w:line="360" w:lineRule="auto"/>
        <w:ind w:left="165" w:right="166"/>
        <w:jc w:val="both"/>
      </w:pPr>
      <w:r>
        <w:rPr>
          <w:lang w:eastAsia="zh-CN"/>
        </w:rPr>
        <w:t xml:space="preserve">provide a consistent design across different application screens.To make the application convenient for regular </w:t>
      </w:r>
    </w:p>
    <w:p w14:paraId="6F7DA810">
      <w:pPr>
        <w:pStyle w:val="7"/>
        <w:spacing w:before="61" w:line="360" w:lineRule="auto"/>
        <w:ind w:left="165" w:right="166"/>
        <w:jc w:val="both"/>
      </w:pPr>
      <w:r>
        <w:rPr>
          <w:lang w:eastAsia="zh-CN"/>
        </w:rPr>
        <w:t xml:space="preserve">as well as emergency use. </w:t>
      </w:r>
    </w:p>
    <w:p w14:paraId="6462C9BC">
      <w:pPr>
        <w:pStyle w:val="7"/>
        <w:spacing w:before="61" w:line="360" w:lineRule="auto"/>
        <w:ind w:left="165" w:right="166"/>
        <w:jc w:val="both"/>
      </w:pPr>
      <w:r>
        <w:rPr>
          <w:lang w:eastAsia="zh-CN"/>
        </w:rPr>
        <w:t xml:space="preserve">The interface is designed with the idea that the user should be able to understand the available safety options </w:t>
      </w:r>
    </w:p>
    <w:p w14:paraId="7C7E962B">
      <w:pPr>
        <w:pStyle w:val="7"/>
        <w:spacing w:before="61" w:line="360" w:lineRule="auto"/>
        <w:ind w:left="165" w:right="166"/>
        <w:jc w:val="both"/>
      </w:pPr>
      <w:r>
        <w:rPr>
          <w:lang w:eastAsia="zh-CN"/>
        </w:rPr>
        <w:t xml:space="preserve">immediately. </w:t>
      </w:r>
    </w:p>
    <w:p w14:paraId="6F7E6C98">
      <w:pPr>
        <w:pStyle w:val="7"/>
        <w:spacing w:before="61" w:line="360" w:lineRule="auto"/>
        <w:ind w:left="165" w:right="166"/>
        <w:jc w:val="both"/>
      </w:pPr>
      <w:r>
        <w:rPr>
          <w:lang w:eastAsia="zh-CN"/>
        </w:rPr>
        <w:t xml:space="preserve">2. Front-End Technology </w:t>
      </w:r>
    </w:p>
    <w:p w14:paraId="09284C00">
      <w:pPr>
        <w:pStyle w:val="7"/>
        <w:spacing w:before="61" w:line="360" w:lineRule="auto"/>
        <w:ind w:left="165" w:right="166"/>
        <w:jc w:val="both"/>
      </w:pPr>
      <w:r>
        <w:rPr>
          <w:lang w:eastAsia="zh-CN"/>
        </w:rPr>
        <w:t xml:space="preserve">The main technologies used for designing the front end are:React NativeDevelopment of mobile application </w:t>
      </w:r>
    </w:p>
    <w:p w14:paraId="1F435348">
      <w:pPr>
        <w:pStyle w:val="7"/>
        <w:spacing w:before="61" w:line="360" w:lineRule="auto"/>
        <w:ind w:left="165" w:right="166"/>
        <w:jc w:val="both"/>
      </w:pPr>
      <w:r>
        <w:rPr>
          <w:lang w:eastAsia="zh-CN"/>
        </w:rPr>
        <w:t xml:space="preserve">screens and UI componentsJavaScriptApplication logic and user interactionExpoReact Native development and </w:t>
      </w:r>
    </w:p>
    <w:p w14:paraId="6F38B328">
      <w:pPr>
        <w:pStyle w:val="7"/>
        <w:spacing w:before="61" w:line="360" w:lineRule="auto"/>
        <w:ind w:left="165" w:right="166"/>
        <w:jc w:val="both"/>
      </w:pPr>
      <w:r>
        <w:rPr>
          <w:lang w:eastAsia="zh-CN"/>
        </w:rPr>
        <w:t xml:space="preserve">testingExpo LocationAccessing device locationGoogle MapsDisplaying and visualizing location information </w:t>
      </w:r>
    </w:p>
    <w:p w14:paraId="4A6CBC18">
      <w:pPr>
        <w:pStyle w:val="7"/>
        <w:spacing w:before="61" w:line="360" w:lineRule="auto"/>
        <w:ind w:left="165" w:right="166"/>
        <w:jc w:val="both"/>
      </w:pPr>
      <w:r>
        <w:rPr>
          <w:lang w:eastAsia="zh-CN"/>
        </w:rPr>
        <w:t xml:space="preserve">These technologies work together to provide the user interface and functionality required by the application. </w:t>
      </w:r>
    </w:p>
    <w:p w14:paraId="7AE6E910">
      <w:pPr>
        <w:pStyle w:val="7"/>
        <w:spacing w:before="61" w:line="360" w:lineRule="auto"/>
        <w:ind w:left="165" w:right="166"/>
        <w:jc w:val="both"/>
      </w:pPr>
      <w:r>
        <w:rPr>
          <w:lang w:eastAsia="zh-CN"/>
        </w:rPr>
        <w:t xml:space="preserve">3. User Interface Structure </w:t>
      </w:r>
    </w:p>
    <w:p w14:paraId="375E2FFE">
      <w:pPr>
        <w:pStyle w:val="7"/>
        <w:spacing w:before="61" w:line="360" w:lineRule="auto"/>
        <w:ind w:left="165" w:right="166"/>
        <w:jc w:val="both"/>
      </w:pPr>
      <w:r>
        <w:rPr>
          <w:lang w:eastAsia="zh-CN"/>
        </w:rPr>
        <w:t xml:space="preserve">The front end is organized into different screens based on the safety functions of the application. </w:t>
      </w:r>
    </w:p>
    <w:p w14:paraId="4BF73A6E">
      <w:pPr>
        <w:pStyle w:val="7"/>
        <w:spacing w:before="61" w:line="360" w:lineRule="auto"/>
        <w:ind w:left="165" w:right="166"/>
        <w:jc w:val="both"/>
      </w:pPr>
      <w:r>
        <w:rPr>
          <w:lang w:eastAsia="zh-CN"/>
        </w:rPr>
        <w:t xml:space="preserve">A typical application flow can be represented as: </w:t>
      </w:r>
    </w:p>
    <w:p w14:paraId="1D17A07A">
      <w:pPr>
        <w:pStyle w:val="7"/>
        <w:spacing w:before="61" w:line="360" w:lineRule="auto"/>
        <w:ind w:left="165" w:right="166"/>
        <w:jc w:val="both"/>
      </w:pPr>
      <w:r>
        <w:rPr>
          <w:lang w:eastAsia="zh-CN"/>
        </w:rPr>
        <w:t xml:space="preserve">Login / User Access↓Home / Safety Dashboard↓SOS | Safety Timer | Check-in | Safe Zones | Contacts | Fake </w:t>
      </w:r>
    </w:p>
    <w:p w14:paraId="521942F7">
      <w:pPr>
        <w:pStyle w:val="7"/>
        <w:spacing w:before="61" w:line="360" w:lineRule="auto"/>
        <w:ind w:left="165" w:right="166"/>
        <w:jc w:val="both"/>
      </w:pPr>
      <w:r>
        <w:rPr>
          <w:lang w:eastAsia="zh-CN"/>
        </w:rPr>
        <w:t xml:space="preserve">Call↓Location / Emergency Information </w:t>
      </w:r>
    </w:p>
    <w:p w14:paraId="0ABDAAAF">
      <w:pPr>
        <w:pStyle w:val="7"/>
        <w:spacing w:before="61" w:line="360" w:lineRule="auto"/>
        <w:ind w:left="165" w:right="166"/>
        <w:jc w:val="both"/>
      </w:pPr>
      <w:r>
        <w:rPr>
          <w:lang w:eastAsia="zh-CN"/>
        </w:rPr>
        <w:t xml:space="preserve">The home screen acts as the central point from which the user can access the major safety features. </w:t>
      </w:r>
    </w:p>
    <w:p w14:paraId="2C842A6B">
      <w:pPr>
        <w:pStyle w:val="7"/>
        <w:spacing w:before="61" w:line="360" w:lineRule="auto"/>
        <w:ind w:left="165" w:right="166"/>
        <w:jc w:val="both"/>
      </w:pPr>
      <w:r>
        <w:rPr>
          <w:lang w:eastAsia="zh-CN"/>
        </w:rPr>
        <w:t xml:space="preserve">The interface avoids placing too many unrelated functions on a single screen. Instead, related features are </w:t>
      </w:r>
    </w:p>
    <w:p w14:paraId="6D8D5DDB">
      <w:pPr>
        <w:pStyle w:val="7"/>
        <w:spacing w:before="61" w:line="360" w:lineRule="auto"/>
        <w:ind w:left="165" w:right="166"/>
        <w:jc w:val="both"/>
      </w:pPr>
      <w:r>
        <w:rPr>
          <w:lang w:eastAsia="zh-CN"/>
        </w:rPr>
        <w:t xml:space="preserve">organized into separate sections to make the application easier to understand. </w:t>
      </w:r>
    </w:p>
    <w:p w14:paraId="516F4380">
      <w:pPr>
        <w:pStyle w:val="7"/>
        <w:spacing w:before="61" w:line="360" w:lineRule="auto"/>
        <w:ind w:left="165" w:right="166"/>
        <w:jc w:val="both"/>
      </w:pPr>
      <w:r>
        <w:rPr>
          <w:lang w:eastAsia="zh-CN"/>
        </w:rPr>
        <w:t xml:space="preserve">4. Home / Safety Dashboard </w:t>
      </w:r>
    </w:p>
    <w:p w14:paraId="1B9BFA7C">
      <w:pPr>
        <w:pStyle w:val="7"/>
        <w:spacing w:before="61" w:line="360" w:lineRule="auto"/>
        <w:ind w:left="165" w:right="166"/>
        <w:jc w:val="both"/>
      </w:pPr>
      <w:r>
        <w:rPr>
          <w:lang w:eastAsia="zh-CN"/>
        </w:rPr>
        <w:t xml:space="preserve">The Home or Safety Dashboard is the main screen of the application. </w:t>
      </w:r>
    </w:p>
    <w:p w14:paraId="70D37AC3">
      <w:pPr>
        <w:pStyle w:val="7"/>
        <w:spacing w:before="61" w:line="360" w:lineRule="auto"/>
        <w:ind w:left="165" w:right="166"/>
        <w:jc w:val="both"/>
      </w:pPr>
      <w:r>
        <w:rPr>
          <w:lang w:eastAsia="zh-CN"/>
        </w:rPr>
        <w:t xml:space="preserve">It provides quick access to important safety functions and acts as the starting point for the user's safety activities. </w:t>
      </w:r>
    </w:p>
    <w:p w14:paraId="0ACF71E9">
      <w:pPr>
        <w:pStyle w:val="7"/>
        <w:spacing w:before="61" w:line="360" w:lineRule="auto"/>
        <w:ind w:left="165" w:right="166"/>
        <w:jc w:val="both"/>
      </w:pPr>
      <w:r>
        <w:rPr>
          <w:lang w:eastAsia="zh-CN"/>
        </w:rPr>
        <w:t xml:space="preserve">The dashboard can contain options such as:Normal SOSSecret SOSSafety TimerSafety Check-inSafe </w:t>
      </w:r>
    </w:p>
    <w:p w14:paraId="38A16F74">
      <w:pPr>
        <w:pStyle w:val="7"/>
        <w:spacing w:before="61" w:line="360" w:lineRule="auto"/>
        <w:ind w:left="165" w:right="166"/>
        <w:jc w:val="both"/>
      </w:pPr>
      <w:r>
        <w:rPr>
          <w:lang w:eastAsia="zh-CN"/>
        </w:rPr>
        <w:t xml:space="preserve">ZonesEmergency ContactsFake CallCurrent Location </w:t>
      </w:r>
    </w:p>
    <w:p w14:paraId="27405FDB">
      <w:pPr>
        <w:pStyle w:val="7"/>
        <w:spacing w:before="61" w:line="360" w:lineRule="auto"/>
        <w:ind w:left="165" w:right="166"/>
        <w:jc w:val="both"/>
      </w:pPr>
      <w:r>
        <w:rPr>
          <w:lang w:eastAsia="zh-CN"/>
        </w:rPr>
        <w:t xml:space="preserve">The emergency-related functions are given clear visibility so that the user does not have to search through </w:t>
      </w:r>
    </w:p>
    <w:p w14:paraId="0B4048DA">
      <w:pPr>
        <w:pStyle w:val="7"/>
        <w:spacing w:before="61" w:line="360" w:lineRule="auto"/>
        <w:ind w:left="165" w:right="166"/>
        <w:jc w:val="both"/>
      </w:pPr>
      <w:r>
        <w:rPr>
          <w:lang w:eastAsia="zh-CN"/>
        </w:rPr>
        <w:t xml:space="preserve">multiple screens during a stressful situation. </w:t>
      </w:r>
    </w:p>
    <w:p w14:paraId="4F06EAF6">
      <w:pPr>
        <w:pStyle w:val="7"/>
        <w:spacing w:before="61" w:line="360" w:lineRule="auto"/>
        <w:ind w:left="165" w:right="166"/>
        <w:jc w:val="both"/>
      </w:pPr>
      <w:r>
        <w:rPr>
          <w:lang w:eastAsia="zh-CN"/>
        </w:rPr>
        <w:t xml:space="preserve">The dashboard also provides access to regular safety features that can be configured before an emergency occurs </w:t>
      </w:r>
    </w:p>
    <w:p w14:paraId="0A8025AD">
      <w:pPr>
        <w:pStyle w:val="7"/>
        <w:spacing w:before="61" w:line="360" w:lineRule="auto"/>
        <w:ind w:left="165" w:right="166"/>
        <w:jc w:val="both"/>
      </w:pPr>
      <w:r>
        <w:rPr>
          <w:lang w:eastAsia="zh-CN"/>
        </w:rPr>
        <w:t xml:space="preserve">. </w:t>
      </w:r>
    </w:p>
    <w:p w14:paraId="0E8B381B">
      <w:pPr>
        <w:pStyle w:val="7"/>
        <w:spacing w:before="61" w:line="360" w:lineRule="auto"/>
        <w:ind w:left="165" w:right="166"/>
        <w:jc w:val="both"/>
      </w:pPr>
      <w:r>
        <w:rPr>
          <w:lang w:eastAsia="zh-CN"/>
        </w:rPr>
        <w:t xml:space="preserve">Page 225. Normal SOS Interface </w:t>
      </w:r>
    </w:p>
    <w:p w14:paraId="3034B0BC">
      <w:pPr>
        <w:pStyle w:val="7"/>
        <w:spacing w:before="61" w:line="360" w:lineRule="auto"/>
        <w:ind w:left="165" w:right="166"/>
        <w:jc w:val="both"/>
      </w:pPr>
      <w:r>
        <w:rPr>
          <w:lang w:eastAsia="zh-CN"/>
        </w:rPr>
        <w:t xml:space="preserve">The Normal SOS feature provides a direct method for activating an emergency alert. </w:t>
      </w:r>
    </w:p>
    <w:p w14:paraId="61A50EC1">
      <w:pPr>
        <w:pStyle w:val="7"/>
        <w:spacing w:before="61" w:line="360" w:lineRule="auto"/>
        <w:ind w:left="165" w:right="166"/>
        <w:jc w:val="both"/>
      </w:pPr>
      <w:r>
        <w:rPr>
          <w:lang w:eastAsia="zh-CN"/>
        </w:rPr>
        <w:t xml:space="preserve">The front-end interface contains a clearly visible SOS control. When the user activates it, the application </w:t>
      </w:r>
    </w:p>
    <w:p w14:paraId="7F995479">
      <w:pPr>
        <w:pStyle w:val="7"/>
        <w:spacing w:before="61" w:line="360" w:lineRule="auto"/>
        <w:ind w:left="165" w:right="166"/>
        <w:jc w:val="both"/>
      </w:pPr>
      <w:r>
        <w:rPr>
          <w:lang w:eastAsia="zh-CN"/>
        </w:rPr>
        <w:t xml:space="preserve">processes the emergency request and can use the available emergency and location information. </w:t>
      </w:r>
    </w:p>
    <w:p w14:paraId="7B6D2623">
      <w:pPr>
        <w:pStyle w:val="7"/>
        <w:spacing w:before="61" w:line="360" w:lineRule="auto"/>
        <w:ind w:left="165" w:right="166"/>
        <w:jc w:val="both"/>
      </w:pPr>
      <w:r>
        <w:rPr>
          <w:lang w:eastAsia="zh-CN"/>
        </w:rPr>
        <w:t xml:space="preserve">The interface is designed to make the SOS action straightforward. </w:t>
      </w:r>
    </w:p>
    <w:p w14:paraId="3E0093C7">
      <w:pPr>
        <w:pStyle w:val="7"/>
        <w:spacing w:before="61" w:line="360" w:lineRule="auto"/>
        <w:ind w:left="165" w:right="166"/>
        <w:jc w:val="both"/>
      </w:pPr>
      <w:r>
        <w:rPr>
          <w:lang w:eastAsia="zh-CN"/>
        </w:rPr>
        <w:t xml:space="preserve">Front-End Responsibilities </w:t>
      </w:r>
    </w:p>
    <w:p w14:paraId="6DC25B6B">
      <w:pPr>
        <w:pStyle w:val="7"/>
        <w:spacing w:before="61" w:line="360" w:lineRule="auto"/>
        <w:ind w:left="165" w:right="166"/>
        <w:jc w:val="both"/>
      </w:pPr>
      <w:r>
        <w:rPr>
          <w:lang w:eastAsia="zh-CN"/>
        </w:rPr>
        <w:t xml:space="preserve">The front end is responsible for:Displaying the SOS control.Detecting the user's action.Providing appropriate </w:t>
      </w:r>
    </w:p>
    <w:p w14:paraId="03494733">
      <w:pPr>
        <w:pStyle w:val="7"/>
        <w:spacing w:before="61" w:line="360" w:lineRule="auto"/>
        <w:ind w:left="165" w:right="166"/>
        <w:jc w:val="both"/>
      </w:pPr>
      <w:r>
        <w:rPr>
          <w:lang w:eastAsia="zh-CN"/>
        </w:rPr>
        <w:t xml:space="preserve">feedback after activation.Initiating the required backend request.Obtaining location information when required. </w:t>
      </w:r>
    </w:p>
    <w:p w14:paraId="4F4F17B8">
      <w:pPr>
        <w:pStyle w:val="7"/>
        <w:spacing w:before="61" w:line="360" w:lineRule="auto"/>
        <w:ind w:left="165" w:right="166"/>
        <w:jc w:val="both"/>
      </w:pPr>
      <w:r>
        <w:rPr>
          <w:lang w:eastAsia="zh-CN"/>
        </w:rPr>
        <w:t xml:space="preserve">Displaying the emergency status to the user. </w:t>
      </w:r>
    </w:p>
    <w:p w14:paraId="0FA15F93">
      <w:pPr>
        <w:pStyle w:val="7"/>
        <w:spacing w:before="61" w:line="360" w:lineRule="auto"/>
        <w:ind w:left="165" w:right="166"/>
        <w:jc w:val="both"/>
      </w:pPr>
      <w:r>
        <w:rPr>
          <w:lang w:eastAsia="zh-CN"/>
        </w:rPr>
        <w:t xml:space="preserve">The SOS interface is one of the most important parts of the front-end design because it must remain easy to </w:t>
      </w:r>
    </w:p>
    <w:p w14:paraId="18D9E91D">
      <w:pPr>
        <w:pStyle w:val="7"/>
        <w:spacing w:before="61" w:line="360" w:lineRule="auto"/>
        <w:ind w:left="165" w:right="166"/>
        <w:jc w:val="both"/>
      </w:pPr>
      <w:r>
        <w:rPr>
          <w:lang w:eastAsia="zh-CN"/>
        </w:rPr>
        <w:t xml:space="preserve">access. </w:t>
      </w:r>
    </w:p>
    <w:p w14:paraId="124B860C">
      <w:pPr>
        <w:pStyle w:val="7"/>
        <w:spacing w:before="61" w:line="360" w:lineRule="auto"/>
        <w:ind w:left="165" w:right="166"/>
        <w:jc w:val="both"/>
      </w:pPr>
      <w:r>
        <w:rPr>
          <w:lang w:eastAsia="zh-CN"/>
        </w:rPr>
        <w:t xml:space="preserve">6. Secret SOS Interface </w:t>
      </w:r>
    </w:p>
    <w:p w14:paraId="658049DD">
      <w:pPr>
        <w:pStyle w:val="7"/>
        <w:spacing w:before="61" w:line="360" w:lineRule="auto"/>
        <w:ind w:left="165" w:right="166"/>
        <w:jc w:val="both"/>
      </w:pPr>
      <w:r>
        <w:rPr>
          <w:lang w:eastAsia="zh-CN"/>
        </w:rPr>
        <w:t xml:space="preserve">The Secret SOS feature provides a discreet way of activating an emergency function. </w:t>
      </w:r>
    </w:p>
    <w:p w14:paraId="7BF26627">
      <w:pPr>
        <w:pStyle w:val="7"/>
        <w:spacing w:before="61" w:line="360" w:lineRule="auto"/>
        <w:ind w:left="165" w:right="166"/>
        <w:jc w:val="both"/>
      </w:pPr>
      <w:r>
        <w:rPr>
          <w:lang w:eastAsia="zh-CN"/>
        </w:rPr>
        <w:t xml:space="preserve">The front-end design supports the multi-tap/secret activation concept included in the project. </w:t>
      </w:r>
    </w:p>
    <w:p w14:paraId="489CE8A7">
      <w:pPr>
        <w:pStyle w:val="7"/>
        <w:spacing w:before="61" w:line="360" w:lineRule="auto"/>
        <w:ind w:left="165" w:right="166"/>
        <w:jc w:val="both"/>
      </w:pPr>
      <w:r>
        <w:rPr>
          <w:lang w:eastAsia="zh-CN"/>
        </w:rPr>
        <w:t xml:space="preserve">Instead of requiring the user to openly interact with a large emergency control, the application can recognize the </w:t>
      </w:r>
    </w:p>
    <w:p w14:paraId="7F4E048B">
      <w:pPr>
        <w:pStyle w:val="7"/>
        <w:spacing w:before="61" w:line="360" w:lineRule="auto"/>
        <w:ind w:left="165" w:right="166"/>
        <w:jc w:val="both"/>
      </w:pPr>
      <w:r>
        <w:rPr>
          <w:lang w:eastAsia="zh-CN"/>
        </w:rPr>
        <w:t xml:space="preserve">predefined interaction and initiate the required emergency process. </w:t>
      </w:r>
    </w:p>
    <w:p w14:paraId="78AB2E95">
      <w:pPr>
        <w:pStyle w:val="7"/>
        <w:spacing w:before="61" w:line="360" w:lineRule="auto"/>
        <w:ind w:left="165" w:right="166"/>
        <w:jc w:val="both"/>
      </w:pPr>
      <w:r>
        <w:rPr>
          <w:lang w:eastAsia="zh-CN"/>
        </w:rPr>
        <w:t xml:space="preserve">The interface and interaction are designed to support situations where openly using an SOS button may not be </w:t>
      </w:r>
    </w:p>
    <w:p w14:paraId="7B989091">
      <w:pPr>
        <w:pStyle w:val="7"/>
        <w:spacing w:before="61" w:line="360" w:lineRule="auto"/>
        <w:ind w:left="165" w:right="166"/>
        <w:jc w:val="both"/>
      </w:pPr>
      <w:r>
        <w:rPr>
          <w:lang w:eastAsia="zh-CN"/>
        </w:rPr>
        <w:t xml:space="preserve">convenient or safe. </w:t>
      </w:r>
    </w:p>
    <w:p w14:paraId="0ED97FB0">
      <w:pPr>
        <w:pStyle w:val="7"/>
        <w:spacing w:before="61" w:line="360" w:lineRule="auto"/>
        <w:ind w:left="165" w:right="166"/>
        <w:jc w:val="both"/>
      </w:pPr>
      <w:r>
        <w:rPr>
          <w:lang w:eastAsia="zh-CN"/>
        </w:rPr>
        <w:t xml:space="preserve">The JavaScript logic handles the user's interaction and determines when the required activation condition has </w:t>
      </w:r>
    </w:p>
    <w:p w14:paraId="281CF4C3">
      <w:pPr>
        <w:pStyle w:val="7"/>
        <w:spacing w:before="61" w:line="360" w:lineRule="auto"/>
        <w:ind w:left="165" w:right="166"/>
        <w:jc w:val="both"/>
      </w:pPr>
      <w:r>
        <w:rPr>
          <w:lang w:eastAsia="zh-CN"/>
        </w:rPr>
        <w:t xml:space="preserve">been satisfied. </w:t>
      </w:r>
    </w:p>
    <w:p w14:paraId="4E36055F">
      <w:pPr>
        <w:pStyle w:val="7"/>
        <w:spacing w:before="61" w:line="360" w:lineRule="auto"/>
        <w:ind w:left="165" w:right="166"/>
        <w:jc w:val="both"/>
      </w:pPr>
      <w:r>
        <w:rPr>
          <w:lang w:eastAsia="zh-CN"/>
        </w:rPr>
        <w:t xml:space="preserve">7. Location Sharing Interface </w:t>
      </w:r>
    </w:p>
    <w:p w14:paraId="137A7367">
      <w:pPr>
        <w:pStyle w:val="7"/>
        <w:spacing w:before="61" w:line="360" w:lineRule="auto"/>
        <w:ind w:left="165" w:right="166"/>
        <w:jc w:val="both"/>
      </w:pPr>
      <w:r>
        <w:rPr>
          <w:lang w:eastAsia="zh-CN"/>
        </w:rPr>
        <w:t xml:space="preserve">Location sharing is an important part of the front-end design. </w:t>
      </w:r>
    </w:p>
    <w:p w14:paraId="68014F08">
      <w:pPr>
        <w:pStyle w:val="7"/>
        <w:spacing w:before="61" w:line="360" w:lineRule="auto"/>
        <w:ind w:left="165" w:right="166"/>
        <w:jc w:val="both"/>
      </w:pPr>
      <w:r>
        <w:rPr>
          <w:lang w:eastAsia="zh-CN"/>
        </w:rPr>
        <w:t xml:space="preserve">The application uses Expo Location to access the device's location information and Google Maps to support map </w:t>
      </w:r>
    </w:p>
    <w:p w14:paraId="69001A3D">
      <w:pPr>
        <w:pStyle w:val="7"/>
        <w:spacing w:before="61" w:line="360" w:lineRule="auto"/>
        <w:ind w:left="165" w:right="166"/>
        <w:jc w:val="both"/>
      </w:pPr>
      <w:r>
        <w:rPr>
          <w:lang w:eastAsia="zh-CN"/>
        </w:rPr>
        <w:t xml:space="preserve">-based visualization. </w:t>
      </w:r>
    </w:p>
    <w:p w14:paraId="65DE959E">
      <w:pPr>
        <w:pStyle w:val="7"/>
        <w:spacing w:before="61" w:line="360" w:lineRule="auto"/>
        <w:ind w:left="165" w:right="166"/>
        <w:jc w:val="both"/>
      </w:pPr>
      <w:r>
        <w:rPr>
          <w:lang w:eastAsia="zh-CN"/>
        </w:rPr>
        <w:t xml:space="preserve">The interface can display:Current location.Location information associated with an emergency.Map-based </w:t>
      </w:r>
    </w:p>
    <w:p w14:paraId="680E9D01">
      <w:pPr>
        <w:pStyle w:val="7"/>
        <w:spacing w:before="61" w:line="360" w:lineRule="auto"/>
        <w:ind w:left="165" w:right="166"/>
        <w:jc w:val="both"/>
      </w:pPr>
      <w:r>
        <w:rPr>
          <w:lang w:eastAsia="zh-CN"/>
        </w:rPr>
        <w:t xml:space="preserve">location information.Location-sharing status. </w:t>
      </w:r>
    </w:p>
    <w:p w14:paraId="3027F168">
      <w:pPr>
        <w:pStyle w:val="7"/>
        <w:spacing w:before="61" w:line="360" w:lineRule="auto"/>
        <w:ind w:left="165" w:right="166"/>
        <w:jc w:val="both"/>
      </w:pPr>
      <w:r>
        <w:rPr>
          <w:lang w:eastAsia="zh-CN"/>
        </w:rPr>
        <w:t xml:space="preserve">The basic process is: </w:t>
      </w:r>
    </w:p>
    <w:p w14:paraId="2BDBF242">
      <w:pPr>
        <w:pStyle w:val="7"/>
        <w:spacing w:before="61" w:line="360" w:lineRule="auto"/>
        <w:ind w:left="165" w:right="166"/>
        <w:jc w:val="both"/>
      </w:pPr>
      <w:r>
        <w:rPr>
          <w:lang w:eastAsia="zh-CN"/>
        </w:rPr>
        <w:t xml:space="preserve">Mobile GPS↓Expo Location↓React Native Application↓Google Maps / Backend </w:t>
      </w:r>
    </w:p>
    <w:p w14:paraId="359AFF84">
      <w:pPr>
        <w:pStyle w:val="7"/>
        <w:spacing w:before="61" w:line="360" w:lineRule="auto"/>
        <w:ind w:left="165" w:right="166"/>
        <w:jc w:val="both"/>
      </w:pPr>
      <w:r>
        <w:rPr>
          <w:lang w:eastAsia="zh-CN"/>
        </w:rPr>
        <w:t xml:space="preserve">The front end presents the location information in a form that can be easily understood by the user. </w:t>
      </w:r>
    </w:p>
    <w:p w14:paraId="76BCF118">
      <w:pPr>
        <w:pStyle w:val="7"/>
        <w:spacing w:before="61" w:line="360" w:lineRule="auto"/>
        <w:ind w:left="165" w:right="166"/>
        <w:jc w:val="both"/>
      </w:pPr>
      <w:r>
        <w:rPr>
          <w:lang w:eastAsia="zh-CN"/>
        </w:rPr>
        <w:t xml:space="preserve">8. Safety Timer Interface </w:t>
      </w:r>
    </w:p>
    <w:p w14:paraId="6D140C1C">
      <w:pPr>
        <w:pStyle w:val="7"/>
        <w:spacing w:before="61" w:line="360" w:lineRule="auto"/>
        <w:ind w:left="165" w:right="166"/>
        <w:jc w:val="both"/>
      </w:pPr>
      <w:r>
        <w:rPr>
          <w:lang w:eastAsia="zh-CN"/>
        </w:rPr>
        <w:t xml:space="preserve">The Safety Timer allows the user to create a safety session for a specified period. </w:t>
      </w:r>
    </w:p>
    <w:p w14:paraId="6B590C01">
      <w:pPr>
        <w:pStyle w:val="7"/>
        <w:spacing w:before="61" w:line="360" w:lineRule="auto"/>
        <w:ind w:left="165" w:right="166"/>
        <w:jc w:val="both"/>
      </w:pPr>
      <w:r>
        <w:rPr>
          <w:lang w:eastAsia="zh-CN"/>
        </w:rPr>
        <w:t xml:space="preserve">The front-end interface provides controls through which the user can start and manage the timer. </w:t>
      </w:r>
    </w:p>
    <w:p w14:paraId="03B96431">
      <w:pPr>
        <w:pStyle w:val="7"/>
        <w:spacing w:before="61" w:line="360" w:lineRule="auto"/>
        <w:ind w:left="165" w:right="166"/>
        <w:jc w:val="both"/>
      </w:pPr>
      <w:r>
        <w:rPr>
          <w:lang w:eastAsia="zh-CN"/>
        </w:rPr>
        <w:t xml:space="preserve">The screen can display:Timer duration.Current timer status.Start option.Active session information.Completion </w:t>
      </w:r>
    </w:p>
    <w:p w14:paraId="50E5BBCD">
      <w:pPr>
        <w:pStyle w:val="7"/>
        <w:spacing w:before="61" w:line="360" w:lineRule="auto"/>
        <w:ind w:left="165" w:right="166"/>
        <w:jc w:val="both"/>
      </w:pPr>
      <w:r>
        <w:rPr>
          <w:lang w:eastAsia="zh-CN"/>
        </w:rPr>
        <w:t xml:space="preserve">or alert status. </w:t>
      </w:r>
    </w:p>
    <w:p w14:paraId="023903D0">
      <w:pPr>
        <w:pStyle w:val="7"/>
        <w:spacing w:before="61" w:line="360" w:lineRule="auto"/>
        <w:ind w:left="165" w:right="166"/>
        <w:jc w:val="both"/>
      </w:pPr>
      <w:r>
        <w:rPr>
          <w:lang w:eastAsia="zh-CN"/>
        </w:rPr>
        <w:t xml:space="preserve">The JavaScript logic manages the timer behavior while the interface provides visual feedback about the current </w:t>
      </w:r>
    </w:p>
    <w:p w14:paraId="2C29A1E6">
      <w:pPr>
        <w:pStyle w:val="7"/>
        <w:spacing w:before="61" w:line="360" w:lineRule="auto"/>
        <w:ind w:left="165" w:right="166"/>
        <w:jc w:val="both"/>
      </w:pPr>
      <w:r>
        <w:rPr>
          <w:lang w:eastAsia="zh-CN"/>
        </w:rPr>
        <w:t xml:space="preserve">state of the safety session. </w:t>
      </w:r>
    </w:p>
    <w:p w14:paraId="1A8DBC87">
      <w:pPr>
        <w:pStyle w:val="7"/>
        <w:spacing w:before="61" w:line="360" w:lineRule="auto"/>
        <w:ind w:left="165" w:right="166"/>
        <w:jc w:val="both"/>
      </w:pPr>
      <w:r>
        <w:rPr>
          <w:lang w:eastAsia="zh-CN"/>
        </w:rPr>
        <w:t xml:space="preserve">The feature is useful when the user expects to reach a destination within a particular period and wants an </w:t>
      </w:r>
    </w:p>
    <w:p w14:paraId="7DB39D97">
      <w:pPr>
        <w:pStyle w:val="7"/>
        <w:spacing w:before="61" w:line="360" w:lineRule="auto"/>
        <w:ind w:left="165" w:right="166"/>
        <w:jc w:val="both"/>
      </w:pPr>
      <w:r>
        <w:rPr>
          <w:lang w:eastAsia="zh-CN"/>
        </w:rPr>
        <w:t xml:space="preserve">additional safety mechanism. </w:t>
      </w:r>
    </w:p>
    <w:p w14:paraId="6A98F08C">
      <w:pPr>
        <w:pStyle w:val="7"/>
        <w:spacing w:before="61" w:line="360" w:lineRule="auto"/>
        <w:ind w:left="165" w:right="166"/>
        <w:jc w:val="both"/>
      </w:pPr>
      <w:r>
        <w:rPr>
          <w:lang w:eastAsia="zh-CN"/>
        </w:rPr>
        <w:t xml:space="preserve">3.2 Back-End Design </w:t>
      </w:r>
    </w:p>
    <w:p w14:paraId="5E791477">
      <w:pPr>
        <w:pStyle w:val="7"/>
        <w:spacing w:before="61" w:line="360" w:lineRule="auto"/>
        <w:ind w:left="165" w:right="166"/>
        <w:jc w:val="both"/>
      </w:pPr>
      <w:r>
        <w:rPr>
          <w:lang w:eastAsia="zh-CN"/>
        </w:rPr>
        <w:t xml:space="preserve">The back-end design of the Women Safety App provides the server-side infrastructure required to process </w:t>
      </w:r>
    </w:p>
    <w:p w14:paraId="510435C2">
      <w:pPr>
        <w:pStyle w:val="7"/>
        <w:spacing w:before="61" w:line="360" w:lineRule="auto"/>
        <w:ind w:left="165" w:right="166"/>
        <w:jc w:val="both"/>
      </w:pPr>
      <w:r>
        <w:rPr>
          <w:lang w:eastAsia="zh-CN"/>
        </w:rPr>
        <w:t xml:space="preserve">application requests, manage safety-related information, communicate with the database, and support the </w:t>
      </w:r>
    </w:p>
    <w:p w14:paraId="70526EFA">
      <w:pPr>
        <w:pStyle w:val="7"/>
        <w:spacing w:before="61" w:line="360" w:lineRule="auto"/>
        <w:ind w:left="165" w:right="166"/>
        <w:jc w:val="both"/>
      </w:pPr>
      <w:r>
        <w:rPr>
          <w:lang w:eastAsia="zh-CN"/>
        </w:rPr>
        <w:t xml:space="preserve">different safety features of the system. </w:t>
      </w:r>
    </w:p>
    <w:p w14:paraId="5E86730E">
      <w:pPr>
        <w:pStyle w:val="7"/>
        <w:spacing w:before="61" w:line="360" w:lineRule="auto"/>
        <w:ind w:left="165" w:right="166"/>
        <w:jc w:val="both"/>
      </w:pPr>
      <w:r>
        <w:rPr>
          <w:lang w:eastAsia="zh-CN"/>
        </w:rPr>
        <w:t xml:space="preserve">The backend is developed using Node.js and Express.js, with MySQL used as the database management </w:t>
      </w:r>
    </w:p>
    <w:p w14:paraId="49C8CB34">
      <w:pPr>
        <w:pStyle w:val="7"/>
        <w:spacing w:before="61" w:line="360" w:lineRule="auto"/>
        <w:ind w:left="165" w:right="166"/>
        <w:jc w:val="both"/>
      </w:pPr>
      <w:r>
        <w:rPr>
          <w:lang w:eastAsia="zh-CN"/>
        </w:rPr>
        <w:t xml:space="preserve">system. The backend acts as an intermediate layer between the React Native mobile application and the </w:t>
      </w:r>
    </w:p>
    <w:p w14:paraId="16F46B70">
      <w:pPr>
        <w:pStyle w:val="7"/>
        <w:spacing w:before="61" w:line="360" w:lineRule="auto"/>
        <w:ind w:left="165" w:right="166"/>
        <w:jc w:val="both"/>
      </w:pPr>
      <w:r>
        <w:rPr>
          <w:lang w:eastAsia="zh-CN"/>
        </w:rPr>
        <w:t xml:space="preserve">MySQL database. It receives requests from the mobile application, processes the required information, </w:t>
      </w:r>
    </w:p>
    <w:p w14:paraId="0997953E">
      <w:pPr>
        <w:pStyle w:val="7"/>
        <w:spacing w:before="61" w:line="360" w:lineRule="auto"/>
        <w:ind w:left="165" w:right="166"/>
        <w:jc w:val="both"/>
      </w:pPr>
      <w:r>
        <w:rPr>
          <w:lang w:eastAsia="zh-CN"/>
        </w:rPr>
        <w:t xml:space="preserve">performs database operations, and sends appropriate responses back to the application. </w:t>
      </w:r>
    </w:p>
    <w:p w14:paraId="74F930E0">
      <w:pPr>
        <w:pStyle w:val="7"/>
        <w:spacing w:before="61" w:line="360" w:lineRule="auto"/>
        <w:ind w:left="165" w:right="166"/>
        <w:jc w:val="both"/>
      </w:pPr>
      <w:r>
        <w:rPr>
          <w:lang w:eastAsia="zh-CN"/>
        </w:rPr>
        <w:t xml:space="preserve">The backend is designed to support major application features such as Normal SOS, Secret SOS, location </w:t>
      </w:r>
    </w:p>
    <w:p w14:paraId="30FAA388">
      <w:pPr>
        <w:pStyle w:val="7"/>
        <w:spacing w:before="61" w:line="360" w:lineRule="auto"/>
        <w:ind w:left="165" w:right="166"/>
        <w:jc w:val="both"/>
      </w:pPr>
      <w:r>
        <w:rPr>
          <w:lang w:eastAsia="zh-CN"/>
        </w:rPr>
        <w:t xml:space="preserve">sharing, Safety Timer, Safety Check-in, Safe Zones, Priority-Based Emergency Contacts, and Fake Call.a </w:t>
      </w:r>
    </w:p>
    <w:p w14:paraId="16F8D609">
      <w:pPr>
        <w:pStyle w:val="7"/>
        <w:spacing w:before="61" w:line="360" w:lineRule="auto"/>
        <w:ind w:left="165" w:right="166"/>
        <w:jc w:val="both"/>
      </w:pPr>
      <w:r>
        <w:rPr>
          <w:lang w:eastAsia="zh-CN"/>
        </w:rPr>
        <w:t xml:space="preserve">Page 231. Objectives of Back-End Design </w:t>
      </w:r>
    </w:p>
    <w:p w14:paraId="494CBFE1">
      <w:pPr>
        <w:pStyle w:val="7"/>
        <w:spacing w:before="61" w:line="360" w:lineRule="auto"/>
        <w:ind w:left="165" w:right="166"/>
        <w:jc w:val="both"/>
      </w:pPr>
      <w:r>
        <w:rPr>
          <w:lang w:eastAsia="zh-CN"/>
        </w:rPr>
        <w:t xml:space="preserve">The main objectives of the backend are:To process requests received from the mobile application.To </w:t>
      </w:r>
    </w:p>
    <w:p w14:paraId="12B1FA4D">
      <w:pPr>
        <w:pStyle w:val="7"/>
        <w:spacing w:before="61" w:line="360" w:lineRule="auto"/>
        <w:ind w:left="165" w:right="166"/>
        <w:jc w:val="both"/>
      </w:pPr>
      <w:r>
        <w:rPr>
          <w:lang w:eastAsia="zh-CN"/>
        </w:rPr>
        <w:t xml:space="preserve">manage user-related information.To manage emergency contact information.To store and retrieve SOS </w:t>
      </w:r>
    </w:p>
    <w:p w14:paraId="1B2ECE0D">
      <w:pPr>
        <w:pStyle w:val="7"/>
        <w:spacing w:before="61" w:line="360" w:lineRule="auto"/>
        <w:ind w:left="165" w:right="166"/>
        <w:jc w:val="both"/>
      </w:pPr>
      <w:r>
        <w:rPr>
          <w:lang w:eastAsia="zh-CN"/>
        </w:rPr>
        <w:t xml:space="preserve">alert information.To handle location-related data.To manage safety sessions.To store Safe Zone </w:t>
      </w:r>
    </w:p>
    <w:p w14:paraId="4C7B8790">
      <w:pPr>
        <w:pStyle w:val="7"/>
        <w:spacing w:before="61" w:line="360" w:lineRule="auto"/>
        <w:ind w:left="165" w:right="166"/>
        <w:jc w:val="both"/>
      </w:pPr>
      <w:r>
        <w:rPr>
          <w:lang w:eastAsia="zh-CN"/>
        </w:rPr>
        <w:t xml:space="preserve">information.To provide APIs for communication between frontend and database.To maintain organized </w:t>
      </w:r>
    </w:p>
    <w:p w14:paraId="55E1CAEF">
      <w:pPr>
        <w:pStyle w:val="7"/>
        <w:spacing w:before="61" w:line="360" w:lineRule="auto"/>
        <w:ind w:left="165" w:right="166"/>
        <w:jc w:val="both"/>
      </w:pPr>
      <w:r>
        <w:rPr>
          <w:lang w:eastAsia="zh-CN"/>
        </w:rPr>
        <w:t xml:space="preserve">and centralized application data.To provide reliable communication between different components of the </w:t>
      </w:r>
    </w:p>
    <w:p w14:paraId="329DA54D">
      <w:pPr>
        <w:pStyle w:val="7"/>
        <w:spacing w:before="61" w:line="360" w:lineRule="auto"/>
        <w:ind w:left="165" w:right="166"/>
        <w:jc w:val="both"/>
      </w:pPr>
      <w:r>
        <w:rPr>
          <w:lang w:eastAsia="zh-CN"/>
        </w:rPr>
        <w:t xml:space="preserve">system. </w:t>
      </w:r>
    </w:p>
    <w:p w14:paraId="39084274">
      <w:pPr>
        <w:pStyle w:val="7"/>
        <w:spacing w:before="61" w:line="360" w:lineRule="auto"/>
        <w:ind w:left="165" w:right="166"/>
        <w:jc w:val="both"/>
      </w:pPr>
      <w:r>
        <w:rPr>
          <w:lang w:eastAsia="zh-CN"/>
        </w:rPr>
        <w:t xml:space="preserve">The backend separates the application's user interface from its data-management and processing operations. </w:t>
      </w:r>
    </w:p>
    <w:p w14:paraId="56807918">
      <w:pPr>
        <w:pStyle w:val="7"/>
        <w:spacing w:before="61" w:line="360" w:lineRule="auto"/>
        <w:ind w:left="165" w:right="166"/>
        <w:jc w:val="both"/>
      </w:pPr>
      <w:r>
        <w:rPr>
          <w:lang w:eastAsia="zh-CN"/>
        </w:rPr>
        <w:t xml:space="preserve">2. Back-End Technologies </w:t>
      </w:r>
    </w:p>
    <w:p w14:paraId="35147408">
      <w:pPr>
        <w:pStyle w:val="7"/>
        <w:spacing w:before="61" w:line="360" w:lineRule="auto"/>
        <w:ind w:left="165" w:right="166"/>
        <w:jc w:val="both"/>
      </w:pPr>
      <w:r>
        <w:rPr>
          <w:lang w:eastAsia="zh-CN"/>
        </w:rPr>
        <w:t xml:space="preserve">The main technologies used for backend development are:Node.jsRuntime environment for executing </w:t>
      </w:r>
    </w:p>
    <w:p w14:paraId="1F3200DC">
      <w:pPr>
        <w:pStyle w:val="7"/>
        <w:spacing w:before="61" w:line="360" w:lineRule="auto"/>
        <w:ind w:left="165" w:right="166"/>
        <w:jc w:val="both"/>
      </w:pPr>
      <w:r>
        <w:rPr>
          <w:lang w:eastAsia="zh-CN"/>
        </w:rPr>
        <w:t xml:space="preserve">server-side JavaScriptExpress.jsBackend framework for creating APIs and handling </w:t>
      </w:r>
    </w:p>
    <w:p w14:paraId="6F23CC09">
      <w:pPr>
        <w:pStyle w:val="7"/>
        <w:spacing w:before="61" w:line="360" w:lineRule="auto"/>
        <w:ind w:left="165" w:right="166"/>
        <w:jc w:val="both"/>
      </w:pPr>
      <w:r>
        <w:rPr>
          <w:lang w:eastAsia="zh-CN"/>
        </w:rPr>
        <w:t xml:space="preserve">requestsMySQLDatabase management and storageJavaScriptBackend programming and application </w:t>
      </w:r>
    </w:p>
    <w:p w14:paraId="5310F096">
      <w:pPr>
        <w:pStyle w:val="7"/>
        <w:spacing w:before="61" w:line="360" w:lineRule="auto"/>
        <w:ind w:left="165" w:right="166"/>
        <w:jc w:val="both"/>
      </w:pPr>
      <w:r>
        <w:rPr>
          <w:lang w:eastAsia="zh-CN"/>
        </w:rPr>
        <w:t xml:space="preserve">logicVisual Studio CodeDevelopment environment </w:t>
      </w:r>
    </w:p>
    <w:p w14:paraId="3AC05CD7">
      <w:pPr>
        <w:pStyle w:val="7"/>
        <w:spacing w:before="61" w:line="360" w:lineRule="auto"/>
        <w:ind w:left="165" w:right="166"/>
        <w:jc w:val="both"/>
      </w:pPr>
      <w:r>
        <w:rPr>
          <w:lang w:eastAsia="zh-CN"/>
        </w:rPr>
        <w:t xml:space="preserve">These technologies work together to provide the server-side functionality required by the application. </w:t>
      </w:r>
    </w:p>
    <w:p w14:paraId="1A8F8429">
      <w:pPr>
        <w:pStyle w:val="7"/>
        <w:spacing w:before="61" w:line="360" w:lineRule="auto"/>
        <w:ind w:left="165" w:right="166"/>
        <w:jc w:val="both"/>
      </w:pPr>
      <w:r>
        <w:rPr>
          <w:lang w:eastAsia="zh-CN"/>
        </w:rPr>
        <w:t xml:space="preserve">3. Back-End Architecture </w:t>
      </w:r>
    </w:p>
    <w:p w14:paraId="0E85C404">
      <w:pPr>
        <w:pStyle w:val="7"/>
        <w:spacing w:before="61" w:line="360" w:lineRule="auto"/>
        <w:ind w:left="165" w:right="166"/>
        <w:jc w:val="both"/>
      </w:pPr>
      <w:r>
        <w:rPr>
          <w:lang w:eastAsia="zh-CN"/>
        </w:rPr>
        <w:t xml:space="preserve">The backend follows a client-server architecture. </w:t>
      </w:r>
    </w:p>
    <w:p w14:paraId="56DEA8BC">
      <w:pPr>
        <w:pStyle w:val="7"/>
        <w:spacing w:before="61" w:line="360" w:lineRule="auto"/>
        <w:ind w:left="165" w:right="166"/>
        <w:jc w:val="both"/>
      </w:pPr>
      <w:r>
        <w:rPr>
          <w:lang w:eastAsia="zh-CN"/>
        </w:rPr>
        <w:t xml:space="preserve">The overall communication can be represented as: </w:t>
      </w:r>
    </w:p>
    <w:p w14:paraId="156205F5">
      <w:pPr>
        <w:pStyle w:val="7"/>
        <w:spacing w:before="61" w:line="360" w:lineRule="auto"/>
        <w:ind w:left="165" w:right="166"/>
        <w:jc w:val="both"/>
      </w:pPr>
      <w:r>
        <w:rPr>
          <w:lang w:eastAsia="zh-CN"/>
        </w:rPr>
        <w:t xml:space="preserve">User↓React Native Mobile Application↓Node.js Server↓Express.js APIs↓MySQL Database </w:t>
      </w:r>
    </w:p>
    <w:p w14:paraId="568DB92A">
      <w:pPr>
        <w:pStyle w:val="7"/>
        <w:spacing w:before="61" w:line="360" w:lineRule="auto"/>
        <w:ind w:left="165" w:right="166"/>
        <w:jc w:val="both"/>
      </w:pPr>
      <w:r>
        <w:rPr>
          <w:lang w:eastAsia="zh-CN"/>
        </w:rPr>
        <w:t xml:space="preserve">When the user performs an operation through the mobile application, the request is sent to the backend. </w:t>
      </w:r>
    </w:p>
    <w:p w14:paraId="51616E3C">
      <w:pPr>
        <w:pStyle w:val="7"/>
        <w:spacing w:before="61" w:line="360" w:lineRule="auto"/>
        <w:ind w:left="165" w:right="166"/>
        <w:jc w:val="both"/>
      </w:pPr>
      <w:r>
        <w:rPr>
          <w:lang w:eastAsia="zh-CN"/>
        </w:rPr>
        <w:t xml:space="preserve">The Express.js API receives and processes the request through the Node.js server. If database information </w:t>
      </w:r>
    </w:p>
    <w:p w14:paraId="53B08DF9">
      <w:pPr>
        <w:pStyle w:val="7"/>
        <w:spacing w:before="61" w:line="360" w:lineRule="auto"/>
        <w:ind w:left="165" w:right="166"/>
        <w:jc w:val="both"/>
      </w:pPr>
      <w:r>
        <w:rPr>
          <w:lang w:eastAsia="zh-CN"/>
        </w:rPr>
        <w:t xml:space="preserve">is required, the backend communicates with MySQL. </w:t>
      </w:r>
    </w:p>
    <w:p w14:paraId="0C221548">
      <w:pPr>
        <w:pStyle w:val="7"/>
        <w:spacing w:before="61" w:line="360" w:lineRule="auto"/>
        <w:ind w:left="165" w:right="166"/>
        <w:jc w:val="both"/>
      </w:pPr>
      <w:r>
        <w:rPr>
          <w:lang w:eastAsia="zh-CN"/>
        </w:rPr>
        <w:t xml:space="preserve">After completing the operation, the backend sends a response to the mobile application. </w:t>
      </w:r>
    </w:p>
    <w:p w14:paraId="79201199">
      <w:pPr>
        <w:pStyle w:val="7"/>
        <w:spacing w:before="61" w:line="360" w:lineRule="auto"/>
        <w:ind w:left="165" w:right="166"/>
        <w:jc w:val="both"/>
      </w:pPr>
      <w:r>
        <w:rPr>
          <w:lang w:eastAsia="zh-CN"/>
        </w:rPr>
        <w:t xml:space="preserve">4. Node.js </w:t>
      </w:r>
    </w:p>
    <w:p w14:paraId="62F3E8C9">
      <w:pPr>
        <w:pStyle w:val="7"/>
        <w:spacing w:before="61" w:line="360" w:lineRule="auto"/>
        <w:ind w:left="165" w:right="166"/>
        <w:jc w:val="both"/>
      </w:pPr>
      <w:r>
        <w:rPr>
          <w:lang w:eastAsia="zh-CN"/>
        </w:rPr>
        <w:t xml:space="preserve">Node.js provides the runtime environment for the backend application. </w:t>
      </w:r>
    </w:p>
    <w:p w14:paraId="1838B02A">
      <w:pPr>
        <w:pStyle w:val="7"/>
        <w:spacing w:before="61" w:line="360" w:lineRule="auto"/>
        <w:ind w:left="165" w:right="166"/>
        <w:jc w:val="both"/>
      </w:pPr>
      <w:r>
        <w:rPr>
          <w:lang w:eastAsia="zh-CN"/>
        </w:rPr>
        <w:t xml:space="preserve">It allows JavaScript to be executed on the server side and provides the environment required for running </w:t>
      </w:r>
    </w:p>
    <w:p w14:paraId="17248C67">
      <w:pPr>
        <w:pStyle w:val="7"/>
        <w:spacing w:before="61" w:line="360" w:lineRule="auto"/>
        <w:ind w:left="165" w:right="166"/>
        <w:jc w:val="both"/>
      </w:pPr>
      <w:r>
        <w:rPr>
          <w:lang w:eastAsia="zh-CN"/>
        </w:rPr>
        <w:t xml:space="preserve">the application's backend services. </w:t>
      </w:r>
    </w:p>
    <w:p w14:paraId="3796BBFD">
      <w:pPr>
        <w:pStyle w:val="7"/>
        <w:spacing w:before="61" w:line="360" w:lineRule="auto"/>
        <w:ind w:left="165" w:right="166"/>
        <w:jc w:val="both"/>
      </w:pPr>
      <w:r>
        <w:rPr>
          <w:lang w:eastAsia="zh-CN"/>
        </w:rPr>
        <w:t xml:space="preserve">Node.js handles communication between the mobile application and the Express.js server. </w:t>
      </w:r>
    </w:p>
    <w:p w14:paraId="7F24CE8C">
      <w:pPr>
        <w:pStyle w:val="7"/>
        <w:spacing w:before="61" w:line="360" w:lineRule="auto"/>
        <w:ind w:left="165" w:right="166"/>
        <w:jc w:val="both"/>
      </w:pPr>
      <w:r>
        <w:rPr>
          <w:lang w:eastAsia="zh-CN"/>
        </w:rPr>
        <w:t xml:space="preserve">Role of Node.js </w:t>
      </w:r>
    </w:p>
    <w:p w14:paraId="656AD8E0">
      <w:pPr>
        <w:pStyle w:val="7"/>
        <w:spacing w:before="61" w:line="360" w:lineRule="auto"/>
        <w:ind w:left="165" w:right="166"/>
        <w:jc w:val="both"/>
      </w:pPr>
      <w:r>
        <w:rPr>
          <w:lang w:eastAsia="zh-CN"/>
        </w:rPr>
        <w:t xml:space="preserve">Node.js is responsible for:Running the backend server.Processing incoming requests.Supporting API </w:t>
      </w:r>
    </w:p>
    <w:p w14:paraId="3E5DA063">
      <w:pPr>
        <w:pStyle w:val="7"/>
        <w:spacing w:before="61" w:line="360" w:lineRule="auto"/>
        <w:ind w:left="165" w:right="166"/>
        <w:jc w:val="both"/>
      </w:pPr>
      <w:r>
        <w:rPr>
          <w:lang w:eastAsia="zh-CN"/>
        </w:rPr>
        <w:t xml:space="preserve">communication.Connecting the backend with MySQL.Managing server-side application logic.Sending </w:t>
      </w:r>
    </w:p>
    <w:p w14:paraId="6DFD161C">
      <w:pPr>
        <w:pStyle w:val="7"/>
        <w:spacing w:before="61" w:line="360" w:lineRule="auto"/>
        <w:ind w:left="165" w:right="166"/>
        <w:jc w:val="both"/>
      </w:pPr>
      <w:r>
        <w:rPr>
          <w:lang w:eastAsia="zh-CN"/>
        </w:rPr>
        <w:t xml:space="preserve">responses to the frontend. </w:t>
      </w:r>
    </w:p>
    <w:p w14:paraId="59093393">
      <w:pPr>
        <w:pStyle w:val="7"/>
        <w:spacing w:before="61" w:line="360" w:lineRule="auto"/>
        <w:ind w:left="165" w:right="166"/>
        <w:jc w:val="both"/>
      </w:pPr>
      <w:r>
        <w:rPr>
          <w:lang w:eastAsia="zh-CN"/>
        </w:rPr>
        <w:t xml:space="preserve">For example, when an SOS request is sent from the mobile application, Node.js provides the environment </w:t>
      </w:r>
    </w:p>
    <w:p w14:paraId="1FA4B4F8">
      <w:pPr>
        <w:pStyle w:val="7"/>
        <w:spacing w:before="61" w:line="360" w:lineRule="auto"/>
        <w:ind w:left="165" w:right="166"/>
        <w:jc w:val="both"/>
      </w:pPr>
      <w:r>
        <w:rPr>
          <w:lang w:eastAsia="zh-CN"/>
        </w:rPr>
        <w:t xml:space="preserve">in which the backend processes that request. </w:t>
      </w:r>
    </w:p>
    <w:p w14:paraId="1109A018">
      <w:pPr>
        <w:pStyle w:val="7"/>
        <w:spacing w:before="61" w:line="360" w:lineRule="auto"/>
        <w:ind w:left="165" w:right="166"/>
        <w:jc w:val="both"/>
      </w:pPr>
      <w:r>
        <w:rPr>
          <w:lang w:eastAsia="zh-CN"/>
        </w:rPr>
        <w:t xml:space="preserve">5. Express.js </w:t>
      </w:r>
    </w:p>
    <w:p w14:paraId="6F36D9D9">
      <w:pPr>
        <w:pStyle w:val="7"/>
        <w:spacing w:before="61" w:line="360" w:lineRule="auto"/>
        <w:ind w:left="165" w:right="166"/>
        <w:jc w:val="both"/>
      </w:pPr>
      <w:r>
        <w:rPr>
          <w:lang w:eastAsia="zh-CN"/>
        </w:rPr>
        <w:t xml:space="preserve">Express.js is the backend framework used with Node.js. </w:t>
      </w:r>
    </w:p>
    <w:p w14:paraId="0298610B">
      <w:pPr>
        <w:pStyle w:val="7"/>
        <w:spacing w:before="61" w:line="360" w:lineRule="auto"/>
        <w:ind w:left="165" w:right="166"/>
        <w:jc w:val="both"/>
      </w:pPr>
      <w:r>
        <w:rPr>
          <w:lang w:eastAsia="zh-CN"/>
        </w:rPr>
        <w:t xml:space="preserve">It simplifies the creation of APIs and provides mechanisms for handling different types of requests. </w:t>
      </w:r>
    </w:p>
    <w:p w14:paraId="2E899623">
      <w:pPr>
        <w:pStyle w:val="7"/>
        <w:spacing w:before="61" w:line="360" w:lineRule="auto"/>
        <w:ind w:left="165" w:right="166"/>
        <w:jc w:val="both"/>
      </w:pPr>
      <w:r>
        <w:rPr>
          <w:lang w:eastAsia="zh-CN"/>
        </w:rPr>
        <w:t xml:space="preserve">Express.js is responsible for defining routes through which the React Native application communicates </w:t>
      </w:r>
    </w:p>
    <w:p w14:paraId="30633AFE">
      <w:pPr>
        <w:pStyle w:val="7"/>
        <w:spacing w:before="61" w:line="360" w:lineRule="auto"/>
        <w:ind w:left="165" w:right="166"/>
        <w:jc w:val="both"/>
      </w:pPr>
      <w:r>
        <w:rPr>
          <w:lang w:eastAsia="zh-CN"/>
        </w:rPr>
        <w:t xml:space="preserve">with the backend. </w:t>
      </w:r>
    </w:p>
    <w:p w14:paraId="22AA49D7">
      <w:pPr>
        <w:pStyle w:val="7"/>
        <w:spacing w:before="61" w:line="360" w:lineRule="auto"/>
        <w:ind w:left="165" w:right="166"/>
        <w:jc w:val="both"/>
      </w:pPr>
      <w:r>
        <w:rPr>
          <w:lang w:eastAsia="zh-CN"/>
        </w:rPr>
        <w:t xml:space="preserve">Role of Express.js </w:t>
      </w:r>
    </w:p>
    <w:p w14:paraId="0FA4010F">
      <w:pPr>
        <w:pStyle w:val="7"/>
        <w:spacing w:before="61" w:line="360" w:lineRule="auto"/>
        <w:ind w:left="165" w:right="166"/>
        <w:jc w:val="both"/>
      </w:pPr>
      <w:r>
        <w:rPr>
          <w:lang w:eastAsia="zh-CN"/>
        </w:rPr>
        <w:t xml:space="preserve">Express.js is used for:Creating API endpoints.Handling requests and responses.Defining application routes. </w:t>
      </w:r>
    </w:p>
    <w:p w14:paraId="245B0ECA">
      <w:pPr>
        <w:pStyle w:val="7"/>
        <w:spacing w:before="61" w:line="360" w:lineRule="auto"/>
        <w:ind w:left="165" w:right="166"/>
        <w:jc w:val="both"/>
      </w:pPr>
      <w:r>
        <w:rPr>
          <w:lang w:eastAsia="zh-CN"/>
        </w:rPr>
        <w:t xml:space="preserve">Processing incoming data.Communicating with MySQL.Returning database results to the frontend. </w:t>
      </w:r>
    </w:p>
    <w:p w14:paraId="173D029E">
      <w:pPr>
        <w:pStyle w:val="7"/>
        <w:spacing w:before="61" w:line="360" w:lineRule="auto"/>
        <w:ind w:left="165" w:right="166"/>
        <w:jc w:val="both"/>
      </w:pPr>
      <w:r>
        <w:rPr>
          <w:lang w:eastAsia="zh-CN"/>
        </w:rPr>
        <w:t xml:space="preserve">Different routes can be created for different application modules. </w:t>
      </w:r>
    </w:p>
    <w:p w14:paraId="3C9838AF">
      <w:pPr>
        <w:pStyle w:val="7"/>
        <w:spacing w:before="61" w:line="360" w:lineRule="auto"/>
        <w:ind w:left="165" w:right="166"/>
        <w:jc w:val="both"/>
      </w:pPr>
      <w:r>
        <w:rPr>
          <w:lang w:eastAsia="zh-CN"/>
        </w:rPr>
        <w:t xml:space="preserve">For example:User-related operations.Emergency contacts.SOS alerts.Location information.Safety sessions. </w:t>
      </w:r>
    </w:p>
    <w:p w14:paraId="0A831075">
      <w:pPr>
        <w:pStyle w:val="7"/>
        <w:spacing w:before="61" w:line="360" w:lineRule="auto"/>
        <w:ind w:left="165" w:right="166"/>
        <w:jc w:val="both"/>
      </w:pPr>
      <w:r>
        <w:rPr>
          <w:lang w:eastAsia="zh-CN"/>
        </w:rPr>
        <w:t xml:space="preserve">Safe Zones. </w:t>
      </w:r>
    </w:p>
    <w:p w14:paraId="10DE51F6">
      <w:pPr>
        <w:pStyle w:val="7"/>
        <w:spacing w:before="61" w:line="360" w:lineRule="auto"/>
        <w:ind w:left="165" w:right="166"/>
        <w:jc w:val="both"/>
      </w:pPr>
      <w:r>
        <w:rPr>
          <w:lang w:eastAsia="zh-CN"/>
        </w:rPr>
        <w:t xml:space="preserve">Page 246. API-Based Communication </w:t>
      </w:r>
    </w:p>
    <w:p w14:paraId="3392AE82">
      <w:pPr>
        <w:pStyle w:val="7"/>
        <w:spacing w:before="61" w:line="360" w:lineRule="auto"/>
        <w:ind w:left="165" w:right="166"/>
        <w:jc w:val="both"/>
      </w:pPr>
      <w:r>
        <w:rPr>
          <w:lang w:eastAsia="zh-CN"/>
        </w:rPr>
        <w:t xml:space="preserve">The backend communicates with the React Native application through APIs. </w:t>
      </w:r>
    </w:p>
    <w:p w14:paraId="32815260">
      <w:pPr>
        <w:pStyle w:val="7"/>
        <w:spacing w:before="61" w:line="360" w:lineRule="auto"/>
        <w:ind w:left="165" w:right="166"/>
        <w:jc w:val="both"/>
      </w:pPr>
      <w:r>
        <w:rPr>
          <w:lang w:eastAsia="zh-CN"/>
        </w:rPr>
        <w:t xml:space="preserve">The basic communication process is: </w:t>
      </w:r>
    </w:p>
    <w:p w14:paraId="76871A23">
      <w:pPr>
        <w:pStyle w:val="7"/>
        <w:spacing w:before="61" w:line="360" w:lineRule="auto"/>
        <w:ind w:left="165" w:right="166"/>
        <w:jc w:val="both"/>
      </w:pPr>
      <w:r>
        <w:rPr>
          <w:lang w:eastAsia="zh-CN"/>
        </w:rPr>
        <w:t xml:space="preserve">Frontend Request↓Express.js Route↓Node.js Processing↓MySQL Operation↓Backend Response↓React </w:t>
      </w:r>
    </w:p>
    <w:p w14:paraId="5D984DD2">
      <w:pPr>
        <w:pStyle w:val="7"/>
        <w:spacing w:before="61" w:line="360" w:lineRule="auto"/>
        <w:ind w:left="165" w:right="166"/>
        <w:jc w:val="both"/>
      </w:pPr>
      <w:r>
        <w:rPr>
          <w:lang w:eastAsia="zh-CN"/>
        </w:rPr>
        <w:t xml:space="preserve">Native Application </w:t>
      </w:r>
    </w:p>
    <w:p w14:paraId="48ECD07A">
      <w:pPr>
        <w:pStyle w:val="7"/>
        <w:spacing w:before="61" w:line="360" w:lineRule="auto"/>
        <w:ind w:left="165" w:right="166"/>
        <w:jc w:val="both"/>
      </w:pPr>
      <w:r>
        <w:rPr>
          <w:lang w:eastAsia="zh-CN"/>
        </w:rPr>
        <w:t xml:space="preserve">APIs allow the frontend and backend to remain separate while still communicating with each other. </w:t>
      </w:r>
    </w:p>
    <w:p w14:paraId="331F2544">
      <w:pPr>
        <w:pStyle w:val="7"/>
        <w:spacing w:before="61" w:line="360" w:lineRule="auto"/>
        <w:ind w:left="165" w:right="166"/>
        <w:jc w:val="both"/>
      </w:pPr>
      <w:r>
        <w:rPr>
          <w:lang w:eastAsia="zh-CN"/>
        </w:rPr>
        <w:t xml:space="preserve">For example, when a user adds an emergency contact, the mobile application sends the contact information to </w:t>
      </w:r>
    </w:p>
    <w:p w14:paraId="1FA11A90">
      <w:pPr>
        <w:pStyle w:val="7"/>
        <w:spacing w:before="61" w:line="360" w:lineRule="auto"/>
        <w:ind w:left="165" w:right="166"/>
        <w:jc w:val="both"/>
      </w:pPr>
      <w:r>
        <w:rPr>
          <w:lang w:eastAsia="zh-CN"/>
        </w:rPr>
        <w:t xml:space="preserve">the appropriate backend API. The backend processes the request and stores the information in MySQL. </w:t>
      </w:r>
    </w:p>
    <w:p w14:paraId="53B5609F">
      <w:pPr>
        <w:pStyle w:val="7"/>
        <w:spacing w:before="61" w:line="360" w:lineRule="auto"/>
        <w:ind w:left="165" w:right="166"/>
        <w:jc w:val="both"/>
      </w:pPr>
      <w:r>
        <w:rPr>
          <w:lang w:eastAsia="zh-CN"/>
        </w:rPr>
        <w:t xml:space="preserve">7. User Data Management </w:t>
      </w:r>
    </w:p>
    <w:p w14:paraId="2DC2B86A">
      <w:pPr>
        <w:pStyle w:val="7"/>
        <w:spacing w:before="61" w:line="360" w:lineRule="auto"/>
        <w:ind w:left="165" w:right="166"/>
        <w:jc w:val="both"/>
      </w:pPr>
      <w:r>
        <w:rPr>
          <w:lang w:eastAsia="zh-CN"/>
        </w:rPr>
        <w:t xml:space="preserve">The backend manages the user information required by the application. </w:t>
      </w:r>
    </w:p>
    <w:p w14:paraId="24A41B16">
      <w:pPr>
        <w:pStyle w:val="7"/>
        <w:spacing w:before="61" w:line="360" w:lineRule="auto"/>
        <w:ind w:left="165" w:right="166"/>
        <w:jc w:val="both"/>
      </w:pPr>
      <w:r>
        <w:rPr>
          <w:lang w:eastAsia="zh-CN"/>
        </w:rPr>
        <w:t xml:space="preserve">User-related information is stored in the MySQL database. </w:t>
      </w:r>
    </w:p>
    <w:p w14:paraId="62D814D8">
      <w:pPr>
        <w:pStyle w:val="7"/>
        <w:spacing w:before="61" w:line="360" w:lineRule="auto"/>
        <w:ind w:left="165" w:right="166"/>
        <w:jc w:val="both"/>
      </w:pPr>
      <w:r>
        <w:rPr>
          <w:lang w:eastAsia="zh-CN"/>
        </w:rPr>
        <w:t xml:space="preserve">The backend can perform operations such as:Adding user information.Retrieving user information.Updating user </w:t>
      </w:r>
    </w:p>
    <w:p w14:paraId="708F1DBA">
      <w:pPr>
        <w:pStyle w:val="7"/>
        <w:spacing w:before="61" w:line="360" w:lineRule="auto"/>
        <w:ind w:left="165" w:right="166"/>
        <w:jc w:val="both"/>
      </w:pPr>
      <w:r>
        <w:rPr>
          <w:lang w:eastAsia="zh-CN"/>
        </w:rPr>
        <w:t xml:space="preserve">information.Managing user-related records. </w:t>
      </w:r>
    </w:p>
    <w:p w14:paraId="287E9785">
      <w:pPr>
        <w:pStyle w:val="7"/>
        <w:spacing w:before="61" w:line="360" w:lineRule="auto"/>
        <w:ind w:left="165" w:right="166"/>
        <w:jc w:val="both"/>
      </w:pPr>
      <w:r>
        <w:rPr>
          <w:lang w:eastAsia="zh-CN"/>
        </w:rPr>
        <w:t xml:space="preserve">The mobile application does not directly communicate with the database. Instead, requests pass through the </w:t>
      </w:r>
    </w:p>
    <w:p w14:paraId="23911E65">
      <w:pPr>
        <w:pStyle w:val="7"/>
        <w:spacing w:before="61" w:line="360" w:lineRule="auto"/>
        <w:ind w:left="165" w:right="166"/>
        <w:jc w:val="both"/>
      </w:pPr>
      <w:r>
        <w:rPr>
          <w:lang w:eastAsia="zh-CN"/>
        </w:rPr>
        <w:t xml:space="preserve">backend. </w:t>
      </w:r>
    </w:p>
    <w:p w14:paraId="30A2EA76">
      <w:pPr>
        <w:pStyle w:val="7"/>
        <w:spacing w:before="61" w:line="360" w:lineRule="auto"/>
        <w:ind w:left="165" w:right="166"/>
        <w:jc w:val="both"/>
      </w:pPr>
      <w:r>
        <w:rPr>
          <w:lang w:eastAsia="zh-CN"/>
        </w:rPr>
        <w:t xml:space="preserve">This provides a structured communication layer between the user interface and database. </w:t>
      </w:r>
    </w:p>
    <w:p w14:paraId="599C6725">
      <w:pPr>
        <w:pStyle w:val="7"/>
        <w:spacing w:before="61" w:line="360" w:lineRule="auto"/>
        <w:ind w:left="165" w:right="166"/>
        <w:jc w:val="both"/>
      </w:pPr>
      <w:r>
        <w:rPr>
          <w:lang w:eastAsia="zh-CN"/>
        </w:rPr>
        <w:t xml:space="preserve">8. Emergency Contact Management </w:t>
      </w:r>
    </w:p>
    <w:p w14:paraId="415683D9">
      <w:pPr>
        <w:pStyle w:val="7"/>
        <w:spacing w:before="61" w:line="360" w:lineRule="auto"/>
        <w:ind w:left="165" w:right="166"/>
        <w:jc w:val="both"/>
      </w:pPr>
      <w:r>
        <w:rPr>
          <w:lang w:eastAsia="zh-CN"/>
        </w:rPr>
        <w:t xml:space="preserve">Emergency contacts are an important part of the Women Safety App. </w:t>
      </w:r>
    </w:p>
    <w:p w14:paraId="644B0A67">
      <w:pPr>
        <w:pStyle w:val="7"/>
        <w:spacing w:before="61" w:line="360" w:lineRule="auto"/>
        <w:ind w:left="165" w:right="166"/>
        <w:jc w:val="both"/>
      </w:pPr>
      <w:r>
        <w:rPr>
          <w:lang w:eastAsia="zh-CN"/>
        </w:rPr>
        <w:t xml:space="preserve">The backend manages the information associated with the user's trusted emergency contacts. </w:t>
      </w:r>
    </w:p>
    <w:p w14:paraId="66D1D03A">
      <w:pPr>
        <w:pStyle w:val="7"/>
        <w:spacing w:before="61" w:line="360" w:lineRule="auto"/>
        <w:ind w:left="165" w:right="166"/>
        <w:jc w:val="both"/>
      </w:pPr>
      <w:r>
        <w:rPr>
          <w:lang w:eastAsia="zh-CN"/>
        </w:rPr>
        <w:t xml:space="preserve">The backend supports operations such as:Adding emergency contacts.Retrieving emergency contacts.Updating </w:t>
      </w:r>
    </w:p>
    <w:p w14:paraId="5BD68ACA">
      <w:pPr>
        <w:pStyle w:val="7"/>
        <w:spacing w:before="61" w:line="360" w:lineRule="auto"/>
        <w:ind w:left="165" w:right="166"/>
        <w:jc w:val="both"/>
      </w:pPr>
      <w:r>
        <w:rPr>
          <w:lang w:eastAsia="zh-CN"/>
        </w:rPr>
        <w:t xml:space="preserve">contact information.Removing contact information.Managing contact priority. </w:t>
      </w:r>
    </w:p>
    <w:p w14:paraId="72806481">
      <w:pPr>
        <w:pStyle w:val="7"/>
        <w:spacing w:before="61" w:line="360" w:lineRule="auto"/>
        <w:ind w:left="165" w:right="166"/>
        <w:jc w:val="both"/>
      </w:pPr>
      <w:r>
        <w:rPr>
          <w:lang w:eastAsia="zh-CN"/>
        </w:rPr>
        <w:t xml:space="preserve">The Priority-Based Emergency Contacts feature allows emergency contacts to be organized according to their </w:t>
      </w:r>
    </w:p>
    <w:p w14:paraId="5D86B1BE">
      <w:pPr>
        <w:pStyle w:val="7"/>
        <w:spacing w:before="61" w:line="360" w:lineRule="auto"/>
        <w:ind w:left="165" w:right="166"/>
        <w:jc w:val="both"/>
      </w:pPr>
      <w:r>
        <w:rPr>
          <w:lang w:eastAsia="zh-CN"/>
        </w:rPr>
        <w:t xml:space="preserve">assigned priority. </w:t>
      </w:r>
    </w:p>
    <w:p w14:paraId="1E6E986F">
      <w:pPr>
        <w:pStyle w:val="7"/>
        <w:spacing w:before="61" w:line="360" w:lineRule="auto"/>
        <w:ind w:left="165" w:right="166"/>
        <w:jc w:val="both"/>
      </w:pPr>
      <w:r>
        <w:rPr>
          <w:lang w:eastAsia="zh-CN"/>
        </w:rPr>
        <w:t xml:space="preserve">The information is stored in MySQL and retrieved whenever it is required by the application. </w:t>
      </w:r>
    </w:p>
    <w:p w14:paraId="665190E3">
      <w:pPr>
        <w:pStyle w:val="7"/>
        <w:spacing w:before="61" w:line="360" w:lineRule="auto"/>
        <w:ind w:left="165" w:right="166"/>
        <w:jc w:val="both"/>
      </w:pPr>
      <w:r>
        <w:rPr>
          <w:lang w:eastAsia="zh-CN"/>
        </w:rPr>
        <w:t xml:space="preserve">9. SOS Alert Management </w:t>
      </w:r>
    </w:p>
    <w:p w14:paraId="618832A1">
      <w:pPr>
        <w:pStyle w:val="7"/>
        <w:spacing w:before="61" w:line="360" w:lineRule="auto"/>
        <w:ind w:left="165" w:right="166"/>
        <w:jc w:val="both"/>
      </w:pPr>
      <w:r>
        <w:rPr>
          <w:lang w:eastAsia="zh-CN"/>
        </w:rPr>
        <w:t xml:space="preserve">The backend plays an important role in managing SOS-related information. </w:t>
      </w:r>
    </w:p>
    <w:p w14:paraId="50222E4B">
      <w:pPr>
        <w:pStyle w:val="7"/>
        <w:spacing w:before="61" w:line="360" w:lineRule="auto"/>
        <w:ind w:left="165" w:right="166"/>
        <w:jc w:val="both"/>
      </w:pPr>
      <w:r>
        <w:rPr>
          <w:lang w:eastAsia="zh-CN"/>
        </w:rPr>
        <w:t xml:space="preserve">When the user activates the Normal SOS feature, the application sends the required request to the backend. </w:t>
      </w:r>
    </w:p>
    <w:p w14:paraId="12655AE5">
      <w:pPr>
        <w:pStyle w:val="7"/>
        <w:spacing w:before="61" w:line="360" w:lineRule="auto"/>
        <w:ind w:left="165" w:right="166"/>
        <w:jc w:val="both"/>
      </w:pPr>
      <w:r>
        <w:rPr>
          <w:lang w:eastAsia="zh-CN"/>
        </w:rPr>
        <w:t xml:space="preserve">The backend processes the SOS information and can store the corresponding alert details in MySQL. </w:t>
      </w:r>
    </w:p>
    <w:p w14:paraId="0A68B625">
      <w:pPr>
        <w:pStyle w:val="7"/>
        <w:spacing w:before="61" w:line="360" w:lineRule="auto"/>
        <w:ind w:left="165" w:right="166"/>
        <w:jc w:val="both"/>
      </w:pPr>
      <w:r>
        <w:rPr>
          <w:lang w:eastAsia="zh-CN"/>
        </w:rPr>
        <w:t xml:space="preserve">The general flow is: </w:t>
      </w:r>
    </w:p>
    <w:p w14:paraId="002396B6">
      <w:pPr>
        <w:pStyle w:val="7"/>
        <w:spacing w:before="61" w:line="360" w:lineRule="auto"/>
        <w:ind w:left="165" w:right="166"/>
        <w:jc w:val="both"/>
      </w:pPr>
      <w:r>
        <w:rPr>
          <w:lang w:eastAsia="zh-CN"/>
        </w:rPr>
        <w:t xml:space="preserve">User activates SOS↓React Native Application↓Express.js API↓Node.js Backend↓SOS Information Stored </w:t>
      </w:r>
    </w:p>
    <w:p w14:paraId="0BBE17E6">
      <w:pPr>
        <w:pStyle w:val="7"/>
        <w:spacing w:before="61" w:line="360" w:lineRule="auto"/>
        <w:ind w:left="165" w:right="166"/>
        <w:jc w:val="both"/>
      </w:pPr>
      <w:r>
        <w:rPr>
          <w:lang w:eastAsia="zh-CN"/>
        </w:rPr>
        <w:t xml:space="preserve">in MySQL </w:t>
      </w:r>
    </w:p>
    <w:p w14:paraId="45BE22F4">
      <w:pPr>
        <w:pStyle w:val="7"/>
        <w:spacing w:before="61" w:line="360" w:lineRule="auto"/>
        <w:ind w:left="165" w:right="166"/>
        <w:jc w:val="both"/>
      </w:pPr>
      <w:r>
        <w:rPr>
          <w:lang w:eastAsia="zh-CN"/>
        </w:rPr>
        <w:t xml:space="preserve">The backend can maintain records of SOS events as part of the application's safety data. </w:t>
      </w:r>
    </w:p>
    <w:p w14:paraId="63C855AF">
      <w:pPr>
        <w:pStyle w:val="7"/>
        <w:spacing w:before="61" w:line="360" w:lineRule="auto"/>
        <w:ind w:left="165" w:right="166"/>
        <w:jc w:val="both"/>
      </w:pPr>
      <w:r>
        <w:rPr>
          <w:lang w:eastAsia="zh-CN"/>
        </w:rPr>
        <w:t xml:space="preserve">. </w:t>
      </w:r>
    </w:p>
    <w:p w14:paraId="6D955923">
      <w:pPr>
        <w:pStyle w:val="7"/>
        <w:spacing w:before="61" w:line="360" w:lineRule="auto"/>
        <w:ind w:left="165" w:right="166"/>
        <w:jc w:val="both"/>
      </w:pPr>
      <w:r>
        <w:rPr>
          <w:lang w:eastAsia="zh-CN"/>
        </w:rPr>
        <w:t xml:space="preserve">3.3 Database Design </w:t>
      </w:r>
    </w:p>
    <w:p w14:paraId="6C999A1E">
      <w:pPr>
        <w:pStyle w:val="7"/>
        <w:spacing w:before="61" w:line="360" w:lineRule="auto"/>
        <w:ind w:left="165" w:right="166"/>
        <w:jc w:val="both"/>
      </w:pPr>
      <w:r>
        <w:rPr>
          <w:lang w:eastAsia="zh-CN"/>
        </w:rPr>
        <w:t xml:space="preserve">The database design of the Women Safety App provides a structured method for storing, managing, and </w:t>
      </w:r>
    </w:p>
    <w:p w14:paraId="7BE8E1E3">
      <w:pPr>
        <w:pStyle w:val="7"/>
        <w:spacing w:before="61" w:line="360" w:lineRule="auto"/>
        <w:ind w:left="165" w:right="166"/>
        <w:jc w:val="both"/>
      </w:pPr>
      <w:r>
        <w:rPr>
          <w:lang w:eastAsia="zh-CN"/>
        </w:rPr>
        <w:t xml:space="preserve">retrieving the information required by the application. Since the system handles user details, emergency contacts </w:t>
      </w:r>
    </w:p>
    <w:p w14:paraId="223BCC29">
      <w:pPr>
        <w:pStyle w:val="7"/>
        <w:spacing w:before="61" w:line="360" w:lineRule="auto"/>
        <w:ind w:left="165" w:right="166"/>
        <w:jc w:val="both"/>
      </w:pPr>
      <w:r>
        <w:rPr>
          <w:lang w:eastAsia="zh-CN"/>
        </w:rPr>
        <w:t xml:space="preserve">, SOS alerts, location information, safety sessions, and Safe Zones, a centralized database is required to maintain </w:t>
      </w:r>
    </w:p>
    <w:p w14:paraId="60FCE966">
      <w:pPr>
        <w:pStyle w:val="7"/>
        <w:spacing w:before="61" w:line="360" w:lineRule="auto"/>
        <w:ind w:left="165" w:right="166"/>
        <w:jc w:val="both"/>
      </w:pPr>
      <w:r>
        <w:rPr>
          <w:lang w:eastAsia="zh-CN"/>
        </w:rPr>
        <w:t xml:space="preserve">the application's data. </w:t>
      </w:r>
    </w:p>
    <w:p w14:paraId="4015B8C5">
      <w:pPr>
        <w:pStyle w:val="7"/>
        <w:spacing w:before="61" w:line="360" w:lineRule="auto"/>
        <w:ind w:left="165" w:right="166"/>
        <w:jc w:val="both"/>
      </w:pPr>
      <w:r>
        <w:rPr>
          <w:lang w:eastAsia="zh-CN"/>
        </w:rPr>
        <w:t xml:space="preserve">The project uses MySQL as the database management system. The backend developed using Node.js and </w:t>
      </w:r>
    </w:p>
    <w:p w14:paraId="383BC7FE">
      <w:pPr>
        <w:pStyle w:val="7"/>
        <w:spacing w:before="61" w:line="360" w:lineRule="auto"/>
        <w:ind w:left="165" w:right="166"/>
        <w:jc w:val="both"/>
      </w:pPr>
      <w:r>
        <w:rPr>
          <w:lang w:eastAsia="zh-CN"/>
        </w:rPr>
        <w:t xml:space="preserve">Express.js communicates with MySQL and acts as an intermediate layer between the React Native mobile </w:t>
      </w:r>
    </w:p>
    <w:p w14:paraId="540F913C">
      <w:pPr>
        <w:pStyle w:val="7"/>
        <w:spacing w:before="61" w:line="360" w:lineRule="auto"/>
        <w:ind w:left="165" w:right="166"/>
        <w:jc w:val="both"/>
      </w:pPr>
      <w:r>
        <w:rPr>
          <w:lang w:eastAsia="zh-CN"/>
        </w:rPr>
        <w:t xml:space="preserve">application and the database. </w:t>
      </w:r>
    </w:p>
    <w:p w14:paraId="2F9F3D66">
      <w:pPr>
        <w:pStyle w:val="7"/>
        <w:spacing w:before="61" w:line="360" w:lineRule="auto"/>
        <w:ind w:left="165" w:right="166"/>
        <w:jc w:val="both"/>
      </w:pPr>
      <w:r>
        <w:rPr>
          <w:lang w:eastAsia="zh-CN"/>
        </w:rPr>
        <w:t xml:space="preserve">The database is designed to organize safety-related information into separate logical entities. This makes the data </w:t>
      </w:r>
    </w:p>
    <w:p w14:paraId="581A1781">
      <w:pPr>
        <w:pStyle w:val="7"/>
        <w:spacing w:before="61" w:line="360" w:lineRule="auto"/>
        <w:ind w:left="165" w:right="166"/>
        <w:jc w:val="both"/>
      </w:pPr>
      <w:r>
        <w:rPr>
          <w:lang w:eastAsia="zh-CN"/>
        </w:rPr>
        <w:t xml:space="preserve">easier to store, retrieve, update, and manage. </w:t>
      </w:r>
    </w:p>
    <w:p w14:paraId="7323DB69">
      <w:pPr>
        <w:pStyle w:val="7"/>
        <w:spacing w:before="61" w:line="360" w:lineRule="auto"/>
        <w:ind w:left="165" w:right="166"/>
        <w:jc w:val="both"/>
      </w:pPr>
      <w:r>
        <w:rPr>
          <w:lang w:eastAsia="zh-CN"/>
        </w:rPr>
        <w:t xml:space="preserve">The overall database communication can be represented as: </w:t>
      </w:r>
    </w:p>
    <w:p w14:paraId="4D12B3A3">
      <w:pPr>
        <w:pStyle w:val="7"/>
        <w:spacing w:before="61" w:line="360" w:lineRule="auto"/>
        <w:ind w:left="165" w:right="166"/>
        <w:jc w:val="both"/>
      </w:pPr>
      <w:r>
        <w:rPr>
          <w:lang w:eastAsia="zh-CN"/>
        </w:rPr>
        <w:t xml:space="preserve">React Native Application↓Node.js + Express.js Backend↓MySQL Database </w:t>
      </w:r>
    </w:p>
    <w:p w14:paraId="4E9681D9">
      <w:pPr>
        <w:pStyle w:val="7"/>
        <w:spacing w:before="61" w:line="360" w:lineRule="auto"/>
        <w:ind w:left="165" w:right="166"/>
        <w:jc w:val="both"/>
      </w:pPr>
      <w:r>
        <w:rPr>
          <w:lang w:eastAsia="zh-CN"/>
        </w:rPr>
        <w:t xml:space="preserve">Page 251. Objectives of Database Design </w:t>
      </w:r>
    </w:p>
    <w:p w14:paraId="41B64BB4">
      <w:pPr>
        <w:pStyle w:val="7"/>
        <w:spacing w:before="61" w:line="360" w:lineRule="auto"/>
        <w:ind w:left="165" w:right="166"/>
        <w:jc w:val="both"/>
      </w:pPr>
      <w:r>
        <w:rPr>
          <w:lang w:eastAsia="zh-CN"/>
        </w:rPr>
        <w:t xml:space="preserve">The main objectives of the database design are:To store user information in a structured manner.To store </w:t>
      </w:r>
    </w:p>
    <w:p w14:paraId="6BFB1C64">
      <w:pPr>
        <w:pStyle w:val="7"/>
        <w:spacing w:before="61" w:line="360" w:lineRule="auto"/>
        <w:ind w:left="165" w:right="166"/>
        <w:jc w:val="both"/>
      </w:pPr>
      <w:r>
        <w:rPr>
          <w:lang w:eastAsia="zh-CN"/>
        </w:rPr>
        <w:t xml:space="preserve">emergency contact details.To maintain SOS alert records.To manage location-related information.To </w:t>
      </w:r>
    </w:p>
    <w:p w14:paraId="088FD73C">
      <w:pPr>
        <w:pStyle w:val="7"/>
        <w:spacing w:before="61" w:line="360" w:lineRule="auto"/>
        <w:ind w:left="165" w:right="166"/>
        <w:jc w:val="both"/>
      </w:pPr>
      <w:r>
        <w:rPr>
          <w:lang w:eastAsia="zh-CN"/>
        </w:rPr>
        <w:t xml:space="preserve">maintain Safety Timer and Check-in session information.To store Safe Zone information.To connect safety </w:t>
      </w:r>
    </w:p>
    <w:p w14:paraId="7FEC47F4">
      <w:pPr>
        <w:pStyle w:val="7"/>
        <w:spacing w:before="61" w:line="360" w:lineRule="auto"/>
        <w:ind w:left="165" w:right="166"/>
        <w:jc w:val="both"/>
      </w:pPr>
      <w:r>
        <w:rPr>
          <w:lang w:eastAsia="zh-CN"/>
        </w:rPr>
        <w:t xml:space="preserve">records with the appropriate user.To provide efficient retrieval of application information.To maintain </w:t>
      </w:r>
    </w:p>
    <w:p w14:paraId="3ABEE2D6">
      <w:pPr>
        <w:pStyle w:val="7"/>
        <w:spacing w:before="61" w:line="360" w:lineRule="auto"/>
        <w:ind w:left="165" w:right="166"/>
        <w:jc w:val="both"/>
      </w:pPr>
      <w:r>
        <w:rPr>
          <w:lang w:eastAsia="zh-CN"/>
        </w:rPr>
        <w:t xml:space="preserve">organized and consistent data.To support the different safety features of the application. </w:t>
      </w:r>
    </w:p>
    <w:p w14:paraId="4F3910B5">
      <w:pPr>
        <w:pStyle w:val="7"/>
        <w:spacing w:before="61" w:line="360" w:lineRule="auto"/>
        <w:ind w:left="165" w:right="166"/>
        <w:jc w:val="both"/>
      </w:pPr>
      <w:r>
        <w:rPr>
          <w:lang w:eastAsia="zh-CN"/>
        </w:rPr>
        <w:t xml:space="preserve">The database is designed so that different types of information are separated into appropriate tables instead </w:t>
      </w:r>
    </w:p>
    <w:p w14:paraId="32029F21">
      <w:pPr>
        <w:pStyle w:val="7"/>
        <w:spacing w:before="61" w:line="360" w:lineRule="auto"/>
        <w:ind w:left="165" w:right="166"/>
        <w:jc w:val="both"/>
      </w:pPr>
      <w:r>
        <w:rPr>
          <w:lang w:eastAsia="zh-CN"/>
        </w:rPr>
        <w:t xml:space="preserve">of storing all information in a single table. </w:t>
      </w:r>
    </w:p>
    <w:p w14:paraId="13F72944">
      <w:pPr>
        <w:pStyle w:val="7"/>
        <w:spacing w:before="61" w:line="360" w:lineRule="auto"/>
        <w:ind w:left="165" w:right="166"/>
        <w:jc w:val="both"/>
      </w:pPr>
      <w:r>
        <w:rPr>
          <w:lang w:eastAsia="zh-CN"/>
        </w:rPr>
        <w:t xml:space="preserve">2. Database Management System </w:t>
      </w:r>
    </w:p>
    <w:p w14:paraId="29B4DC0F">
      <w:pPr>
        <w:pStyle w:val="7"/>
        <w:spacing w:before="61" w:line="360" w:lineRule="auto"/>
        <w:ind w:left="165" w:right="166"/>
        <w:jc w:val="both"/>
      </w:pPr>
      <w:r>
        <w:rPr>
          <w:lang w:eastAsia="zh-CN"/>
        </w:rPr>
        <w:t xml:space="preserve">The project uses MySQL as its database management system. </w:t>
      </w:r>
    </w:p>
    <w:p w14:paraId="33557352">
      <w:pPr>
        <w:pStyle w:val="7"/>
        <w:spacing w:before="61" w:line="360" w:lineRule="auto"/>
        <w:ind w:left="165" w:right="166"/>
        <w:jc w:val="both"/>
      </w:pPr>
      <w:r>
        <w:rPr>
          <w:lang w:eastAsia="zh-CN"/>
        </w:rPr>
        <w:t xml:space="preserve">MySQL is responsible for persistent storage of the application's data. The backend communicates with </w:t>
      </w:r>
    </w:p>
    <w:p w14:paraId="69369872">
      <w:pPr>
        <w:pStyle w:val="7"/>
        <w:spacing w:before="61" w:line="360" w:lineRule="auto"/>
        <w:ind w:left="165" w:right="166"/>
        <w:jc w:val="both"/>
      </w:pPr>
      <w:r>
        <w:rPr>
          <w:lang w:eastAsia="zh-CN"/>
        </w:rPr>
        <w:t xml:space="preserve">MySQL whenever information needs to be inserted, retrieved, updated, or deleted. </w:t>
      </w:r>
    </w:p>
    <w:p w14:paraId="67AD2904">
      <w:pPr>
        <w:pStyle w:val="7"/>
        <w:spacing w:before="61" w:line="360" w:lineRule="auto"/>
        <w:ind w:left="165" w:right="166"/>
        <w:jc w:val="both"/>
      </w:pPr>
      <w:r>
        <w:rPr>
          <w:lang w:eastAsia="zh-CN"/>
        </w:rPr>
        <w:t xml:space="preserve">The basic communication flow is: </w:t>
      </w:r>
    </w:p>
    <w:p w14:paraId="71C2D917">
      <w:pPr>
        <w:pStyle w:val="7"/>
        <w:spacing w:before="61" w:line="360" w:lineRule="auto"/>
        <w:ind w:left="165" w:right="166"/>
        <w:jc w:val="both"/>
      </w:pPr>
      <w:r>
        <w:rPr>
          <w:lang w:eastAsia="zh-CN"/>
        </w:rPr>
        <w:t xml:space="preserve">User </w:t>
      </w:r>
    </w:p>
    <w:p w14:paraId="01D7B1E0">
      <w:pPr>
        <w:pStyle w:val="7"/>
        <w:spacing w:before="61" w:line="360" w:lineRule="auto"/>
        <w:ind w:left="165" w:right="166"/>
        <w:jc w:val="both"/>
      </w:pPr>
      <w:r>
        <w:rPr>
          <w:lang w:eastAsia="zh-CN"/>
        </w:rPr>
        <w:t xml:space="preserve">↓ </w:t>
      </w:r>
    </w:p>
    <w:p w14:paraId="7310AB67">
      <w:pPr>
        <w:pStyle w:val="7"/>
        <w:spacing w:before="61" w:line="360" w:lineRule="auto"/>
        <w:ind w:left="165" w:right="166"/>
        <w:jc w:val="both"/>
      </w:pPr>
      <w:r>
        <w:rPr>
          <w:lang w:eastAsia="zh-CN"/>
        </w:rPr>
        <w:t xml:space="preserve">React Native Application </w:t>
      </w:r>
    </w:p>
    <w:p w14:paraId="7E67EEDD">
      <w:pPr>
        <w:pStyle w:val="7"/>
        <w:spacing w:before="61" w:line="360" w:lineRule="auto"/>
        <w:ind w:left="165" w:right="166"/>
        <w:jc w:val="both"/>
      </w:pPr>
      <w:r>
        <w:rPr>
          <w:lang w:eastAsia="zh-CN"/>
        </w:rPr>
        <w:t xml:space="preserve">↓ </w:t>
      </w:r>
    </w:p>
    <w:p w14:paraId="6A596631">
      <w:pPr>
        <w:pStyle w:val="7"/>
        <w:spacing w:before="61" w:line="360" w:lineRule="auto"/>
        <w:ind w:left="165" w:right="166"/>
        <w:jc w:val="both"/>
      </w:pPr>
      <w:r>
        <w:rPr>
          <w:lang w:eastAsia="zh-CN"/>
        </w:rPr>
        <w:t xml:space="preserve">Express.js API </w:t>
      </w:r>
    </w:p>
    <w:p w14:paraId="3D1DF1F8">
      <w:pPr>
        <w:pStyle w:val="7"/>
        <w:spacing w:before="61" w:line="360" w:lineRule="auto"/>
        <w:ind w:left="165" w:right="166"/>
        <w:jc w:val="both"/>
      </w:pPr>
      <w:r>
        <w:rPr>
          <w:lang w:eastAsia="zh-CN"/>
        </w:rPr>
        <w:t xml:space="preserve">↓ </w:t>
      </w:r>
    </w:p>
    <w:p w14:paraId="1FF97A43">
      <w:pPr>
        <w:pStyle w:val="7"/>
        <w:spacing w:before="61" w:line="360" w:lineRule="auto"/>
        <w:ind w:left="165" w:right="166"/>
        <w:jc w:val="both"/>
      </w:pPr>
      <w:r>
        <w:rPr>
          <w:lang w:eastAsia="zh-CN"/>
        </w:rPr>
        <w:t xml:space="preserve">Node.js Backend </w:t>
      </w:r>
    </w:p>
    <w:p w14:paraId="7579AFE7">
      <w:pPr>
        <w:pStyle w:val="7"/>
        <w:spacing w:before="61" w:line="360" w:lineRule="auto"/>
        <w:ind w:left="165" w:right="166"/>
        <w:jc w:val="both"/>
      </w:pPr>
      <w:r>
        <w:rPr>
          <w:lang w:eastAsia="zh-CN"/>
        </w:rPr>
        <w:t xml:space="preserve">↓ </w:t>
      </w:r>
    </w:p>
    <w:p w14:paraId="4875FEC1">
      <w:pPr>
        <w:pStyle w:val="7"/>
        <w:spacing w:before="61" w:line="360" w:lineRule="auto"/>
        <w:ind w:left="165" w:right="166"/>
        <w:jc w:val="both"/>
      </w:pPr>
      <w:r>
        <w:rPr>
          <w:lang w:eastAsia="zh-CN"/>
        </w:rPr>
        <w:t xml:space="preserve">MySQL Database </w:t>
      </w:r>
    </w:p>
    <w:p w14:paraId="3B6415A6">
      <w:pPr>
        <w:pStyle w:val="7"/>
        <w:spacing w:before="61" w:line="360" w:lineRule="auto"/>
        <w:ind w:left="165" w:right="166"/>
        <w:jc w:val="both"/>
      </w:pPr>
      <w:r>
        <w:rPr>
          <w:lang w:eastAsia="zh-CN"/>
        </w:rPr>
        <w:t xml:space="preserve">The database response follows the reverse path and is ultimately displayed to the user through the mobile </w:t>
      </w:r>
    </w:p>
    <w:p w14:paraId="0E4BE8AD">
      <w:pPr>
        <w:pStyle w:val="7"/>
        <w:spacing w:before="61" w:line="360" w:lineRule="auto"/>
        <w:ind w:left="165" w:right="166"/>
        <w:jc w:val="both"/>
      </w:pPr>
      <w:r>
        <w:rPr>
          <w:lang w:eastAsia="zh-CN"/>
        </w:rPr>
        <w:t xml:space="preserve">application </w:t>
      </w:r>
    </w:p>
    <w:p w14:paraId="33AADBE4">
      <w:pPr>
        <w:pStyle w:val="7"/>
        <w:spacing w:before="61" w:line="360" w:lineRule="auto"/>
        <w:ind w:left="165" w:right="166"/>
        <w:jc w:val="both"/>
      </w:pPr>
      <w:r>
        <w:rPr>
          <w:lang w:eastAsia="zh-CN"/>
        </w:rPr>
        <w:t>.</w:t>
      </w:r>
    </w:p>
    <w:p w14:paraId="1DEEEC29">
      <w:pPr>
        <w:pStyle w:val="7"/>
        <w:spacing w:before="61" w:line="360" w:lineRule="auto"/>
        <w:ind w:left="165" w:right="166"/>
        <w:jc w:val="both"/>
      </w:pPr>
      <w:r>
        <w:rPr>
          <w:lang w:eastAsia="zh-CN"/>
        </w:rPr>
        <w:t xml:space="preserve">3. Main Database Entities </w:t>
      </w:r>
    </w:p>
    <w:p w14:paraId="5832A223">
      <w:pPr>
        <w:pStyle w:val="7"/>
        <w:spacing w:before="61" w:line="360" w:lineRule="auto"/>
        <w:ind w:left="165" w:right="166"/>
        <w:jc w:val="both"/>
      </w:pPr>
      <w:r>
        <w:rPr>
          <w:lang w:eastAsia="zh-CN"/>
        </w:rPr>
        <w:t xml:space="preserve">The major entities required for the Women Safety App are:UserEmergency ContactSOS </w:t>
      </w:r>
    </w:p>
    <w:p w14:paraId="5546D133">
      <w:pPr>
        <w:pStyle w:val="7"/>
        <w:spacing w:before="61" w:line="360" w:lineRule="auto"/>
        <w:ind w:left="165" w:right="166"/>
        <w:jc w:val="both"/>
      </w:pPr>
      <w:r>
        <w:rPr>
          <w:lang w:eastAsia="zh-CN"/>
        </w:rPr>
        <w:t xml:space="preserve">AlertLocationSafety SessionSafe Zone </w:t>
      </w:r>
    </w:p>
    <w:p w14:paraId="008AA98E">
      <w:pPr>
        <w:pStyle w:val="7"/>
        <w:spacing w:before="61" w:line="360" w:lineRule="auto"/>
        <w:ind w:left="165" w:right="166"/>
        <w:jc w:val="both"/>
      </w:pPr>
      <w:r>
        <w:rPr>
          <w:lang w:eastAsia="zh-CN"/>
        </w:rPr>
        <w:t xml:space="preserve">These entities represent the major categories of information managed by the application. </w:t>
      </w:r>
    </w:p>
    <w:p w14:paraId="33397FFE">
      <w:pPr>
        <w:pStyle w:val="7"/>
        <w:spacing w:before="61" w:line="360" w:lineRule="auto"/>
        <w:ind w:left="165" w:right="166"/>
        <w:jc w:val="both"/>
      </w:pPr>
      <w:r>
        <w:rPr>
          <w:lang w:eastAsia="zh-CN"/>
        </w:rPr>
        <w:t xml:space="preserve">4. User Table </w:t>
      </w:r>
    </w:p>
    <w:p w14:paraId="12BD2E0B">
      <w:pPr>
        <w:pStyle w:val="7"/>
        <w:spacing w:before="61" w:line="360" w:lineRule="auto"/>
        <w:ind w:left="165" w:right="166"/>
        <w:jc w:val="both"/>
      </w:pPr>
      <w:r>
        <w:rPr>
          <w:lang w:eastAsia="zh-CN"/>
        </w:rPr>
        <w:t xml:space="preserve">The User table stores information related to the people using the Women Safety App. </w:t>
      </w:r>
    </w:p>
    <w:p w14:paraId="02E33FAB">
      <w:pPr>
        <w:pStyle w:val="7"/>
        <w:spacing w:before="61" w:line="360" w:lineRule="auto"/>
        <w:ind w:left="165" w:right="166"/>
        <w:jc w:val="both"/>
      </w:pPr>
      <w:r>
        <w:rPr>
          <w:lang w:eastAsia="zh-CN"/>
        </w:rPr>
        <w:t xml:space="preserve">A user record provides the basic identity needed to associate other safety-related records with a particular </w:t>
      </w:r>
    </w:p>
    <w:p w14:paraId="6FF807D5">
      <w:pPr>
        <w:pStyle w:val="7"/>
        <w:spacing w:before="61" w:line="360" w:lineRule="auto"/>
        <w:ind w:left="165" w:right="166"/>
        <w:jc w:val="both"/>
      </w:pPr>
      <w:r>
        <w:rPr>
          <w:lang w:eastAsia="zh-CN"/>
        </w:rPr>
        <w:t xml:space="preserve">user. </w:t>
      </w:r>
    </w:p>
    <w:p w14:paraId="12275BEC">
      <w:pPr>
        <w:pStyle w:val="7"/>
        <w:spacing w:before="61" w:line="360" w:lineRule="auto"/>
        <w:ind w:left="165" w:right="166"/>
        <w:jc w:val="both"/>
      </w:pPr>
      <w:r>
        <w:rPr>
          <w:lang w:eastAsia="zh-CN"/>
        </w:rPr>
        <w:t xml:space="preserve">Main Attributesuser_idUnique identification of the usernameName of the userphoneUser's phone </w:t>
      </w:r>
    </w:p>
    <w:p w14:paraId="714C4A96">
      <w:pPr>
        <w:pStyle w:val="7"/>
        <w:spacing w:before="61" w:line="360" w:lineRule="auto"/>
        <w:ind w:left="165" w:right="166"/>
        <w:jc w:val="both"/>
      </w:pPr>
      <w:r>
        <w:rPr>
          <w:lang w:eastAsia="zh-CN"/>
        </w:rPr>
        <w:t xml:space="preserve">numberemailUser's email informationpasswordAuthentication-related information </w:t>
      </w:r>
    </w:p>
    <w:p w14:paraId="0A9D3932">
      <w:pPr>
        <w:pStyle w:val="7"/>
        <w:spacing w:before="61" w:line="360" w:lineRule="auto"/>
        <w:ind w:left="165" w:right="166"/>
        <w:jc w:val="both"/>
      </w:pPr>
      <w:r>
        <w:rPr>
          <w:lang w:eastAsia="zh-CN"/>
        </w:rPr>
        <w:t xml:space="preserve">The user_id acts as the primary identifier for a user. </w:t>
      </w:r>
    </w:p>
    <w:p w14:paraId="36933CAD">
      <w:pPr>
        <w:pStyle w:val="7"/>
        <w:spacing w:before="61" w:line="360" w:lineRule="auto"/>
        <w:ind w:left="165" w:right="166"/>
        <w:jc w:val="both"/>
      </w:pPr>
      <w:r>
        <w:rPr>
          <w:lang w:eastAsia="zh-CN"/>
        </w:rPr>
        <w:t xml:space="preserve">Other tables can use the user identifier to associate emergency contacts, SOS alerts, locations, safety </w:t>
      </w:r>
    </w:p>
    <w:p w14:paraId="1DF840BA">
      <w:pPr>
        <w:pStyle w:val="7"/>
        <w:spacing w:before="61" w:line="360" w:lineRule="auto"/>
        <w:ind w:left="165" w:right="166"/>
        <w:jc w:val="both"/>
      </w:pPr>
      <w:r>
        <w:rPr>
          <w:lang w:eastAsia="zh-CN"/>
        </w:rPr>
        <w:t xml:space="preserve">sessions, and Safe Zones with the correct user. </w:t>
      </w:r>
    </w:p>
    <w:p w14:paraId="34AB1F9D">
      <w:pPr>
        <w:pStyle w:val="7"/>
        <w:spacing w:before="61" w:line="360" w:lineRule="auto"/>
        <w:ind w:left="165" w:right="166"/>
        <w:jc w:val="both"/>
      </w:pPr>
      <w:r>
        <w:rPr>
          <w:lang w:eastAsia="zh-CN"/>
        </w:rPr>
        <w:t xml:space="preserve">Page 26Page 27 </w:t>
      </w:r>
    </w:p>
    <w:p w14:paraId="1AD3D3E9">
      <w:pPr>
        <w:pStyle w:val="7"/>
        <w:spacing w:before="61" w:line="360" w:lineRule="auto"/>
        <w:ind w:left="165" w:right="166"/>
        <w:jc w:val="both"/>
      </w:pPr>
      <w:r>
        <w:rPr>
          <w:lang w:eastAsia="zh-CN"/>
        </w:rPr>
        <w:t xml:space="preserve">5. Emergency Contact Table </w:t>
      </w:r>
    </w:p>
    <w:p w14:paraId="27E9EB59">
      <w:pPr>
        <w:pStyle w:val="7"/>
        <w:spacing w:before="61" w:line="360" w:lineRule="auto"/>
        <w:ind w:left="165" w:right="166"/>
        <w:jc w:val="both"/>
      </w:pPr>
      <w:r>
        <w:rPr>
          <w:lang w:eastAsia="zh-CN"/>
        </w:rPr>
        <w:t xml:space="preserve">The Emergency Contact table stores information about trusted contacts associated with a user. </w:t>
      </w:r>
    </w:p>
    <w:p w14:paraId="5F744511">
      <w:pPr>
        <w:pStyle w:val="7"/>
        <w:spacing w:before="61" w:line="360" w:lineRule="auto"/>
        <w:ind w:left="165" w:right="166"/>
        <w:jc w:val="both"/>
      </w:pPr>
      <w:r>
        <w:rPr>
          <w:lang w:eastAsia="zh-CN"/>
        </w:rPr>
        <w:t xml:space="preserve">These contacts can be used when an emergency situation occurs. </w:t>
      </w:r>
    </w:p>
    <w:p w14:paraId="2ECA337A">
      <w:pPr>
        <w:pStyle w:val="7"/>
        <w:spacing w:before="61" w:line="360" w:lineRule="auto"/>
        <w:ind w:left="165" w:right="166"/>
        <w:jc w:val="both"/>
      </w:pPr>
      <w:r>
        <w:rPr>
          <w:lang w:eastAsia="zh-CN"/>
        </w:rPr>
        <w:t xml:space="preserve">Main Attributescontact_idUnique identification of the emergency contactuser_idIdentifies the associated </w:t>
      </w:r>
    </w:p>
    <w:p w14:paraId="5EBC9416">
      <w:pPr>
        <w:pStyle w:val="7"/>
        <w:spacing w:before="61" w:line="360" w:lineRule="auto"/>
        <w:ind w:left="165" w:right="166"/>
        <w:jc w:val="both"/>
      </w:pPr>
      <w:r>
        <w:rPr>
          <w:lang w:eastAsia="zh-CN"/>
        </w:rPr>
        <w:t xml:space="preserve">usernameName of the emergency contactphonePhone number of the contactpriorityEmergency priority </w:t>
      </w:r>
    </w:p>
    <w:p w14:paraId="3F32F7A5">
      <w:pPr>
        <w:pStyle w:val="7"/>
        <w:spacing w:before="61" w:line="360" w:lineRule="auto"/>
        <w:ind w:left="165" w:right="166"/>
        <w:jc w:val="both"/>
      </w:pPr>
      <w:r>
        <w:rPr>
          <w:lang w:eastAsia="zh-CN"/>
        </w:rPr>
        <w:t xml:space="preserve">assigned to the contact </w:t>
      </w:r>
    </w:p>
    <w:p w14:paraId="765F25BB">
      <w:pPr>
        <w:pStyle w:val="7"/>
        <w:spacing w:before="61" w:line="360" w:lineRule="auto"/>
        <w:ind w:left="165" w:right="166"/>
        <w:jc w:val="both"/>
      </w:pPr>
      <w:r>
        <w:rPr>
          <w:lang w:eastAsia="zh-CN"/>
        </w:rPr>
        <w:t xml:space="preserve">The contact_id acts as the primary key. </w:t>
      </w:r>
    </w:p>
    <w:p w14:paraId="33A17575">
      <w:pPr>
        <w:pStyle w:val="7"/>
        <w:spacing w:before="61" w:line="360" w:lineRule="auto"/>
        <w:ind w:left="165" w:right="166"/>
        <w:jc w:val="both"/>
      </w:pPr>
      <w:r>
        <w:rPr>
          <w:lang w:eastAsia="zh-CN"/>
        </w:rPr>
        <w:t xml:space="preserve">The user_id connects the emergency contact with the corresponding user. </w:t>
      </w:r>
    </w:p>
    <w:p w14:paraId="65CF49C1">
      <w:pPr>
        <w:pStyle w:val="7"/>
        <w:spacing w:before="61" w:line="360" w:lineRule="auto"/>
        <w:ind w:left="165" w:right="166"/>
        <w:jc w:val="both"/>
      </w:pPr>
      <w:r>
        <w:rPr>
          <w:lang w:eastAsia="zh-CN"/>
        </w:rPr>
        <w:t xml:space="preserve">The priority attribute supports the Priority-Based Emergency Contacts feature. </w:t>
      </w:r>
    </w:p>
    <w:p w14:paraId="29F30430">
      <w:pPr>
        <w:pStyle w:val="7"/>
        <w:spacing w:before="61" w:line="360" w:lineRule="auto"/>
        <w:ind w:left="165" w:right="166"/>
        <w:jc w:val="both"/>
      </w:pPr>
      <w:r>
        <w:rPr>
          <w:lang w:eastAsia="zh-CN"/>
        </w:rPr>
        <w:t xml:space="preserve">For example, a user may organize contacts based on different levels of importance so that the system can </w:t>
      </w:r>
    </w:p>
    <w:p w14:paraId="528B8B76">
      <w:pPr>
        <w:pStyle w:val="7"/>
        <w:spacing w:before="61" w:line="360" w:lineRule="auto"/>
        <w:ind w:left="165" w:right="166"/>
        <w:jc w:val="both"/>
      </w:pPr>
      <w:r>
        <w:rPr>
          <w:lang w:eastAsia="zh-CN"/>
        </w:rPr>
        <w:t xml:space="preserve">identify the appropriate contact order during emergency processing. </w:t>
      </w:r>
    </w:p>
    <w:p w14:paraId="7AE3BB41">
      <w:pPr>
        <w:pStyle w:val="7"/>
        <w:spacing w:before="61" w:line="360" w:lineRule="auto"/>
        <w:ind w:left="165" w:right="166"/>
        <w:jc w:val="both"/>
      </w:pPr>
      <w:r>
        <w:rPr>
          <w:lang w:eastAsia="zh-CN"/>
        </w:rPr>
        <w:t xml:space="preserve">6. SOS Alert Table </w:t>
      </w:r>
    </w:p>
    <w:p w14:paraId="0A5A4E1A">
      <w:pPr>
        <w:pStyle w:val="7"/>
        <w:spacing w:before="61" w:line="360" w:lineRule="auto"/>
        <w:ind w:left="165" w:right="166"/>
        <w:jc w:val="both"/>
      </w:pPr>
      <w:r>
        <w:rPr>
          <w:lang w:eastAsia="zh-CN"/>
        </w:rPr>
        <w:t xml:space="preserve">The SOS Alert table stores information about emergency alerts generated by the user. </w:t>
      </w:r>
    </w:p>
    <w:p w14:paraId="640E1E47">
      <w:pPr>
        <w:pStyle w:val="7"/>
        <w:spacing w:before="61" w:line="360" w:lineRule="auto"/>
        <w:ind w:left="165" w:right="166"/>
        <w:jc w:val="both"/>
      </w:pPr>
      <w:r>
        <w:rPr>
          <w:lang w:eastAsia="zh-CN"/>
        </w:rPr>
        <w:t xml:space="preserve">The table provides a record of SOS-related events. </w:t>
      </w:r>
    </w:p>
    <w:p w14:paraId="597EED1E">
      <w:pPr>
        <w:pStyle w:val="7"/>
        <w:spacing w:before="61" w:line="360" w:lineRule="auto"/>
        <w:ind w:left="165" w:right="166"/>
        <w:jc w:val="both"/>
      </w:pPr>
      <w:r>
        <w:rPr>
          <w:lang w:eastAsia="zh-CN"/>
        </w:rPr>
        <w:t xml:space="preserve">Main Attributessos_idUnique identification of the SOS alertuser_idUser who activated the SOSalert_ </w:t>
      </w:r>
    </w:p>
    <w:p w14:paraId="31FE080E">
      <w:pPr>
        <w:pStyle w:val="7"/>
        <w:spacing w:before="61" w:line="360" w:lineRule="auto"/>
        <w:ind w:left="165" w:right="166"/>
        <w:jc w:val="both"/>
      </w:pPr>
      <w:r>
        <w:rPr>
          <w:lang w:eastAsia="zh-CN"/>
        </w:rPr>
        <w:t xml:space="preserve">typeType of SOS activationlocation_idRelated location informationalert_timeTime associated with the </w:t>
      </w:r>
    </w:p>
    <w:p w14:paraId="3AFFB5D5">
      <w:pPr>
        <w:pStyle w:val="7"/>
        <w:spacing w:before="61" w:line="360" w:lineRule="auto"/>
        <w:ind w:left="165" w:right="166"/>
        <w:jc w:val="both"/>
      </w:pPr>
      <w:r>
        <w:rPr>
          <w:lang w:eastAsia="zh-CN"/>
        </w:rPr>
        <w:t xml:space="preserve">alertstatusCurrent status of the alert </w:t>
      </w:r>
    </w:p>
    <w:p w14:paraId="7207B4F0">
      <w:pPr>
        <w:pStyle w:val="7"/>
        <w:spacing w:before="61" w:line="360" w:lineRule="auto"/>
        <w:ind w:left="165" w:right="166"/>
        <w:jc w:val="both"/>
      </w:pPr>
      <w:r>
        <w:rPr>
          <w:lang w:eastAsia="zh-CN"/>
        </w:rPr>
        <w:t xml:space="preserve">The sos_id acts as the primary key. </w:t>
      </w:r>
    </w:p>
    <w:p w14:paraId="06F03C15">
      <w:pPr>
        <w:pStyle w:val="7"/>
        <w:spacing w:before="61" w:line="360" w:lineRule="auto"/>
        <w:ind w:left="165" w:right="166"/>
        <w:jc w:val="both"/>
      </w:pPr>
      <w:r>
        <w:rPr>
          <w:lang w:eastAsia="zh-CN"/>
        </w:rPr>
        <w:t xml:space="preserve">The user_id identifies the user who generated the alert. </w:t>
      </w:r>
    </w:p>
    <w:p w14:paraId="3347FADD">
      <w:pPr>
        <w:pStyle w:val="7"/>
        <w:spacing w:before="61" w:line="360" w:lineRule="auto"/>
        <w:ind w:left="165" w:right="166"/>
        <w:jc w:val="both"/>
      </w:pPr>
      <w:r>
        <w:rPr>
          <w:lang w:eastAsia="zh-CN"/>
        </w:rPr>
        <w:t xml:space="preserve">The alert_type can be used to distinguish between different SOS activation types, such as Normal SOS and </w:t>
      </w:r>
    </w:p>
    <w:p w14:paraId="04B9824C">
      <w:pPr>
        <w:pStyle w:val="7"/>
        <w:spacing w:before="61" w:line="360" w:lineRule="auto"/>
        <w:ind w:left="165" w:right="166"/>
        <w:jc w:val="both"/>
      </w:pPr>
      <w:r>
        <w:rPr>
          <w:lang w:eastAsia="zh-CN"/>
        </w:rPr>
        <w:t xml:space="preserve">Secret SOS. </w:t>
      </w:r>
    </w:p>
    <w:p w14:paraId="798BAE50">
      <w:pPr>
        <w:pStyle w:val="7"/>
        <w:spacing w:before="61" w:line="360" w:lineRule="auto"/>
        <w:ind w:left="165" w:right="166"/>
        <w:jc w:val="both"/>
      </w:pPr>
      <w:r>
        <w:rPr>
          <w:lang w:eastAsia="zh-CN"/>
        </w:rPr>
        <w:t xml:space="preserve">The location information can be associated with the SOS alert through location_id. </w:t>
      </w:r>
    </w:p>
    <w:p w14:paraId="4F9D97EE">
      <w:pPr>
        <w:pStyle w:val="7"/>
        <w:spacing w:before="61" w:line="360" w:lineRule="auto"/>
        <w:ind w:left="165" w:right="166"/>
        <w:jc w:val="both"/>
      </w:pPr>
      <w:r>
        <w:rPr>
          <w:lang w:eastAsia="zh-CN"/>
        </w:rPr>
        <w:t xml:space="preserve">7. Location Table </w:t>
      </w:r>
    </w:p>
    <w:p w14:paraId="03F9B03E">
      <w:pPr>
        <w:pStyle w:val="7"/>
        <w:spacing w:before="61" w:line="360" w:lineRule="auto"/>
        <w:ind w:left="165" w:right="166"/>
        <w:jc w:val="both"/>
      </w:pPr>
      <w:r>
        <w:rPr>
          <w:lang w:eastAsia="zh-CN"/>
        </w:rPr>
        <w:t xml:space="preserve">The Location table stores location-related information used by the safety application. </w:t>
      </w:r>
    </w:p>
    <w:p w14:paraId="161A0E2A">
      <w:pPr>
        <w:pStyle w:val="7"/>
        <w:spacing w:before="61" w:line="360" w:lineRule="auto"/>
        <w:ind w:left="165" w:right="166"/>
        <w:jc w:val="both"/>
      </w:pPr>
      <w:r>
        <w:rPr>
          <w:lang w:eastAsia="zh-CN"/>
        </w:rPr>
        <w:t xml:space="preserve">Location is an important component because the application includes GPS-based location sharing and </w:t>
      </w:r>
    </w:p>
    <w:p w14:paraId="144EC24A">
      <w:pPr>
        <w:pStyle w:val="7"/>
        <w:spacing w:before="61" w:line="360" w:lineRule="auto"/>
        <w:ind w:left="165" w:right="166"/>
        <w:jc w:val="both"/>
      </w:pPr>
      <w:r>
        <w:rPr>
          <w:lang w:eastAsia="zh-CN"/>
        </w:rPr>
        <w:t xml:space="preserve">location-related safety features. </w:t>
      </w:r>
    </w:p>
    <w:p w14:paraId="565421B2">
      <w:pPr>
        <w:pStyle w:val="7"/>
        <w:spacing w:before="61" w:line="360" w:lineRule="auto"/>
        <w:ind w:left="165" w:right="166"/>
        <w:jc w:val="both"/>
      </w:pPr>
      <w:r>
        <w:rPr>
          <w:lang w:eastAsia="zh-CN"/>
        </w:rPr>
        <w:t xml:space="preserve">Main Attributeslocation_idUnique identification of the locationuser_idUser associated with the </w:t>
      </w:r>
    </w:p>
    <w:p w14:paraId="41117540">
      <w:pPr>
        <w:pStyle w:val="7"/>
        <w:spacing w:before="61" w:line="360" w:lineRule="auto"/>
        <w:ind w:left="165" w:right="166"/>
        <w:jc w:val="both"/>
      </w:pPr>
      <w:r>
        <w:rPr>
          <w:lang w:eastAsia="zh-CN"/>
        </w:rPr>
        <w:t xml:space="preserve">locationlatitudeGeographical latitudelongitudeGeographical longitudetimestampTime at which the location </w:t>
      </w:r>
    </w:p>
    <w:p w14:paraId="70D8B1F2">
      <w:pPr>
        <w:pStyle w:val="7"/>
        <w:spacing w:before="61" w:line="360" w:lineRule="auto"/>
        <w:ind w:left="165" w:right="166"/>
        <w:jc w:val="both"/>
      </w:pPr>
      <w:r>
        <w:rPr>
          <w:lang w:eastAsia="zh-CN"/>
        </w:rPr>
        <w:t xml:space="preserve">information was recorded </w:t>
      </w:r>
    </w:p>
    <w:p w14:paraId="166F824E">
      <w:pPr>
        <w:pStyle w:val="7"/>
        <w:spacing w:before="61" w:line="360" w:lineRule="auto"/>
        <w:ind w:left="165" w:right="166"/>
        <w:jc w:val="both"/>
      </w:pPr>
      <w:r>
        <w:rPr>
          <w:lang w:eastAsia="zh-CN"/>
        </w:rPr>
        <w:t xml:space="preserve">The location_id acts as the primary key. </w:t>
      </w:r>
    </w:p>
    <w:p w14:paraId="15DA09A9">
      <w:pPr>
        <w:pStyle w:val="7"/>
        <w:spacing w:before="61" w:line="360" w:lineRule="auto"/>
        <w:ind w:left="165" w:right="166"/>
        <w:jc w:val="both"/>
      </w:pPr>
      <w:r>
        <w:rPr>
          <w:lang w:eastAsia="zh-CN"/>
        </w:rPr>
        <w:t xml:space="preserve">The latitude and longitude values represent the geographical position associated with the stored location. </w:t>
      </w:r>
    </w:p>
    <w:p w14:paraId="66A196F0">
      <w:pPr>
        <w:pStyle w:val="7"/>
        <w:spacing w:before="61" w:line="360" w:lineRule="auto"/>
        <w:ind w:left="165" w:right="166"/>
        <w:jc w:val="both"/>
      </w:pPr>
      <w:r>
        <w:rPr>
          <w:lang w:eastAsia="zh-CN"/>
        </w:rPr>
        <w:t xml:space="preserve">The location information can originate from the smartphone's GPS through Expo Location. </w:t>
      </w:r>
    </w:p>
    <w:p w14:paraId="37A78189">
      <w:pPr>
        <w:pStyle w:val="7"/>
        <w:spacing w:before="61" w:line="360" w:lineRule="auto"/>
        <w:ind w:left="165" w:right="166"/>
        <w:jc w:val="both"/>
      </w:pPr>
      <w:r>
        <w:rPr>
          <w:lang w:eastAsia="zh-CN"/>
        </w:rPr>
        <w:t xml:space="preserve">3.4 Version Control </w:t>
      </w:r>
    </w:p>
    <w:p w14:paraId="741C99E8">
      <w:pPr>
        <w:pStyle w:val="7"/>
        <w:spacing w:before="61" w:line="360" w:lineRule="auto"/>
        <w:ind w:left="165" w:right="166"/>
        <w:jc w:val="both"/>
      </w:pPr>
      <w:r>
        <w:rPr>
          <w:lang w:eastAsia="zh-CN"/>
        </w:rPr>
        <w:t xml:space="preserve">Version control is an important part of the development process of the Women Safety App. It is used to manage </w:t>
      </w:r>
    </w:p>
    <w:p w14:paraId="5AFEBFD2">
      <w:pPr>
        <w:pStyle w:val="7"/>
        <w:spacing w:before="61" w:line="360" w:lineRule="auto"/>
        <w:ind w:left="165" w:right="166"/>
        <w:jc w:val="both"/>
      </w:pPr>
      <w:r>
        <w:rPr>
          <w:lang w:eastAsia="zh-CN"/>
        </w:rPr>
        <w:t xml:space="preserve">changes made to the source code, project files, database-related files, and other development resources during the </w:t>
      </w:r>
    </w:p>
    <w:p w14:paraId="1A265797">
      <w:pPr>
        <w:pStyle w:val="7"/>
        <w:spacing w:before="61" w:line="360" w:lineRule="auto"/>
        <w:ind w:left="165" w:right="166"/>
        <w:jc w:val="both"/>
      </w:pPr>
      <w:r>
        <w:rPr>
          <w:lang w:eastAsia="zh-CN"/>
        </w:rPr>
        <w:t xml:space="preserve">development of the applicationAs the project contains multiple components such as the React Native front end, Node.js and Express.js </w:t>
      </w:r>
    </w:p>
    <w:p w14:paraId="74555FC4">
      <w:pPr>
        <w:pStyle w:val="7"/>
        <w:spacing w:before="61" w:line="360" w:lineRule="auto"/>
        <w:ind w:left="165" w:right="166"/>
        <w:jc w:val="both"/>
      </w:pPr>
      <w:r>
        <w:rPr>
          <w:lang w:eastAsia="zh-CN"/>
        </w:rPr>
        <w:t xml:space="preserve">backend, MySQL database, and safety-related modules, changes need to be organized and tracked properly </w:t>
      </w:r>
    </w:p>
    <w:p w14:paraId="4CDC5F37">
      <w:pPr>
        <w:pStyle w:val="7"/>
        <w:spacing w:before="61" w:line="360" w:lineRule="auto"/>
        <w:ind w:left="165" w:right="166"/>
        <w:jc w:val="both"/>
      </w:pPr>
      <w:r>
        <w:rPr>
          <w:lang w:eastAsia="zh-CN"/>
        </w:rPr>
        <w:t xml:space="preserve">. Version control helps the development team maintain different versions of the project and reduces the </w:t>
      </w:r>
    </w:p>
    <w:p w14:paraId="03B13FC0">
      <w:pPr>
        <w:pStyle w:val="7"/>
        <w:spacing w:before="61" w:line="360" w:lineRule="auto"/>
        <w:ind w:left="165" w:right="166"/>
        <w:jc w:val="both"/>
      </w:pPr>
      <w:r>
        <w:rPr>
          <w:lang w:eastAsia="zh-CN"/>
        </w:rPr>
        <w:t xml:space="preserve">possibility of losing previous work. </w:t>
      </w:r>
    </w:p>
    <w:p w14:paraId="78F703F5">
      <w:pPr>
        <w:pStyle w:val="7"/>
        <w:spacing w:before="61" w:line="360" w:lineRule="auto"/>
        <w:ind w:left="165" w:right="166"/>
        <w:jc w:val="both"/>
      </w:pPr>
      <w:r>
        <w:rPr>
          <w:lang w:eastAsia="zh-CN"/>
        </w:rPr>
        <w:t xml:space="preserve">For the project, Git can be used as the version control system, with a Git-based repository used to maintain </w:t>
      </w:r>
    </w:p>
    <w:p w14:paraId="6EB09F98">
      <w:pPr>
        <w:pStyle w:val="7"/>
        <w:spacing w:before="61" w:line="360" w:lineRule="auto"/>
        <w:ind w:left="165" w:right="166"/>
        <w:jc w:val="both"/>
      </w:pPr>
      <w:r>
        <w:rPr>
          <w:lang w:eastAsia="zh-CN"/>
        </w:rPr>
        <w:t xml:space="preserve">the project source code </w:t>
      </w:r>
    </w:p>
    <w:p w14:paraId="5EC14A0E">
      <w:pPr>
        <w:pStyle w:val="7"/>
        <w:spacing w:before="61" w:line="360" w:lineRule="auto"/>
        <w:ind w:left="165" w:right="166"/>
        <w:jc w:val="both"/>
      </w:pPr>
      <w:r>
        <w:rPr>
          <w:lang w:eastAsia="zh-CN"/>
        </w:rPr>
        <w:t>.</w:t>
      </w:r>
    </w:p>
    <w:p w14:paraId="56E85F00">
      <w:pPr>
        <w:pStyle w:val="7"/>
        <w:spacing w:before="61" w:line="360" w:lineRule="auto"/>
        <w:ind w:left="165" w:right="166"/>
        <w:jc w:val="both"/>
      </w:pPr>
      <w:r>
        <w:rPr>
          <w:lang w:eastAsia="zh-CN"/>
        </w:rPr>
        <w:t xml:space="preserve">1. Objectives of Version Control </w:t>
      </w:r>
    </w:p>
    <w:p w14:paraId="2EBC6645">
      <w:pPr>
        <w:pStyle w:val="7"/>
        <w:spacing w:before="61" w:line="360" w:lineRule="auto"/>
        <w:ind w:left="165" w:right="166"/>
        <w:jc w:val="both"/>
      </w:pPr>
      <w:r>
        <w:rPr>
          <w:lang w:eastAsia="zh-CN"/>
        </w:rPr>
        <w:t xml:space="preserve">The main objectives of version control are:To track changes made to project files.To maintain a history of </w:t>
      </w:r>
    </w:p>
    <w:p w14:paraId="5837F23E">
      <w:pPr>
        <w:pStyle w:val="7"/>
        <w:spacing w:before="61" w:line="360" w:lineRule="auto"/>
        <w:ind w:left="165" w:right="166"/>
        <w:jc w:val="both"/>
      </w:pPr>
      <w:r>
        <w:rPr>
          <w:lang w:eastAsia="zh-CN"/>
        </w:rPr>
        <w:t xml:space="preserve">development changes.To prevent accidental loss of source code.To allow developers to work on different </w:t>
      </w:r>
    </w:p>
    <w:p w14:paraId="123E6257">
      <w:pPr>
        <w:pStyle w:val="7"/>
        <w:spacing w:before="61" w:line="360" w:lineRule="auto"/>
        <w:ind w:left="165" w:right="166"/>
        <w:jc w:val="both"/>
      </w:pPr>
      <w:r>
        <w:rPr>
          <w:lang w:eastAsia="zh-CN"/>
        </w:rPr>
        <w:t xml:space="preserve">parts of the project.To maintain different versions of the application.To identify when and why a particular </w:t>
      </w:r>
    </w:p>
    <w:p w14:paraId="7EB7B646">
      <w:pPr>
        <w:pStyle w:val="7"/>
        <w:spacing w:before="61" w:line="360" w:lineRule="auto"/>
        <w:ind w:left="165" w:right="166"/>
        <w:jc w:val="both"/>
      </w:pPr>
      <w:r>
        <w:rPr>
          <w:lang w:eastAsia="zh-CN"/>
        </w:rPr>
        <w:t xml:space="preserve">change was made.To help recover an earlier version when required.To support collaboration between </w:t>
      </w:r>
    </w:p>
    <w:p w14:paraId="0901DD81">
      <w:pPr>
        <w:pStyle w:val="7"/>
        <w:spacing w:before="61" w:line="360" w:lineRule="auto"/>
        <w:ind w:left="165" w:right="166"/>
        <w:jc w:val="both"/>
      </w:pPr>
      <w:r>
        <w:rPr>
          <w:lang w:eastAsia="zh-CN"/>
        </w:rPr>
        <w:t xml:space="preserve">project team members.To organize the development process. </w:t>
      </w:r>
    </w:p>
    <w:p w14:paraId="1D55B2CD">
      <w:pPr>
        <w:pStyle w:val="7"/>
        <w:spacing w:before="61" w:line="360" w:lineRule="auto"/>
        <w:ind w:left="165" w:right="166"/>
        <w:jc w:val="both"/>
      </w:pPr>
      <w:r>
        <w:rPr>
          <w:lang w:eastAsia="zh-CN"/>
        </w:rPr>
        <w:t xml:space="preserve">Version control is especially useful when several team members are working on different modules of the </w:t>
      </w:r>
    </w:p>
    <w:p w14:paraId="1180CCD7">
      <w:pPr>
        <w:pStyle w:val="7"/>
        <w:spacing w:before="61" w:line="360" w:lineRule="auto"/>
        <w:ind w:left="165" w:right="166"/>
        <w:jc w:val="both"/>
      </w:pPr>
      <w:r>
        <w:rPr>
          <w:lang w:eastAsia="zh-CN"/>
        </w:rPr>
        <w:t xml:space="preserve">same application. </w:t>
      </w:r>
    </w:p>
    <w:p w14:paraId="5CA1D257">
      <w:pPr>
        <w:pStyle w:val="7"/>
        <w:spacing w:before="61" w:line="360" w:lineRule="auto"/>
        <w:ind w:left="165" w:right="166"/>
        <w:jc w:val="both"/>
      </w:pPr>
      <w:r>
        <w:rPr>
          <w:lang w:eastAsia="zh-CN"/>
        </w:rPr>
        <w:t xml:space="preserve">2. Git </w:t>
      </w:r>
    </w:p>
    <w:p w14:paraId="3E97FE44">
      <w:pPr>
        <w:pStyle w:val="7"/>
        <w:spacing w:before="61" w:line="360" w:lineRule="auto"/>
        <w:ind w:left="165" w:right="166"/>
        <w:jc w:val="both"/>
      </w:pPr>
      <w:r>
        <w:rPr>
          <w:lang w:eastAsia="zh-CN"/>
        </w:rPr>
        <w:t xml:space="preserve">Git is a distributed version control system used to track changes in project files. </w:t>
      </w:r>
    </w:p>
    <w:p w14:paraId="46D2C204">
      <w:pPr>
        <w:pStyle w:val="7"/>
        <w:spacing w:before="61" w:line="360" w:lineRule="auto"/>
        <w:ind w:left="165" w:right="166"/>
        <w:jc w:val="both"/>
      </w:pPr>
      <w:r>
        <w:rPr>
          <w:lang w:eastAsia="zh-CN"/>
        </w:rPr>
        <w:t xml:space="preserve">Git maintains a history of changes made to the project. Developers can save changes as commits and use </w:t>
      </w:r>
    </w:p>
    <w:p w14:paraId="60C11C4B">
      <w:pPr>
        <w:pStyle w:val="7"/>
        <w:spacing w:before="61" w:line="360" w:lineRule="auto"/>
        <w:ind w:left="165" w:right="166"/>
        <w:jc w:val="both"/>
      </w:pPr>
      <w:r>
        <w:rPr>
          <w:lang w:eastAsia="zh-CN"/>
        </w:rPr>
        <w:t xml:space="preserve">the commit history to understand how the project has evolved. </w:t>
      </w:r>
    </w:p>
    <w:p w14:paraId="044C1BD6">
      <w:pPr>
        <w:pStyle w:val="7"/>
        <w:spacing w:before="61" w:line="360" w:lineRule="auto"/>
        <w:ind w:left="165" w:right="166"/>
        <w:jc w:val="both"/>
      </w:pPr>
      <w:r>
        <w:rPr>
          <w:lang w:eastAsia="zh-CN"/>
        </w:rPr>
        <w:t xml:space="preserve">For the Women Safety App, Git can be used to track changes to:React Native source code.JavaScript files. </w:t>
      </w:r>
    </w:p>
    <w:p w14:paraId="474E66C9">
      <w:pPr>
        <w:pStyle w:val="7"/>
        <w:spacing w:before="61" w:line="360" w:lineRule="auto"/>
        <w:ind w:left="165" w:right="166"/>
        <w:jc w:val="both"/>
      </w:pPr>
      <w:r>
        <w:rPr>
          <w:lang w:eastAsia="zh-CN"/>
        </w:rPr>
        <w:t xml:space="preserve">Backend files.Express.js API files.Database-related files.Configuration files.Documentation.Other project </w:t>
      </w:r>
    </w:p>
    <w:p w14:paraId="52BF9B5D">
      <w:pPr>
        <w:pStyle w:val="7"/>
        <w:spacing w:before="61" w:line="360" w:lineRule="auto"/>
        <w:ind w:left="165" w:right="166"/>
        <w:jc w:val="both"/>
      </w:pPr>
      <w:r>
        <w:rPr>
          <w:lang w:eastAsia="zh-CN"/>
        </w:rPr>
        <w:t xml:space="preserve">resources. </w:t>
      </w:r>
    </w:p>
    <w:p w14:paraId="403A291B">
      <w:pPr>
        <w:pStyle w:val="7"/>
        <w:spacing w:before="61" w:line="360" w:lineRule="auto"/>
        <w:ind w:left="165" w:right="166"/>
        <w:jc w:val="both"/>
      </w:pPr>
      <w:r>
        <w:rPr>
          <w:lang w:eastAsia="zh-CN"/>
        </w:rPr>
        <w:t xml:space="preserve">3. Repository </w:t>
      </w:r>
    </w:p>
    <w:p w14:paraId="441F1202">
      <w:pPr>
        <w:pStyle w:val="7"/>
        <w:spacing w:before="61" w:line="360" w:lineRule="auto"/>
        <w:ind w:left="165" w:right="166"/>
        <w:jc w:val="both"/>
      </w:pPr>
      <w:r>
        <w:rPr>
          <w:lang w:eastAsia="zh-CN"/>
        </w:rPr>
        <w:t xml:space="preserve">A repository is the location where the project's files and version history are maintained. </w:t>
      </w:r>
    </w:p>
    <w:p w14:paraId="0DAAD1EA">
      <w:pPr>
        <w:pStyle w:val="7"/>
        <w:spacing w:before="61" w:line="360" w:lineRule="auto"/>
        <w:ind w:left="165" w:right="166"/>
        <w:jc w:val="both"/>
      </w:pPr>
      <w:r>
        <w:rPr>
          <w:lang w:eastAsia="zh-CN"/>
        </w:rPr>
        <w:t>The Women Safety App project can be maintained in a Git repository with a structure similar to:Women</w:t>
      </w:r>
    </w:p>
    <w:p w14:paraId="76431F9E">
      <w:pPr>
        <w:pStyle w:val="7"/>
        <w:spacing w:before="61" w:line="360" w:lineRule="auto"/>
        <w:ind w:left="165" w:right="166"/>
        <w:jc w:val="both"/>
      </w:pPr>
      <w:r>
        <w:rPr>
          <w:lang w:eastAsia="zh-CN"/>
        </w:rPr>
        <w:t xml:space="preserve">Safety-App </w:t>
      </w:r>
    </w:p>
    <w:p w14:paraId="252071A4">
      <w:pPr>
        <w:pStyle w:val="7"/>
        <w:spacing w:before="61" w:line="360" w:lineRule="auto"/>
        <w:ind w:left="165" w:right="166"/>
        <w:jc w:val="both"/>
      </w:pPr>
      <w:r>
        <w:rPr>
          <w:lang w:eastAsia="zh-CN"/>
        </w:rPr>
        <w:t xml:space="preserve">│ </w:t>
      </w:r>
    </w:p>
    <w:p w14:paraId="66F0F1A2">
      <w:pPr>
        <w:pStyle w:val="7"/>
        <w:spacing w:before="61" w:line="360" w:lineRule="auto"/>
        <w:ind w:left="165" w:right="166"/>
        <w:jc w:val="both"/>
      </w:pPr>
      <w:r>
        <w:rPr>
          <w:lang w:eastAsia="zh-CN"/>
        </w:rPr>
        <w:t xml:space="preserve">├── frontend </w:t>
      </w:r>
    </w:p>
    <w:p w14:paraId="3483E880">
      <w:pPr>
        <w:pStyle w:val="7"/>
        <w:spacing w:before="61" w:line="360" w:lineRule="auto"/>
        <w:ind w:left="165" w:right="166"/>
        <w:jc w:val="both"/>
      </w:pPr>
      <w:r>
        <w:rPr>
          <w:lang w:eastAsia="zh-CN"/>
        </w:rPr>
        <w:t xml:space="preserve">│ ├── screens </w:t>
      </w:r>
    </w:p>
    <w:p w14:paraId="25C77581">
      <w:pPr>
        <w:pStyle w:val="7"/>
        <w:spacing w:before="61" w:line="360" w:lineRule="auto"/>
        <w:ind w:left="165" w:right="166"/>
        <w:jc w:val="both"/>
      </w:pPr>
      <w:r>
        <w:rPr>
          <w:lang w:eastAsia="zh-CN"/>
        </w:rPr>
        <w:t xml:space="preserve">│ ├── components </w:t>
      </w:r>
    </w:p>
    <w:p w14:paraId="6D312426">
      <w:pPr>
        <w:pStyle w:val="7"/>
        <w:spacing w:before="61" w:line="360" w:lineRule="auto"/>
        <w:ind w:left="165" w:right="166"/>
        <w:jc w:val="both"/>
      </w:pPr>
      <w:r>
        <w:rPr>
          <w:lang w:eastAsia="zh-CN"/>
        </w:rPr>
        <w:t xml:space="preserve">│ └── JavaScript files </w:t>
      </w:r>
    </w:p>
    <w:p w14:paraId="360FA969">
      <w:pPr>
        <w:pStyle w:val="7"/>
        <w:spacing w:before="61" w:line="360" w:lineRule="auto"/>
        <w:ind w:left="165" w:right="166"/>
        <w:jc w:val="both"/>
      </w:pPr>
      <w:r>
        <w:rPr>
          <w:lang w:eastAsia="zh-CN"/>
        </w:rPr>
        <w:t xml:space="preserve">│ </w:t>
      </w:r>
    </w:p>
    <w:p w14:paraId="1ADBFB93">
      <w:pPr>
        <w:pStyle w:val="7"/>
        <w:spacing w:before="61" w:line="360" w:lineRule="auto"/>
        <w:ind w:left="165" w:right="166"/>
        <w:jc w:val="both"/>
      </w:pPr>
      <w:r>
        <w:rPr>
          <w:lang w:eastAsia="zh-CN"/>
        </w:rPr>
        <w:t xml:space="preserve">├── backend </w:t>
      </w:r>
    </w:p>
    <w:p w14:paraId="179A85D2">
      <w:pPr>
        <w:pStyle w:val="7"/>
        <w:spacing w:before="61" w:line="360" w:lineRule="auto"/>
        <w:ind w:left="165" w:right="166"/>
        <w:jc w:val="both"/>
      </w:pPr>
      <w:r>
        <w:rPr>
          <w:lang w:eastAsia="zh-CN"/>
        </w:rPr>
        <w:t xml:space="preserve">│ ├── routes </w:t>
      </w:r>
    </w:p>
    <w:p w14:paraId="2B4FF1EE">
      <w:pPr>
        <w:pStyle w:val="7"/>
        <w:spacing w:before="61" w:line="360" w:lineRule="auto"/>
        <w:ind w:left="165" w:right="166"/>
        <w:jc w:val="both"/>
      </w:pPr>
      <w:r>
        <w:rPr>
          <w:lang w:eastAsia="zh-CN"/>
        </w:rPr>
        <w:t xml:space="preserve">│ ├── controllers </w:t>
      </w:r>
    </w:p>
    <w:p w14:paraId="1CF363BF">
      <w:pPr>
        <w:pStyle w:val="7"/>
        <w:spacing w:before="61" w:line="360" w:lineRule="auto"/>
        <w:ind w:left="165" w:right="166"/>
        <w:jc w:val="both"/>
      </w:pPr>
      <w:r>
        <w:rPr>
          <w:lang w:eastAsia="zh-CN"/>
        </w:rPr>
        <w:t xml:space="preserve">│ └── server files </w:t>
      </w:r>
    </w:p>
    <w:p w14:paraId="39FA052C">
      <w:pPr>
        <w:pStyle w:val="7"/>
        <w:spacing w:before="61" w:line="360" w:lineRule="auto"/>
        <w:ind w:left="165" w:right="166"/>
        <w:jc w:val="both"/>
      </w:pPr>
      <w:r>
        <w:rPr>
          <w:lang w:eastAsia="zh-CN"/>
        </w:rPr>
        <w:t xml:space="preserve">│ </w:t>
      </w:r>
    </w:p>
    <w:p w14:paraId="66AC02E6">
      <w:pPr>
        <w:pStyle w:val="7"/>
        <w:spacing w:before="61" w:line="360" w:lineRule="auto"/>
        <w:ind w:left="165" w:right="166"/>
        <w:jc w:val="both"/>
      </w:pPr>
      <w:r>
        <w:rPr>
          <w:lang w:eastAsia="zh-CN"/>
        </w:rPr>
        <w:t xml:space="preserve">├── database </w:t>
      </w:r>
    </w:p>
    <w:p w14:paraId="3667CC6F">
      <w:pPr>
        <w:pStyle w:val="7"/>
        <w:spacing w:before="61" w:line="360" w:lineRule="auto"/>
        <w:ind w:left="165" w:right="166"/>
        <w:jc w:val="both"/>
      </w:pPr>
      <w:r>
        <w:rPr>
          <w:lang w:eastAsia="zh-CN"/>
        </w:rPr>
        <w:t xml:space="preserve">│ └── SQL files </w:t>
      </w:r>
    </w:p>
    <w:p w14:paraId="6EB77A76">
      <w:pPr>
        <w:pStyle w:val="7"/>
        <w:spacing w:before="61" w:line="360" w:lineRule="auto"/>
        <w:ind w:left="165" w:right="166"/>
        <w:jc w:val="both"/>
      </w:pPr>
      <w:r>
        <w:rPr>
          <w:lang w:eastAsia="zh-CN"/>
        </w:rPr>
        <w:t xml:space="preserve">│ </w:t>
      </w:r>
    </w:p>
    <w:p w14:paraId="3D80285C">
      <w:pPr>
        <w:pStyle w:val="7"/>
        <w:spacing w:before="61" w:line="360" w:lineRule="auto"/>
        <w:ind w:left="165" w:right="166"/>
        <w:jc w:val="both"/>
      </w:pPr>
      <w:r>
        <w:rPr>
          <w:lang w:eastAsia="zh-CN"/>
        </w:rPr>
        <w:t xml:space="preserve">├── assets </w:t>
      </w:r>
    </w:p>
    <w:p w14:paraId="167A9687">
      <w:pPr>
        <w:pStyle w:val="7"/>
        <w:spacing w:before="61" w:line="360" w:lineRule="auto"/>
        <w:ind w:left="165" w:right="166"/>
        <w:jc w:val="both"/>
      </w:pPr>
      <w:r>
        <w:rPr>
          <w:lang w:eastAsia="zh-CN"/>
        </w:rPr>
        <w:t xml:space="preserve">│ </w:t>
      </w:r>
    </w:p>
    <w:p w14:paraId="04BFACC6">
      <w:pPr>
        <w:pStyle w:val="7"/>
        <w:spacing w:before="61" w:line="360" w:lineRule="auto"/>
        <w:ind w:left="165" w:right="166"/>
        <w:jc w:val="both"/>
      </w:pPr>
      <w:r>
        <w:rPr>
          <w:lang w:eastAsia="zh-CN"/>
        </w:rPr>
        <w:t xml:space="preserve">└── README.md </w:t>
      </w:r>
    </w:p>
    <w:p w14:paraId="3B6A90CC">
      <w:pPr>
        <w:pStyle w:val="7"/>
        <w:spacing w:before="61" w:line="360" w:lineRule="auto"/>
        <w:ind w:left="165" w:right="166"/>
        <w:jc w:val="both"/>
      </w:pPr>
      <w:r>
        <w:rPr>
          <w:lang w:eastAsia="zh-CN"/>
        </w:rPr>
        <w:t xml:space="preserve">The repository provides a centralized location for maintaining the different parts of the project. </w:t>
      </w:r>
    </w:p>
    <w:p w14:paraId="3B1ED0D5">
      <w:pPr>
        <w:pStyle w:val="7"/>
        <w:spacing w:before="61" w:line="360" w:lineRule="auto"/>
        <w:ind w:left="165" w:right="166"/>
        <w:jc w:val="both"/>
      </w:pPr>
      <w:r>
        <w:rPr>
          <w:lang w:eastAsia="zh-CN"/>
        </w:rPr>
        <w:t xml:space="preserve">Page 28Page 29 </w:t>
      </w:r>
    </w:p>
    <w:p w14:paraId="3B8B12A8">
      <w:pPr>
        <w:pStyle w:val="7"/>
        <w:spacing w:before="61" w:line="360" w:lineRule="auto"/>
        <w:ind w:left="165" w:right="166"/>
        <w:jc w:val="both"/>
      </w:pPr>
      <w:r>
        <w:rPr>
          <w:lang w:eastAsia="zh-CN"/>
        </w:rPr>
        <w:t xml:space="preserve">4. Version Control Workflow </w:t>
      </w:r>
    </w:p>
    <w:p w14:paraId="51B0DF5C">
      <w:pPr>
        <w:pStyle w:val="7"/>
        <w:spacing w:before="61" w:line="360" w:lineRule="auto"/>
        <w:ind w:left="165" w:right="166"/>
        <w:jc w:val="both"/>
      </w:pPr>
      <w:r>
        <w:rPr>
          <w:lang w:eastAsia="zh-CN"/>
        </w:rPr>
        <w:t xml:space="preserve">A basic Git workflow for the project can be represented as: </w:t>
      </w:r>
    </w:p>
    <w:p w14:paraId="6A73C6A1">
      <w:pPr>
        <w:pStyle w:val="7"/>
        <w:spacing w:before="61" w:line="360" w:lineRule="auto"/>
        <w:ind w:left="165" w:right="166"/>
        <w:jc w:val="both"/>
      </w:pPr>
      <w:r>
        <w:rPr>
          <w:lang w:eastAsia="zh-CN"/>
        </w:rPr>
        <w:t xml:space="preserve">Create / Modify Files↓Check Changes↓Stage Changes↓Commit Changes↓Push to Repository </w:t>
      </w:r>
    </w:p>
    <w:p w14:paraId="12F97741">
      <w:pPr>
        <w:pStyle w:val="7"/>
        <w:spacing w:before="61" w:line="360" w:lineRule="auto"/>
        <w:ind w:left="165" w:right="166"/>
        <w:jc w:val="both"/>
      </w:pPr>
      <w:r>
        <w:rPr>
          <w:lang w:eastAsia="zh-CN"/>
        </w:rPr>
        <w:t xml:space="preserve">When the project is updated, developers first modify the required files. The changes are then reviewed and </w:t>
      </w:r>
    </w:p>
    <w:p w14:paraId="69555199">
      <w:pPr>
        <w:pStyle w:val="7"/>
        <w:spacing w:before="61" w:line="360" w:lineRule="auto"/>
        <w:ind w:left="165" w:right="166"/>
        <w:jc w:val="both"/>
      </w:pPr>
      <w:r>
        <w:rPr>
          <w:lang w:eastAsia="zh-CN"/>
        </w:rPr>
        <w:t xml:space="preserve">committed to the repository. </w:t>
      </w:r>
    </w:p>
    <w:p w14:paraId="7D574F88">
      <w:pPr>
        <w:pStyle w:val="7"/>
        <w:spacing w:before="61" w:line="360" w:lineRule="auto"/>
        <w:ind w:left="165" w:right="166"/>
        <w:jc w:val="both"/>
      </w:pPr>
      <w:r>
        <w:rPr>
          <w:lang w:eastAsia="zh-CN"/>
        </w:rPr>
        <w:t xml:space="preserve">A simplified workflow is:Working Directory </w:t>
      </w:r>
    </w:p>
    <w:p w14:paraId="2093ACBF">
      <w:pPr>
        <w:pStyle w:val="7"/>
        <w:spacing w:before="61" w:line="360" w:lineRule="auto"/>
        <w:ind w:left="165" w:right="166"/>
        <w:jc w:val="both"/>
      </w:pPr>
      <w:r>
        <w:rPr>
          <w:lang w:eastAsia="zh-CN"/>
        </w:rPr>
        <w:t xml:space="preserve">↓ </w:t>
      </w:r>
    </w:p>
    <w:p w14:paraId="20939092">
      <w:pPr>
        <w:pStyle w:val="7"/>
        <w:spacing w:before="61" w:line="360" w:lineRule="auto"/>
        <w:ind w:left="165" w:right="166"/>
        <w:jc w:val="both"/>
      </w:pPr>
      <w:r>
        <w:rPr>
          <w:lang w:eastAsia="zh-CN"/>
        </w:rPr>
        <w:t xml:space="preserve">git add </w:t>
      </w:r>
    </w:p>
    <w:p w14:paraId="24A7F519">
      <w:pPr>
        <w:pStyle w:val="7"/>
        <w:spacing w:before="61" w:line="360" w:lineRule="auto"/>
        <w:ind w:left="165" w:right="166"/>
        <w:jc w:val="both"/>
      </w:pPr>
      <w:r>
        <w:rPr>
          <w:lang w:eastAsia="zh-CN"/>
        </w:rPr>
        <w:t xml:space="preserve">↓ </w:t>
      </w:r>
    </w:p>
    <w:p w14:paraId="4C070A45">
      <w:pPr>
        <w:pStyle w:val="7"/>
        <w:spacing w:before="61" w:line="360" w:lineRule="auto"/>
        <w:ind w:left="165" w:right="166"/>
        <w:jc w:val="both"/>
      </w:pPr>
      <w:r>
        <w:rPr>
          <w:lang w:eastAsia="zh-CN"/>
        </w:rPr>
        <w:t xml:space="preserve">Staging Area </w:t>
      </w:r>
    </w:p>
    <w:p w14:paraId="5B92DA36">
      <w:pPr>
        <w:pStyle w:val="7"/>
        <w:spacing w:before="61" w:line="360" w:lineRule="auto"/>
        <w:ind w:left="165" w:right="166"/>
        <w:jc w:val="both"/>
      </w:pPr>
      <w:r>
        <w:rPr>
          <w:lang w:eastAsia="zh-CN"/>
        </w:rPr>
        <w:t xml:space="preserve">↓ </w:t>
      </w:r>
    </w:p>
    <w:p w14:paraId="5C01E516">
      <w:pPr>
        <w:pStyle w:val="7"/>
        <w:spacing w:before="61" w:line="360" w:lineRule="auto"/>
        <w:ind w:left="165" w:right="166"/>
        <w:jc w:val="both"/>
      </w:pPr>
      <w:r>
        <w:rPr>
          <w:lang w:eastAsia="zh-CN"/>
        </w:rPr>
        <w:t xml:space="preserve">git commit </w:t>
      </w:r>
    </w:p>
    <w:p w14:paraId="08253F61">
      <w:pPr>
        <w:pStyle w:val="7"/>
        <w:spacing w:before="61" w:line="360" w:lineRule="auto"/>
        <w:ind w:left="165" w:right="166"/>
        <w:jc w:val="both"/>
      </w:pPr>
      <w:r>
        <w:rPr>
          <w:lang w:eastAsia="zh-CN"/>
        </w:rPr>
        <w:t xml:space="preserve">↓ </w:t>
      </w:r>
    </w:p>
    <w:p w14:paraId="37B161D4">
      <w:pPr>
        <w:pStyle w:val="7"/>
        <w:spacing w:before="61" w:line="360" w:lineRule="auto"/>
        <w:ind w:left="165" w:right="166"/>
        <w:jc w:val="both"/>
      </w:pPr>
      <w:r>
        <w:rPr>
          <w:lang w:eastAsia="zh-CN"/>
        </w:rPr>
        <w:t xml:space="preserve">Local Repository </w:t>
      </w:r>
    </w:p>
    <w:p w14:paraId="5ABF76C9">
      <w:pPr>
        <w:pStyle w:val="7"/>
        <w:spacing w:before="61" w:line="360" w:lineRule="auto"/>
        <w:ind w:left="165" w:right="166"/>
        <w:jc w:val="both"/>
      </w:pPr>
      <w:r>
        <w:rPr>
          <w:lang w:eastAsia="zh-CN"/>
        </w:rPr>
        <w:t xml:space="preserve">↓ </w:t>
      </w:r>
    </w:p>
    <w:p w14:paraId="7744EA2E">
      <w:pPr>
        <w:pStyle w:val="7"/>
        <w:spacing w:before="61" w:line="360" w:lineRule="auto"/>
        <w:ind w:left="165" w:right="166"/>
        <w:jc w:val="both"/>
      </w:pPr>
      <w:r>
        <w:rPr>
          <w:lang w:eastAsia="zh-CN"/>
        </w:rPr>
        <w:t xml:space="preserve">git push </w:t>
      </w:r>
    </w:p>
    <w:p w14:paraId="37EED8AE">
      <w:pPr>
        <w:pStyle w:val="7"/>
        <w:spacing w:before="61" w:line="360" w:lineRule="auto"/>
        <w:ind w:left="165" w:right="166"/>
        <w:jc w:val="both"/>
      </w:pPr>
      <w:r>
        <w:rPr>
          <w:lang w:eastAsia="zh-CN"/>
        </w:rPr>
        <w:t xml:space="preserve">↓ </w:t>
      </w:r>
    </w:p>
    <w:p w14:paraId="2D8C8E1E">
      <w:pPr>
        <w:pStyle w:val="7"/>
        <w:spacing w:before="61" w:line="360" w:lineRule="auto"/>
        <w:ind w:left="165" w:right="166"/>
        <w:jc w:val="both"/>
      </w:pPr>
      <w:r>
        <w:rPr>
          <w:lang w:eastAsia="zh-CN"/>
        </w:rPr>
        <w:t xml:space="preserve">Remote Repository </w:t>
      </w:r>
    </w:p>
    <w:p w14:paraId="608697C3">
      <w:pPr>
        <w:pStyle w:val="7"/>
        <w:spacing w:before="61" w:line="360" w:lineRule="auto"/>
        <w:ind w:left="165" w:right="166"/>
        <w:jc w:val="both"/>
      </w:pPr>
      <w:r>
        <w:rPr>
          <w:lang w:eastAsia="zh-CN"/>
        </w:rPr>
        <w:t xml:space="preserve">This workflow helps maintain an organized history of the project. </w:t>
      </w:r>
    </w:p>
    <w:p w14:paraId="6917C212">
      <w:pPr>
        <w:pStyle w:val="7"/>
        <w:spacing w:before="61" w:line="360" w:lineRule="auto"/>
        <w:ind w:left="165" w:right="166"/>
        <w:jc w:val="both"/>
      </w:pPr>
      <w:r>
        <w:rPr>
          <w:lang w:eastAsia="zh-CN"/>
        </w:rPr>
        <w:t xml:space="preserve">5. Commit Management </w:t>
      </w:r>
    </w:p>
    <w:p w14:paraId="5EB84D24">
      <w:pPr>
        <w:pStyle w:val="7"/>
        <w:spacing w:before="61" w:line="360" w:lineRule="auto"/>
        <w:ind w:left="165" w:right="166"/>
        <w:jc w:val="both"/>
      </w:pPr>
      <w:r>
        <w:rPr>
          <w:lang w:eastAsia="zh-CN"/>
        </w:rPr>
        <w:t xml:space="preserve">A commit represents a saved set of changes in Git. </w:t>
      </w:r>
    </w:p>
    <w:p w14:paraId="6629A36C">
      <w:pPr>
        <w:pStyle w:val="7"/>
        <w:spacing w:before="61" w:line="360" w:lineRule="auto"/>
        <w:ind w:left="165" w:right="166"/>
        <w:jc w:val="both"/>
      </w:pPr>
      <w:r>
        <w:rPr>
          <w:lang w:eastAsia="zh-CN"/>
        </w:rPr>
        <w:t xml:space="preserve">Each meaningful change should be stored as a separate commit with a clear message. </w:t>
      </w:r>
    </w:p>
    <w:p w14:paraId="7BE1DACC">
      <w:pPr>
        <w:pStyle w:val="7"/>
        <w:spacing w:before="61" w:line="360" w:lineRule="auto"/>
        <w:ind w:left="165" w:right="166"/>
        <w:jc w:val="both"/>
      </w:pPr>
      <w:r>
        <w:rPr>
          <w:lang w:eastAsia="zh-CN"/>
        </w:rPr>
        <w:t xml:space="preserve">For example:Initial project setup </w:t>
      </w:r>
    </w:p>
    <w:p w14:paraId="777CDF69">
      <w:pPr>
        <w:pStyle w:val="7"/>
        <w:spacing w:before="61" w:line="360" w:lineRule="auto"/>
        <w:ind w:left="165" w:right="166"/>
        <w:jc w:val="both"/>
      </w:pPr>
      <w:r>
        <w:rPr>
          <w:lang w:eastAsia="zh-CN"/>
        </w:rPr>
        <w:t xml:space="preserve">Added React Native home screen </w:t>
      </w:r>
    </w:p>
    <w:p w14:paraId="67A3241D">
      <w:pPr>
        <w:pStyle w:val="7"/>
        <w:spacing w:before="61" w:line="360" w:lineRule="auto"/>
        <w:ind w:left="165" w:right="166"/>
        <w:jc w:val="both"/>
      </w:pPr>
      <w:r>
        <w:rPr>
          <w:lang w:eastAsia="zh-CN"/>
        </w:rPr>
        <w:t xml:space="preserve">Implemented Normal SOS interface </w:t>
      </w:r>
    </w:p>
    <w:p w14:paraId="7FB4736E">
      <w:pPr>
        <w:pStyle w:val="7"/>
        <w:spacing w:before="61" w:line="360" w:lineRule="auto"/>
        <w:ind w:left="165" w:right="166"/>
        <w:jc w:val="both"/>
      </w:pPr>
      <w:r>
        <w:rPr>
          <w:lang w:eastAsia="zh-CN"/>
        </w:rPr>
        <w:t xml:space="preserve">Added Secret SOS functionality </w:t>
      </w:r>
    </w:p>
    <w:p w14:paraId="51DC27B5">
      <w:pPr>
        <w:pStyle w:val="7"/>
        <w:spacing w:before="61" w:line="360" w:lineRule="auto"/>
        <w:ind w:left="165" w:right="166"/>
        <w:jc w:val="both"/>
      </w:pPr>
      <w:r>
        <w:rPr>
          <w:lang w:eastAsia="zh-CN"/>
        </w:rPr>
        <w:t xml:space="preserve">Added emergency contact module </w:t>
      </w:r>
    </w:p>
    <w:p w14:paraId="23EB5E29">
      <w:pPr>
        <w:pStyle w:val="7"/>
        <w:spacing w:before="61" w:line="360" w:lineRule="auto"/>
        <w:ind w:left="165" w:right="166"/>
        <w:jc w:val="both"/>
      </w:pPr>
      <w:r>
        <w:rPr>
          <w:lang w:eastAsia="zh-CN"/>
        </w:rPr>
        <w:t xml:space="preserve">Integrated location services </w:t>
      </w:r>
    </w:p>
    <w:p w14:paraId="270D1149">
      <w:pPr>
        <w:pStyle w:val="7"/>
        <w:spacing w:before="61" w:line="360" w:lineRule="auto"/>
        <w:ind w:left="165" w:right="166"/>
        <w:jc w:val="both"/>
      </w:pPr>
      <w:r>
        <w:rPr>
          <w:lang w:eastAsia="zh-CN"/>
        </w:rPr>
        <w:t xml:space="preserve">Added Safety Timer </w:t>
      </w:r>
    </w:p>
    <w:p w14:paraId="3F389D05">
      <w:pPr>
        <w:pStyle w:val="7"/>
        <w:spacing w:before="61" w:line="360" w:lineRule="auto"/>
        <w:ind w:left="165" w:right="166"/>
        <w:jc w:val="both"/>
      </w:pPr>
      <w:r>
        <w:rPr>
          <w:lang w:eastAsia="zh-CN"/>
        </w:rPr>
        <w:t xml:space="preserve">Added Safe Zones </w:t>
      </w:r>
    </w:p>
    <w:p w14:paraId="02522577">
      <w:pPr>
        <w:pStyle w:val="7"/>
        <w:spacing w:before="61" w:line="360" w:lineRule="auto"/>
        <w:ind w:left="165" w:right="166"/>
        <w:jc w:val="both"/>
      </w:pPr>
      <w:r>
        <w:rPr>
          <w:lang w:eastAsia="zh-CN"/>
        </w:rPr>
        <w:t xml:space="preserve">Connected backend API </w:t>
      </w:r>
    </w:p>
    <w:p w14:paraId="73A3C93A">
      <w:pPr>
        <w:pStyle w:val="7"/>
        <w:spacing w:before="61" w:line="360" w:lineRule="auto"/>
        <w:ind w:left="165" w:right="166"/>
        <w:jc w:val="both"/>
      </w:pPr>
      <w:r>
        <w:rPr>
          <w:lang w:eastAsia="zh-CN"/>
        </w:rPr>
        <w:t xml:space="preserve">Added MySQL database </w:t>
      </w:r>
    </w:p>
    <w:p w14:paraId="3AB3244B">
      <w:pPr>
        <w:pStyle w:val="7"/>
        <w:spacing w:before="61" w:line="360" w:lineRule="auto"/>
        <w:ind w:left="165" w:right="166"/>
        <w:jc w:val="both"/>
      </w:pPr>
      <w:r>
        <w:rPr>
          <w:lang w:eastAsia="zh-CN"/>
        </w:rPr>
        <w:t xml:space="preserve">Fixed SOS API issue </w:t>
      </w:r>
    </w:p>
    <w:p w14:paraId="4AD07533">
      <w:pPr>
        <w:pStyle w:val="7"/>
        <w:spacing w:before="61" w:line="360" w:lineRule="auto"/>
        <w:ind w:left="165" w:right="166"/>
        <w:jc w:val="both"/>
      </w:pPr>
      <w:r>
        <w:rPr>
          <w:lang w:eastAsia="zh-CN"/>
        </w:rPr>
        <w:t xml:space="preserve">Updated project documentation </w:t>
      </w:r>
    </w:p>
    <w:p w14:paraId="45F882AA">
      <w:pPr>
        <w:pStyle w:val="7"/>
        <w:spacing w:before="61" w:line="360" w:lineRule="auto"/>
        <w:ind w:left="165" w:right="166"/>
        <w:jc w:val="both"/>
      </w:pPr>
      <w:r>
        <w:rPr>
          <w:lang w:eastAsia="zh-CN"/>
        </w:rPr>
        <w:t xml:space="preserve">Clear commit messages make it easier for the development team to understand the project's development history. </w:t>
      </w:r>
    </w:p>
    <w:p w14:paraId="592BDF2B">
      <w:pPr>
        <w:pStyle w:val="7"/>
        <w:spacing w:before="61" w:line="360" w:lineRule="auto"/>
        <w:ind w:left="165" w:right="166"/>
        <w:jc w:val="both"/>
      </w:pPr>
      <w:r>
        <w:rPr>
          <w:lang w:eastAsia="zh-CN"/>
        </w:rPr>
        <w:t xml:space="preserve">6. Branching </w:t>
      </w:r>
    </w:p>
    <w:p w14:paraId="54832F33">
      <w:pPr>
        <w:pStyle w:val="7"/>
        <w:spacing w:before="61" w:line="360" w:lineRule="auto"/>
        <w:ind w:left="165" w:right="166"/>
        <w:jc w:val="both"/>
      </w:pPr>
      <w:r>
        <w:rPr>
          <w:lang w:eastAsia="zh-CN"/>
        </w:rPr>
        <w:t xml:space="preserve">Git supports branches, which allow developers to work on different features without directly modifying the main </w:t>
      </w:r>
    </w:p>
    <w:p w14:paraId="09456FF9">
      <w:pPr>
        <w:pStyle w:val="7"/>
        <w:spacing w:before="61" w:line="360" w:lineRule="auto"/>
        <w:ind w:left="165" w:right="166"/>
        <w:jc w:val="both"/>
      </w:pPr>
      <w:r>
        <w:rPr>
          <w:lang w:eastAsia="zh-CN"/>
        </w:rPr>
        <w:t xml:space="preserve">version of the project. </w:t>
      </w:r>
    </w:p>
    <w:p w14:paraId="529D07AF">
      <w:pPr>
        <w:pStyle w:val="7"/>
        <w:spacing w:before="61" w:line="360" w:lineRule="auto"/>
        <w:ind w:left="165" w:right="166"/>
        <w:jc w:val="both"/>
      </w:pPr>
      <w:r>
        <w:rPr>
          <w:lang w:eastAsia="zh-CN"/>
        </w:rPr>
        <w:t xml:space="preserve">For the Women Safety App, branches can be organized according to different modules. </w:t>
      </w:r>
    </w:p>
    <w:p w14:paraId="6BD51A44">
      <w:pPr>
        <w:pStyle w:val="7"/>
        <w:spacing w:before="61" w:line="360" w:lineRule="auto"/>
        <w:ind w:left="165" w:right="166"/>
        <w:jc w:val="both"/>
      </w:pPr>
      <w:r>
        <w:rPr>
          <w:lang w:eastAsia="zh-CN"/>
        </w:rPr>
        <w:t xml:space="preserve">For example:main </w:t>
      </w:r>
    </w:p>
    <w:p w14:paraId="503D503C">
      <w:pPr>
        <w:pStyle w:val="7"/>
        <w:spacing w:before="61" w:line="360" w:lineRule="auto"/>
        <w:ind w:left="165" w:right="166"/>
        <w:jc w:val="both"/>
      </w:pPr>
      <w:r>
        <w:rPr>
          <w:lang w:eastAsia="zh-CN"/>
        </w:rPr>
        <w:t xml:space="preserve">│ </w:t>
      </w:r>
    </w:p>
    <w:p w14:paraId="3BCAA96D">
      <w:pPr>
        <w:pStyle w:val="7"/>
        <w:spacing w:before="61" w:line="360" w:lineRule="auto"/>
        <w:ind w:left="165" w:right="166"/>
        <w:jc w:val="both"/>
      </w:pPr>
      <w:r>
        <w:rPr>
          <w:lang w:eastAsia="zh-CN"/>
        </w:rPr>
        <w:t xml:space="preserve">├── frontend </w:t>
      </w:r>
    </w:p>
    <w:p w14:paraId="0CA92481">
      <w:pPr>
        <w:pStyle w:val="7"/>
        <w:spacing w:before="61" w:line="360" w:lineRule="auto"/>
        <w:ind w:left="165" w:right="166"/>
        <w:jc w:val="both"/>
      </w:pPr>
      <w:r>
        <w:rPr>
          <w:lang w:eastAsia="zh-CN"/>
        </w:rPr>
        <w:t xml:space="preserve">├── backend </w:t>
      </w:r>
    </w:p>
    <w:p w14:paraId="6DB46643">
      <w:pPr>
        <w:pStyle w:val="7"/>
        <w:spacing w:before="61" w:line="360" w:lineRule="auto"/>
        <w:ind w:left="165" w:right="166"/>
        <w:jc w:val="both"/>
      </w:pPr>
      <w:r>
        <w:rPr>
          <w:lang w:eastAsia="zh-CN"/>
        </w:rPr>
        <w:t xml:space="preserve">├── sos-feature </w:t>
      </w:r>
    </w:p>
    <w:p w14:paraId="2111A4FA">
      <w:pPr>
        <w:pStyle w:val="7"/>
        <w:spacing w:before="61" w:line="360" w:lineRule="auto"/>
        <w:ind w:left="165" w:right="166"/>
        <w:jc w:val="both"/>
      </w:pPr>
      <w:r>
        <w:rPr>
          <w:lang w:eastAsia="zh-CN"/>
        </w:rPr>
        <w:t xml:space="preserve">├── location-feature </w:t>
      </w:r>
    </w:p>
    <w:p w14:paraId="5FFE7146">
      <w:pPr>
        <w:pStyle w:val="7"/>
        <w:spacing w:before="61" w:line="360" w:lineRule="auto"/>
        <w:ind w:left="165" w:right="166"/>
        <w:jc w:val="both"/>
      </w:pPr>
      <w:r>
        <w:rPr>
          <w:lang w:eastAsia="zh-CN"/>
        </w:rPr>
        <w:t xml:space="preserve">├── safety-timer </w:t>
      </w:r>
    </w:p>
    <w:p w14:paraId="1B632615">
      <w:pPr>
        <w:pStyle w:val="7"/>
        <w:spacing w:before="61" w:line="360" w:lineRule="auto"/>
        <w:ind w:left="165" w:right="166"/>
        <w:jc w:val="both"/>
      </w:pPr>
      <w:r>
        <w:rPr>
          <w:lang w:eastAsia="zh-CN"/>
        </w:rPr>
        <w:t xml:space="preserve">└── database </w:t>
      </w:r>
    </w:p>
    <w:p w14:paraId="24DA5033">
      <w:pPr>
        <w:pStyle w:val="7"/>
        <w:spacing w:before="61" w:line="360" w:lineRule="auto"/>
        <w:ind w:left="165" w:right="166"/>
        <w:jc w:val="both"/>
      </w:pPr>
      <w:r>
        <w:rPr>
          <w:lang w:eastAsia="zh-CN"/>
        </w:rPr>
        <w:t xml:space="preserve">A developer can work on a particular feature in a separate branch and later integrate the completed changes into </w:t>
      </w:r>
    </w:p>
    <w:p w14:paraId="6D7201B7">
      <w:pPr>
        <w:pStyle w:val="7"/>
        <w:spacing w:before="61" w:line="360" w:lineRule="auto"/>
        <w:ind w:left="165" w:right="166"/>
        <w:jc w:val="both"/>
      </w:pPr>
      <w:r>
        <w:rPr>
          <w:lang w:eastAsia="zh-CN"/>
        </w:rPr>
        <w:t xml:space="preserve">the main branch.Version control provides an organized method for managing the development of the Women Safety App. Git can </w:t>
      </w:r>
    </w:p>
    <w:p w14:paraId="3BF94C04">
      <w:pPr>
        <w:pStyle w:val="7"/>
        <w:spacing w:before="61" w:line="360" w:lineRule="auto"/>
        <w:ind w:left="165" w:right="166"/>
        <w:jc w:val="both"/>
      </w:pPr>
      <w:r>
        <w:rPr>
          <w:lang w:eastAsia="zh-CN"/>
        </w:rPr>
        <w:t xml:space="preserve">be used to track changes, maintain project history, support collaboration, and manage different versions of the </w:t>
      </w:r>
    </w:p>
    <w:p w14:paraId="210FC685">
      <w:pPr>
        <w:pStyle w:val="7"/>
        <w:spacing w:before="61" w:line="360" w:lineRule="auto"/>
        <w:ind w:left="165" w:right="166"/>
        <w:jc w:val="both"/>
      </w:pPr>
      <w:r>
        <w:rPr>
          <w:lang w:eastAsia="zh-CN"/>
        </w:rPr>
        <w:t xml:space="preserve">application. </w:t>
      </w:r>
    </w:p>
    <w:p w14:paraId="7F1902F4">
      <w:pPr>
        <w:pStyle w:val="7"/>
        <w:spacing w:before="61" w:line="360" w:lineRule="auto"/>
        <w:ind w:left="165" w:right="166"/>
        <w:jc w:val="both"/>
      </w:pPr>
      <w:r>
        <w:rPr>
          <w:lang w:eastAsia="zh-CN"/>
        </w:rPr>
        <w:t xml:space="preserve">The project can use a main branch for the stable version and separate feature branches for modules such as SOS, </w:t>
      </w:r>
    </w:p>
    <w:p w14:paraId="28AAE5F5">
      <w:pPr>
        <w:pStyle w:val="7"/>
        <w:spacing w:before="61" w:line="360" w:lineRule="auto"/>
        <w:ind w:left="165" w:right="166"/>
        <w:jc w:val="both"/>
      </w:pPr>
      <w:r>
        <w:rPr>
          <w:lang w:eastAsia="zh-CN"/>
        </w:rPr>
        <w:t xml:space="preserve">location tracking, Safety Timer, Safe Zones, emergency contacts, frontend, backend, and database development. </w:t>
      </w:r>
    </w:p>
    <w:p w14:paraId="551D3BA3">
      <w:pPr>
        <w:pStyle w:val="7"/>
        <w:spacing w:before="61" w:line="360" w:lineRule="auto"/>
        <w:ind w:left="165" w:right="166"/>
        <w:jc w:val="both"/>
      </w:pPr>
      <w:r>
        <w:rPr>
          <w:lang w:eastAsia="zh-CN"/>
        </w:rPr>
        <w:t xml:space="preserve">Git operations such as commit, push, pull, branch, merge, and revert help the development team manage changes </w:t>
      </w:r>
    </w:p>
    <w:p w14:paraId="1A8722B8">
      <w:pPr>
        <w:pStyle w:val="7"/>
        <w:spacing w:before="61" w:line="360" w:lineRule="auto"/>
        <w:ind w:left="165" w:right="166"/>
        <w:jc w:val="both"/>
      </w:pPr>
      <w:r>
        <w:rPr>
          <w:lang w:eastAsia="zh-CN"/>
        </w:rPr>
        <w:t xml:space="preserve">efficiently. Database scripts and project documentation can also be maintained within the repository, while </w:t>
      </w:r>
    </w:p>
    <w:p w14:paraId="65A4EB91">
      <w:pPr>
        <w:pStyle w:val="7"/>
        <w:spacing w:before="61" w:line="360" w:lineRule="auto"/>
        <w:ind w:left="165" w:right="166"/>
        <w:jc w:val="both"/>
      </w:pPr>
      <w:r>
        <w:rPr>
          <w:lang w:eastAsia="zh-CN"/>
        </w:rPr>
        <w:t xml:space="preserve">sensitive configuration information can be excluded using </w:t>
      </w:r>
    </w:p>
    <w:p w14:paraId="7C9B5823">
      <w:pPr>
        <w:pStyle w:val="7"/>
        <w:spacing w:before="61" w:line="360" w:lineRule="auto"/>
        <w:ind w:left="165" w:right="166"/>
        <w:jc w:val="both"/>
      </w:pPr>
      <w:r>
        <w:rPr>
          <w:lang w:eastAsia="zh-CN"/>
        </w:rPr>
        <w:t xml:space="preserve">3.5 APIs or External Services </w:t>
      </w:r>
    </w:p>
    <w:p w14:paraId="1DD8A3F5">
      <w:pPr>
        <w:pStyle w:val="7"/>
        <w:spacing w:before="61" w:line="360" w:lineRule="auto"/>
        <w:ind w:left="165" w:right="166"/>
        <w:jc w:val="both"/>
      </w:pPr>
      <w:r>
        <w:rPr>
          <w:lang w:eastAsia="zh-CN"/>
        </w:rPr>
        <w:t xml:space="preserve">The Women Safety App uses APIs and external services to connect different components of the system and </w:t>
      </w:r>
    </w:p>
    <w:p w14:paraId="21328FB7">
      <w:pPr>
        <w:pStyle w:val="7"/>
        <w:spacing w:before="61" w:line="360" w:lineRule="auto"/>
        <w:ind w:left="165" w:right="166"/>
        <w:jc w:val="both"/>
      </w:pPr>
      <w:r>
        <w:rPr>
          <w:lang w:eastAsia="zh-CN"/>
        </w:rPr>
        <w:t xml:space="preserve">provide location-based functionality. APIs act as a communication interface between the mobile </w:t>
      </w:r>
    </w:p>
    <w:p w14:paraId="2DD7708F">
      <w:pPr>
        <w:pStyle w:val="7"/>
        <w:spacing w:before="61" w:line="360" w:lineRule="auto"/>
        <w:ind w:left="165" w:right="166"/>
        <w:jc w:val="both"/>
      </w:pPr>
      <w:r>
        <w:rPr>
          <w:lang w:eastAsia="zh-CN"/>
        </w:rPr>
        <w:t xml:space="preserve">application, backend server, database, and external services. </w:t>
      </w:r>
    </w:p>
    <w:p w14:paraId="6D580F0B">
      <w:pPr>
        <w:pStyle w:val="7"/>
        <w:spacing w:before="61" w:line="360" w:lineRule="auto"/>
        <w:ind w:left="165" w:right="166"/>
        <w:jc w:val="both"/>
      </w:pPr>
      <w:r>
        <w:rPr>
          <w:lang w:eastAsia="zh-CN"/>
        </w:rPr>
        <w:t xml:space="preserve">The application is developed using React Native, JavaScript, Expo, Node.js, Express.js, MySQL, Expo </w:t>
      </w:r>
    </w:p>
    <w:p w14:paraId="4FC341EB">
      <w:pPr>
        <w:pStyle w:val="7"/>
        <w:spacing w:before="61" w:line="360" w:lineRule="auto"/>
        <w:ind w:left="165" w:right="166"/>
        <w:jc w:val="both"/>
      </w:pPr>
      <w:r>
        <w:rPr>
          <w:lang w:eastAsia="zh-CN"/>
        </w:rPr>
        <w:t xml:space="preserve">Location, and Google Maps. Among these technologies, Expo Location and Google Maps provide </w:t>
      </w:r>
    </w:p>
    <w:p w14:paraId="1746DF72">
      <w:pPr>
        <w:pStyle w:val="7"/>
        <w:spacing w:before="61" w:line="360" w:lineRule="auto"/>
        <w:ind w:left="165" w:right="166"/>
        <w:jc w:val="both"/>
      </w:pPr>
      <w:r>
        <w:rPr>
          <w:lang w:eastAsia="zh-CN"/>
        </w:rPr>
        <w:t xml:space="preserve">important external/device-supported services for location-related features. </w:t>
      </w:r>
    </w:p>
    <w:p w14:paraId="28C32F41">
      <w:pPr>
        <w:pStyle w:val="7"/>
        <w:spacing w:before="61" w:line="360" w:lineRule="auto"/>
        <w:ind w:left="165" w:right="166"/>
        <w:jc w:val="both"/>
      </w:pPr>
      <w:r>
        <w:rPr>
          <w:lang w:eastAsia="zh-CN"/>
        </w:rPr>
        <w:t xml:space="preserve">The basic communication architecture can be represented as: </w:t>
      </w:r>
    </w:p>
    <w:p w14:paraId="613A4722">
      <w:pPr>
        <w:pStyle w:val="7"/>
        <w:spacing w:before="61" w:line="360" w:lineRule="auto"/>
        <w:ind w:left="165" w:right="166"/>
        <w:jc w:val="both"/>
      </w:pPr>
      <w:r>
        <w:rPr>
          <w:lang w:eastAsia="zh-CN"/>
        </w:rPr>
        <w:t xml:space="preserve">React Native Application↓Backend APIs↓Node.js + Express.js↓MySQL Database </w:t>
      </w:r>
    </w:p>
    <w:p w14:paraId="48FC707B">
      <w:pPr>
        <w:pStyle w:val="7"/>
        <w:spacing w:before="61" w:line="360" w:lineRule="auto"/>
        <w:ind w:left="165" w:right="166"/>
        <w:jc w:val="both"/>
      </w:pPr>
      <w:r>
        <w:rPr>
          <w:lang w:eastAsia="zh-CN"/>
        </w:rPr>
        <w:t xml:space="preserve">For location-related operations: </w:t>
      </w:r>
    </w:p>
    <w:p w14:paraId="4FBCE64A">
      <w:pPr>
        <w:pStyle w:val="7"/>
        <w:spacing w:before="61" w:line="360" w:lineRule="auto"/>
        <w:ind w:left="165" w:right="166"/>
        <w:jc w:val="both"/>
      </w:pPr>
      <w:r>
        <w:rPr>
          <w:lang w:eastAsia="zh-CN"/>
        </w:rPr>
        <w:t xml:space="preserve">Smartphone GPS↓Expo Location↓React Native Application↓Google Maps / Backend </w:t>
      </w:r>
    </w:p>
    <w:p w14:paraId="4BD56A99">
      <w:pPr>
        <w:pStyle w:val="7"/>
        <w:spacing w:before="61" w:line="360" w:lineRule="auto"/>
        <w:ind w:left="165" w:right="166"/>
        <w:jc w:val="both"/>
      </w:pPr>
      <w:r>
        <w:rPr>
          <w:lang w:eastAsia="zh-CN"/>
        </w:rPr>
        <w:t xml:space="preserve">These services help the application provide location-aware safety functionality. </w:t>
      </w:r>
    </w:p>
    <w:p w14:paraId="05D2DEF5">
      <w:pPr>
        <w:pStyle w:val="7"/>
        <w:spacing w:before="61" w:line="360" w:lineRule="auto"/>
        <w:ind w:left="165" w:right="166"/>
        <w:jc w:val="both"/>
      </w:pPr>
      <w:r>
        <w:rPr>
          <w:lang w:eastAsia="zh-CN"/>
        </w:rPr>
        <w:t xml:space="preserve">1. Purpose of APIs and External Services </w:t>
      </w:r>
    </w:p>
    <w:p w14:paraId="516CE967">
      <w:pPr>
        <w:pStyle w:val="7"/>
        <w:spacing w:before="61" w:line="360" w:lineRule="auto"/>
        <w:ind w:left="165" w:right="166"/>
        <w:jc w:val="both"/>
      </w:pPr>
      <w:r>
        <w:rPr>
          <w:lang w:eastAsia="zh-CN"/>
        </w:rPr>
        <w:t xml:space="preserve">The main purposes of APIs and external services in the project are:To enable communication between the </w:t>
      </w:r>
    </w:p>
    <w:p w14:paraId="2D29F295">
      <w:pPr>
        <w:pStyle w:val="7"/>
        <w:spacing w:before="61" w:line="360" w:lineRule="auto"/>
        <w:ind w:left="165" w:right="166"/>
        <w:jc w:val="both"/>
      </w:pPr>
      <w:r>
        <w:rPr>
          <w:lang w:eastAsia="zh-CN"/>
        </w:rPr>
        <w:t xml:space="preserve">frontend and backend.To transfer application data between different components.To support location </w:t>
      </w:r>
    </w:p>
    <w:p w14:paraId="28215B0B">
      <w:pPr>
        <w:pStyle w:val="7"/>
        <w:spacing w:before="61" w:line="360" w:lineRule="auto"/>
        <w:ind w:left="165" w:right="166"/>
        <w:jc w:val="both"/>
      </w:pPr>
      <w:r>
        <w:rPr>
          <w:lang w:eastAsia="zh-CN"/>
        </w:rPr>
        <w:t xml:space="preserve">access.To display geographical information.To connect application functionality with external services.To </w:t>
      </w:r>
    </w:p>
    <w:p w14:paraId="2446D88C">
      <w:pPr>
        <w:pStyle w:val="7"/>
        <w:spacing w:before="61" w:line="360" w:lineRule="auto"/>
        <w:ind w:left="165" w:right="166"/>
        <w:jc w:val="both"/>
      </w:pPr>
      <w:r>
        <w:rPr>
          <w:lang w:eastAsia="zh-CN"/>
        </w:rPr>
        <w:t xml:space="preserve">support SOS-related data processing.To support location-based safety features.To provide a structured </w:t>
      </w:r>
    </w:p>
    <w:p w14:paraId="34E07B8E">
      <w:pPr>
        <w:pStyle w:val="7"/>
        <w:spacing w:before="61" w:line="360" w:lineRule="auto"/>
        <w:ind w:left="165" w:right="166"/>
        <w:jc w:val="both"/>
      </w:pPr>
      <w:r>
        <w:rPr>
          <w:lang w:eastAsia="zh-CN"/>
        </w:rPr>
        <w:t xml:space="preserve">method of communication between software components. </w:t>
      </w:r>
    </w:p>
    <w:p w14:paraId="4F4AB78A">
      <w:pPr>
        <w:pStyle w:val="7"/>
        <w:spacing w:before="61" w:line="360" w:lineRule="auto"/>
        <w:ind w:left="165" w:right="166"/>
        <w:jc w:val="both"/>
      </w:pPr>
      <w:r>
        <w:rPr>
          <w:lang w:eastAsia="zh-CN"/>
        </w:rPr>
        <w:t xml:space="preserve">APIs reduce direct dependency between different components by providing defined interfaces for </w:t>
      </w:r>
    </w:p>
    <w:p w14:paraId="4C192961">
      <w:pPr>
        <w:pStyle w:val="7"/>
        <w:spacing w:before="61" w:line="360" w:lineRule="auto"/>
        <w:ind w:left="165" w:right="166"/>
        <w:jc w:val="both"/>
      </w:pPr>
      <w:r>
        <w:rPr>
          <w:lang w:eastAsia="zh-CN"/>
        </w:rPr>
        <w:t xml:space="preserve">communication. </w:t>
      </w:r>
    </w:p>
    <w:p w14:paraId="15EB8851">
      <w:pPr>
        <w:pStyle w:val="7"/>
        <w:spacing w:before="61" w:line="360" w:lineRule="auto"/>
        <w:ind w:left="165" w:right="166"/>
        <w:jc w:val="both"/>
      </w:pPr>
      <w:r>
        <w:rPr>
          <w:lang w:eastAsia="zh-CN"/>
        </w:rPr>
        <w:t xml:space="preserve">2. Backend APIs </w:t>
      </w:r>
    </w:p>
    <w:p w14:paraId="5E0A32FF">
      <w:pPr>
        <w:pStyle w:val="7"/>
        <w:spacing w:before="61" w:line="360" w:lineRule="auto"/>
        <w:ind w:left="165" w:right="166"/>
        <w:jc w:val="both"/>
      </w:pPr>
      <w:r>
        <w:rPr>
          <w:lang w:eastAsia="zh-CN"/>
        </w:rPr>
        <w:t xml:space="preserve">The backend APIs are developed using Node.js and Express.js. </w:t>
      </w:r>
    </w:p>
    <w:p w14:paraId="092C3A46">
      <w:pPr>
        <w:pStyle w:val="7"/>
        <w:spacing w:before="61" w:line="360" w:lineRule="auto"/>
        <w:ind w:left="165" w:right="166"/>
        <w:jc w:val="both"/>
      </w:pPr>
      <w:r>
        <w:rPr>
          <w:lang w:eastAsia="zh-CN"/>
        </w:rPr>
        <w:t xml:space="preserve">These APIs act as the communication layer between the React Native mobile application and the MySQL </w:t>
      </w:r>
    </w:p>
    <w:p w14:paraId="67A5D478">
      <w:pPr>
        <w:pStyle w:val="7"/>
        <w:spacing w:before="61" w:line="360" w:lineRule="auto"/>
        <w:ind w:left="165" w:right="166"/>
        <w:jc w:val="both"/>
      </w:pPr>
      <w:r>
        <w:rPr>
          <w:lang w:eastAsia="zh-CN"/>
        </w:rPr>
        <w:t xml:space="preserve">database. </w:t>
      </w:r>
    </w:p>
    <w:p w14:paraId="48079A6A">
      <w:pPr>
        <w:pStyle w:val="7"/>
        <w:spacing w:before="61" w:line="360" w:lineRule="auto"/>
        <w:ind w:left="165" w:right="166"/>
        <w:jc w:val="both"/>
      </w:pPr>
      <w:r>
        <w:rPr>
          <w:lang w:eastAsia="zh-CN"/>
        </w:rPr>
        <w:t xml:space="preserve">The general flow is: </w:t>
      </w:r>
    </w:p>
    <w:p w14:paraId="595FF3C8">
      <w:pPr>
        <w:pStyle w:val="7"/>
        <w:spacing w:before="61" w:line="360" w:lineRule="auto"/>
        <w:ind w:left="165" w:right="166"/>
        <w:jc w:val="both"/>
      </w:pPr>
      <w:r>
        <w:rPr>
          <w:lang w:eastAsia="zh-CN"/>
        </w:rPr>
        <w:t xml:space="preserve">React Native </w:t>
      </w:r>
    </w:p>
    <w:p w14:paraId="57E8926E">
      <w:pPr>
        <w:pStyle w:val="7"/>
        <w:spacing w:before="61" w:line="360" w:lineRule="auto"/>
        <w:ind w:left="165" w:right="166"/>
        <w:jc w:val="both"/>
      </w:pPr>
      <w:r>
        <w:rPr>
          <w:lang w:eastAsia="zh-CN"/>
        </w:rPr>
        <w:t xml:space="preserve">↓ </w:t>
      </w:r>
    </w:p>
    <w:p w14:paraId="2FD52800">
      <w:pPr>
        <w:pStyle w:val="7"/>
        <w:spacing w:before="61" w:line="360" w:lineRule="auto"/>
        <w:ind w:left="165" w:right="166"/>
        <w:jc w:val="both"/>
      </w:pPr>
      <w:r>
        <w:rPr>
          <w:lang w:eastAsia="zh-CN"/>
        </w:rPr>
        <w:t xml:space="preserve">Express.js API </w:t>
      </w:r>
    </w:p>
    <w:p w14:paraId="0FFEB1A2">
      <w:pPr>
        <w:pStyle w:val="7"/>
        <w:spacing w:before="61" w:line="360" w:lineRule="auto"/>
        <w:ind w:left="165" w:right="166"/>
        <w:jc w:val="both"/>
      </w:pPr>
      <w:r>
        <w:rPr>
          <w:lang w:eastAsia="zh-CN"/>
        </w:rPr>
        <w:t xml:space="preserve">↓ </w:t>
      </w:r>
    </w:p>
    <w:p w14:paraId="05D63D94">
      <w:pPr>
        <w:pStyle w:val="7"/>
        <w:spacing w:before="61" w:line="360" w:lineRule="auto"/>
        <w:ind w:left="165" w:right="166"/>
        <w:jc w:val="both"/>
      </w:pPr>
      <w:r>
        <w:rPr>
          <w:lang w:eastAsia="zh-CN"/>
        </w:rPr>
        <w:t xml:space="preserve">Node.js Server </w:t>
      </w:r>
    </w:p>
    <w:p w14:paraId="6D96AF49">
      <w:pPr>
        <w:pStyle w:val="7"/>
        <w:spacing w:before="61" w:line="360" w:lineRule="auto"/>
        <w:ind w:left="165" w:right="166"/>
        <w:jc w:val="both"/>
      </w:pPr>
      <w:r>
        <w:rPr>
          <w:lang w:eastAsia="zh-CN"/>
        </w:rPr>
        <w:t xml:space="preserve">↓ </w:t>
      </w:r>
    </w:p>
    <w:p w14:paraId="6C7D7BDD">
      <w:pPr>
        <w:pStyle w:val="7"/>
        <w:spacing w:before="61" w:line="360" w:lineRule="auto"/>
        <w:ind w:left="165" w:right="166"/>
        <w:jc w:val="both"/>
      </w:pPr>
      <w:r>
        <w:rPr>
          <w:lang w:eastAsia="zh-CN"/>
        </w:rPr>
        <w:t xml:space="preserve">MySQL </w:t>
      </w:r>
    </w:p>
    <w:p w14:paraId="71FD430A">
      <w:pPr>
        <w:pStyle w:val="7"/>
        <w:spacing w:before="61" w:line="360" w:lineRule="auto"/>
        <w:ind w:left="165" w:right="166"/>
        <w:jc w:val="both"/>
      </w:pPr>
      <w:r>
        <w:rPr>
          <w:lang w:eastAsia="zh-CN"/>
        </w:rPr>
        <w:t xml:space="preserve">↓ </w:t>
      </w:r>
    </w:p>
    <w:p w14:paraId="24B638CE">
      <w:pPr>
        <w:pStyle w:val="7"/>
        <w:spacing w:before="61" w:line="360" w:lineRule="auto"/>
        <w:ind w:left="165" w:right="166"/>
        <w:jc w:val="both"/>
      </w:pPr>
      <w:r>
        <w:rPr>
          <w:lang w:eastAsia="zh-CN"/>
        </w:rPr>
        <w:t xml:space="preserve">API Response </w:t>
      </w:r>
    </w:p>
    <w:p w14:paraId="046219ED">
      <w:pPr>
        <w:pStyle w:val="7"/>
        <w:spacing w:before="61" w:line="360" w:lineRule="auto"/>
        <w:ind w:left="165" w:right="166"/>
        <w:jc w:val="both"/>
      </w:pPr>
      <w:r>
        <w:rPr>
          <w:lang w:eastAsia="zh-CN"/>
        </w:rPr>
        <w:t xml:space="preserve">↓ </w:t>
      </w:r>
    </w:p>
    <w:p w14:paraId="5EA2F1C6">
      <w:pPr>
        <w:pStyle w:val="7"/>
        <w:spacing w:before="61" w:line="360" w:lineRule="auto"/>
        <w:ind w:left="165" w:right="166"/>
        <w:jc w:val="both"/>
      </w:pPr>
      <w:r>
        <w:rPr>
          <w:lang w:eastAsia="zh-CN"/>
        </w:rPr>
        <w:t xml:space="preserve">React Native </w:t>
      </w:r>
    </w:p>
    <w:p w14:paraId="77630AD5">
      <w:pPr>
        <w:pStyle w:val="7"/>
        <w:spacing w:before="61" w:line="360" w:lineRule="auto"/>
        <w:ind w:left="165" w:right="166"/>
        <w:jc w:val="both"/>
      </w:pPr>
      <w:r>
        <w:rPr>
          <w:lang w:eastAsia="zh-CN"/>
        </w:rPr>
        <w:t xml:space="preserve">The mobile application sends requests to the backend, and the backend performs the required processing or </w:t>
      </w:r>
    </w:p>
    <w:p w14:paraId="63687290">
      <w:pPr>
        <w:pStyle w:val="7"/>
        <w:spacing w:before="61" w:line="360" w:lineRule="auto"/>
        <w:ind w:left="165" w:right="166"/>
        <w:jc w:val="both"/>
      </w:pPr>
      <w:r>
        <w:rPr>
          <w:lang w:eastAsia="zh-CN"/>
        </w:rPr>
        <w:t xml:space="preserve">database operation. </w:t>
      </w:r>
    </w:p>
    <w:p w14:paraId="18C3FD03">
      <w:pPr>
        <w:pStyle w:val="7"/>
        <w:spacing w:before="61" w:line="360" w:lineRule="auto"/>
        <w:ind w:left="165" w:right="166"/>
        <w:jc w:val="both"/>
      </w:pPr>
      <w:r>
        <w:rPr>
          <w:lang w:eastAsia="zh-CN"/>
        </w:rPr>
        <w:t xml:space="preserve">Page 303. User API </w:t>
      </w:r>
    </w:p>
    <w:p w14:paraId="1D127BEE">
      <w:pPr>
        <w:pStyle w:val="7"/>
        <w:spacing w:before="61" w:line="360" w:lineRule="auto"/>
        <w:ind w:left="165" w:right="166"/>
        <w:jc w:val="both"/>
      </w:pPr>
      <w:r>
        <w:rPr>
          <w:lang w:eastAsia="zh-CN"/>
        </w:rPr>
        <w:t xml:space="preserve">The User API is responsible for operations related to application users. </w:t>
      </w:r>
    </w:p>
    <w:p w14:paraId="1D7B22E5">
      <w:pPr>
        <w:pStyle w:val="7"/>
        <w:spacing w:before="61" w:line="360" w:lineRule="auto"/>
        <w:ind w:left="165" w:right="166"/>
        <w:jc w:val="both"/>
      </w:pPr>
      <w:r>
        <w:rPr>
          <w:lang w:eastAsia="zh-CN"/>
        </w:rPr>
        <w:t xml:space="preserve">It can support operations such as:Creating user information.Retrieving user information.Updating user </w:t>
      </w:r>
    </w:p>
    <w:p w14:paraId="09EB8567">
      <w:pPr>
        <w:pStyle w:val="7"/>
        <w:spacing w:before="61" w:line="360" w:lineRule="auto"/>
        <w:ind w:left="165" w:right="166"/>
        <w:jc w:val="both"/>
      </w:pPr>
      <w:r>
        <w:rPr>
          <w:lang w:eastAsia="zh-CN"/>
        </w:rPr>
        <w:t xml:space="preserve">information.Managing user-related records. </w:t>
      </w:r>
    </w:p>
    <w:p w14:paraId="680AB492">
      <w:pPr>
        <w:pStyle w:val="7"/>
        <w:spacing w:before="61" w:line="360" w:lineRule="auto"/>
        <w:ind w:left="165" w:right="166"/>
        <w:jc w:val="both"/>
      </w:pPr>
      <w:r>
        <w:rPr>
          <w:lang w:eastAsia="zh-CN"/>
        </w:rPr>
        <w:t xml:space="preserve">A conceptual API structure can be represented as:POST /api/users </w:t>
      </w:r>
    </w:p>
    <w:p w14:paraId="782FB0CA">
      <w:pPr>
        <w:pStyle w:val="7"/>
        <w:spacing w:before="61" w:line="360" w:lineRule="auto"/>
        <w:ind w:left="165" w:right="166"/>
        <w:jc w:val="both"/>
      </w:pPr>
      <w:r>
        <w:rPr>
          <w:lang w:eastAsia="zh-CN"/>
        </w:rPr>
        <w:t xml:space="preserve">GET /api/users/:id </w:t>
      </w:r>
    </w:p>
    <w:p w14:paraId="6B323A58">
      <w:pPr>
        <w:pStyle w:val="7"/>
        <w:spacing w:before="61" w:line="360" w:lineRule="auto"/>
        <w:ind w:left="165" w:right="166"/>
        <w:jc w:val="both"/>
      </w:pPr>
      <w:r>
        <w:rPr>
          <w:lang w:eastAsia="zh-CN"/>
        </w:rPr>
        <w:t xml:space="preserve">PUT /api/users/:id </w:t>
      </w:r>
    </w:p>
    <w:p w14:paraId="2B5FA77F">
      <w:pPr>
        <w:pStyle w:val="7"/>
        <w:spacing w:before="61" w:line="360" w:lineRule="auto"/>
        <w:ind w:left="165" w:right="166"/>
        <w:jc w:val="both"/>
      </w:pPr>
      <w:r>
        <w:rPr>
          <w:lang w:eastAsia="zh-CN"/>
        </w:rPr>
        <w:t xml:space="preserve">These endpoints represent the type of operations that can be provided by the backend. </w:t>
      </w:r>
    </w:p>
    <w:p w14:paraId="02E68F01">
      <w:pPr>
        <w:pStyle w:val="7"/>
        <w:spacing w:before="61" w:line="360" w:lineRule="auto"/>
        <w:ind w:left="165" w:right="166"/>
        <w:jc w:val="both"/>
      </w:pPr>
      <w:r>
        <w:rPr>
          <w:lang w:eastAsia="zh-CN"/>
        </w:rPr>
        <w:t xml:space="preserve">The user information is stored in the MySQL database. </w:t>
      </w:r>
    </w:p>
    <w:p w14:paraId="68CB0B96">
      <w:pPr>
        <w:pStyle w:val="7"/>
        <w:spacing w:before="61" w:line="360" w:lineRule="auto"/>
        <w:ind w:left="165" w:right="166"/>
        <w:jc w:val="both"/>
      </w:pPr>
      <w:r>
        <w:rPr>
          <w:lang w:eastAsia="zh-CN"/>
        </w:rPr>
        <w:t xml:space="preserve">4. Emergency Contact API </w:t>
      </w:r>
    </w:p>
    <w:p w14:paraId="1AF42239">
      <w:pPr>
        <w:pStyle w:val="7"/>
        <w:spacing w:before="61" w:line="360" w:lineRule="auto"/>
        <w:ind w:left="165" w:right="166"/>
        <w:jc w:val="both"/>
      </w:pPr>
      <w:r>
        <w:rPr>
          <w:lang w:eastAsia="zh-CN"/>
        </w:rPr>
        <w:t xml:space="preserve">The Emergency Contact API manages trusted emergency contacts associated with a user. </w:t>
      </w:r>
    </w:p>
    <w:p w14:paraId="50BA7F9E">
      <w:pPr>
        <w:pStyle w:val="7"/>
        <w:spacing w:before="61" w:line="360" w:lineRule="auto"/>
        <w:ind w:left="165" w:right="166"/>
        <w:jc w:val="both"/>
      </w:pPr>
      <w:r>
        <w:rPr>
          <w:lang w:eastAsia="zh-CN"/>
        </w:rPr>
        <w:t xml:space="preserve">It supports operations such as:Adding an emergency contact.Viewing emergency contacts.Updating contact </w:t>
      </w:r>
    </w:p>
    <w:p w14:paraId="1BB3E938">
      <w:pPr>
        <w:pStyle w:val="7"/>
        <w:spacing w:before="61" w:line="360" w:lineRule="auto"/>
        <w:ind w:left="165" w:right="166"/>
        <w:jc w:val="both"/>
      </w:pPr>
      <w:r>
        <w:rPr>
          <w:lang w:eastAsia="zh-CN"/>
        </w:rPr>
        <w:t xml:space="preserve">information.Removing a contact.Managing contact priority. </w:t>
      </w:r>
    </w:p>
    <w:p w14:paraId="00357595">
      <w:pPr>
        <w:pStyle w:val="7"/>
        <w:spacing w:before="61" w:line="360" w:lineRule="auto"/>
        <w:ind w:left="165" w:right="166"/>
        <w:jc w:val="both"/>
      </w:pPr>
      <w:r>
        <w:rPr>
          <w:lang w:eastAsia="zh-CN"/>
        </w:rPr>
        <w:t xml:space="preserve">A conceptual structure is:POST /api/contacts </w:t>
      </w:r>
    </w:p>
    <w:p w14:paraId="5F82B8E7">
      <w:pPr>
        <w:pStyle w:val="7"/>
        <w:spacing w:before="61" w:line="360" w:lineRule="auto"/>
        <w:ind w:left="165" w:right="166"/>
        <w:jc w:val="both"/>
      </w:pPr>
      <w:r>
        <w:rPr>
          <w:lang w:eastAsia="zh-CN"/>
        </w:rPr>
        <w:t xml:space="preserve">GET /api/contacts/:userId </w:t>
      </w:r>
    </w:p>
    <w:p w14:paraId="7DCC77D5">
      <w:pPr>
        <w:pStyle w:val="7"/>
        <w:spacing w:before="61" w:line="360" w:lineRule="auto"/>
        <w:ind w:left="165" w:right="166"/>
        <w:jc w:val="both"/>
      </w:pPr>
      <w:r>
        <w:rPr>
          <w:lang w:eastAsia="zh-CN"/>
        </w:rPr>
        <w:t xml:space="preserve">PUT /api/contacts/:id </w:t>
      </w:r>
    </w:p>
    <w:p w14:paraId="185D1AAD">
      <w:pPr>
        <w:pStyle w:val="7"/>
        <w:spacing w:before="61" w:line="360" w:lineRule="auto"/>
        <w:ind w:left="165" w:right="166"/>
        <w:jc w:val="both"/>
      </w:pPr>
      <w:r>
        <w:rPr>
          <w:lang w:eastAsia="zh-CN"/>
        </w:rPr>
        <w:t xml:space="preserve">DELETE /api/contacts/:id </w:t>
      </w:r>
    </w:p>
    <w:p w14:paraId="71EFE19D">
      <w:pPr>
        <w:pStyle w:val="7"/>
        <w:spacing w:before="61" w:line="360" w:lineRule="auto"/>
        <w:ind w:left="165" w:right="166"/>
        <w:jc w:val="both"/>
      </w:pPr>
      <w:r>
        <w:rPr>
          <w:lang w:eastAsia="zh-CN"/>
        </w:rPr>
        <w:t xml:space="preserve">The API communicates with MySQL to store and retrieve emergency contact information. </w:t>
      </w:r>
    </w:p>
    <w:p w14:paraId="45211E26">
      <w:pPr>
        <w:pStyle w:val="7"/>
        <w:spacing w:before="61" w:line="360" w:lineRule="auto"/>
        <w:ind w:left="165" w:right="166"/>
        <w:jc w:val="both"/>
      </w:pPr>
      <w:r>
        <w:rPr>
          <w:lang w:eastAsia="zh-CN"/>
        </w:rPr>
        <w:t xml:space="preserve">The priority information supports the application's Priority-Based Emergency Contacts feature. </w:t>
      </w:r>
    </w:p>
    <w:p w14:paraId="28573BF9">
      <w:pPr>
        <w:pStyle w:val="7"/>
        <w:spacing w:before="61" w:line="360" w:lineRule="auto"/>
        <w:ind w:left="165" w:right="166"/>
        <w:jc w:val="both"/>
      </w:pPr>
      <w:r>
        <w:rPr>
          <w:lang w:eastAsia="zh-CN"/>
        </w:rPr>
        <w:t xml:space="preserve">5. SOS API </w:t>
      </w:r>
    </w:p>
    <w:p w14:paraId="42A2701F">
      <w:pPr>
        <w:pStyle w:val="7"/>
        <w:spacing w:before="61" w:line="360" w:lineRule="auto"/>
        <w:ind w:left="165" w:right="166"/>
        <w:jc w:val="both"/>
      </w:pPr>
      <w:r>
        <w:rPr>
          <w:lang w:eastAsia="zh-CN"/>
        </w:rPr>
        <w:t xml:space="preserve">The SOS API handles information associated with emergency alerts. </w:t>
      </w:r>
    </w:p>
    <w:p w14:paraId="3B8DE134">
      <w:pPr>
        <w:pStyle w:val="7"/>
        <w:spacing w:before="61" w:line="360" w:lineRule="auto"/>
        <w:ind w:left="165" w:right="166"/>
        <w:jc w:val="both"/>
      </w:pPr>
      <w:r>
        <w:rPr>
          <w:lang w:eastAsia="zh-CN"/>
        </w:rPr>
        <w:t xml:space="preserve">When the user activates an SOS feature, the React Native application can send the relevant request to the </w:t>
      </w:r>
    </w:p>
    <w:p w14:paraId="5AE2FE34">
      <w:pPr>
        <w:pStyle w:val="7"/>
        <w:spacing w:before="61" w:line="360" w:lineRule="auto"/>
        <w:ind w:left="165" w:right="166"/>
        <w:jc w:val="both"/>
      </w:pPr>
      <w:r>
        <w:rPr>
          <w:lang w:eastAsia="zh-CN"/>
        </w:rPr>
        <w:t xml:space="preserve">backend. </w:t>
      </w:r>
    </w:p>
    <w:p w14:paraId="34339741">
      <w:pPr>
        <w:pStyle w:val="7"/>
        <w:spacing w:before="61" w:line="360" w:lineRule="auto"/>
        <w:ind w:left="165" w:right="166"/>
        <w:jc w:val="both"/>
      </w:pPr>
      <w:r>
        <w:rPr>
          <w:lang w:eastAsia="zh-CN"/>
        </w:rPr>
        <w:t xml:space="preserve">The backend processes the request and can store the SOS information in MySQL. </w:t>
      </w:r>
    </w:p>
    <w:p w14:paraId="5B99485B">
      <w:pPr>
        <w:pStyle w:val="7"/>
        <w:spacing w:before="61" w:line="360" w:lineRule="auto"/>
        <w:ind w:left="165" w:right="166"/>
        <w:jc w:val="both"/>
      </w:pPr>
      <w:r>
        <w:rPr>
          <w:lang w:eastAsia="zh-CN"/>
        </w:rPr>
        <w:t xml:space="preserve">A conceptual endpoint can be:POST /api/sos </w:t>
      </w:r>
    </w:p>
    <w:p w14:paraId="3AC68254">
      <w:pPr>
        <w:pStyle w:val="7"/>
        <w:spacing w:before="61" w:line="360" w:lineRule="auto"/>
        <w:ind w:left="165" w:right="166"/>
        <w:jc w:val="both"/>
      </w:pPr>
      <w:r>
        <w:rPr>
          <w:lang w:eastAsia="zh-CN"/>
        </w:rPr>
        <w:t xml:space="preserve">GET /api/sos/:userId </w:t>
      </w:r>
    </w:p>
    <w:p w14:paraId="298F8F94">
      <w:pPr>
        <w:pStyle w:val="7"/>
        <w:spacing w:before="61" w:line="360" w:lineRule="auto"/>
        <w:ind w:left="165" w:right="166"/>
        <w:jc w:val="both"/>
      </w:pPr>
      <w:r>
        <w:rPr>
          <w:lang w:eastAsia="zh-CN"/>
        </w:rPr>
        <w:t xml:space="preserve">The SOS information may include:User identification.SOS type.Location reference.Alert time.Alert status. </w:t>
      </w:r>
    </w:p>
    <w:p w14:paraId="23CD6C7F">
      <w:pPr>
        <w:pStyle w:val="7"/>
        <w:spacing w:before="61" w:line="360" w:lineRule="auto"/>
        <w:ind w:left="165" w:right="166"/>
        <w:jc w:val="both"/>
      </w:pPr>
      <w:r>
        <w:rPr>
          <w:lang w:eastAsia="zh-CN"/>
        </w:rPr>
        <w:t xml:space="preserve">The SOS API supports both the application's Normal SOS and Secret SOS functionality. </w:t>
      </w:r>
    </w:p>
    <w:p w14:paraId="07F0B28A">
      <w:pPr>
        <w:pStyle w:val="7"/>
        <w:spacing w:before="61" w:line="360" w:lineRule="auto"/>
        <w:ind w:left="165" w:right="166"/>
        <w:jc w:val="both"/>
      </w:pPr>
      <w:r>
        <w:rPr>
          <w:lang w:eastAsia="zh-CN"/>
        </w:rPr>
        <w:t xml:space="preserve">6. Location API </w:t>
      </w:r>
    </w:p>
    <w:p w14:paraId="1E108EFA">
      <w:pPr>
        <w:pStyle w:val="7"/>
        <w:spacing w:before="61" w:line="360" w:lineRule="auto"/>
        <w:ind w:left="165" w:right="166"/>
        <w:jc w:val="both"/>
      </w:pPr>
      <w:r>
        <w:rPr>
          <w:lang w:eastAsia="zh-CN"/>
        </w:rPr>
        <w:t xml:space="preserve">The Location API is responsible for communicating location-related information between the mobile </w:t>
      </w:r>
    </w:p>
    <w:p w14:paraId="7517FB8A">
      <w:pPr>
        <w:pStyle w:val="7"/>
        <w:spacing w:before="61" w:line="360" w:lineRule="auto"/>
        <w:ind w:left="165" w:right="166"/>
        <w:jc w:val="both"/>
      </w:pPr>
      <w:r>
        <w:rPr>
          <w:lang w:eastAsia="zh-CN"/>
        </w:rPr>
        <w:t xml:space="preserve">application and backend. </w:t>
      </w:r>
    </w:p>
    <w:p w14:paraId="14419BBC">
      <w:pPr>
        <w:pStyle w:val="7"/>
        <w:spacing w:before="61" w:line="360" w:lineRule="auto"/>
        <w:ind w:left="165" w:right="166"/>
        <w:jc w:val="both"/>
      </w:pPr>
      <w:r>
        <w:rPr>
          <w:lang w:eastAsia="zh-CN"/>
        </w:rPr>
        <w:t xml:space="preserve">The user's device obtains location information using Expo Location. </w:t>
      </w:r>
    </w:p>
    <w:p w14:paraId="60575446">
      <w:pPr>
        <w:pStyle w:val="7"/>
        <w:spacing w:before="61" w:line="360" w:lineRule="auto"/>
        <w:ind w:left="165" w:right="166"/>
        <w:jc w:val="both"/>
      </w:pPr>
      <w:r>
        <w:rPr>
          <w:lang w:eastAsia="zh-CN"/>
        </w:rPr>
        <w:t xml:space="preserve">The application can then send relevant location information to the backend when required. </w:t>
      </w:r>
    </w:p>
    <w:p w14:paraId="6FC62C05">
      <w:pPr>
        <w:pStyle w:val="7"/>
        <w:spacing w:before="61" w:line="360" w:lineRule="auto"/>
        <w:ind w:left="165" w:right="166"/>
        <w:jc w:val="both"/>
      </w:pPr>
      <w:r>
        <w:rPr>
          <w:lang w:eastAsia="zh-CN"/>
        </w:rPr>
        <w:t xml:space="preserve">A conceptual structure is:POST /api/location </w:t>
      </w:r>
    </w:p>
    <w:p w14:paraId="4D72F8D0">
      <w:pPr>
        <w:pStyle w:val="7"/>
        <w:spacing w:before="61" w:line="360" w:lineRule="auto"/>
        <w:ind w:left="165" w:right="166"/>
        <w:jc w:val="both"/>
      </w:pPr>
      <w:r>
        <w:rPr>
          <w:lang w:eastAsia="zh-CN"/>
        </w:rPr>
        <w:t xml:space="preserve">GET /api/location/:userId </w:t>
      </w:r>
    </w:p>
    <w:p w14:paraId="2473E4E2">
      <w:pPr>
        <w:pStyle w:val="7"/>
        <w:spacing w:before="61" w:line="360" w:lineRule="auto"/>
        <w:ind w:left="165" w:right="166"/>
        <w:jc w:val="both"/>
      </w:pPr>
      <w:r>
        <w:rPr>
          <w:lang w:eastAsia="zh-CN"/>
        </w:rPr>
        <w:t xml:space="preserve">Location data can contain:Latitude.Longitude.User identification.Timestamp. </w:t>
      </w:r>
    </w:p>
    <w:p w14:paraId="1E2916C1">
      <w:pPr>
        <w:pStyle w:val="7"/>
        <w:spacing w:before="61" w:line="360" w:lineRule="auto"/>
        <w:ind w:left="165" w:right="166"/>
        <w:jc w:val="both"/>
      </w:pPr>
      <w:r>
        <w:rPr>
          <w:lang w:eastAsia="zh-CN"/>
        </w:rPr>
        <w:t xml:space="preserve">The backend can store this information in MySQL. </w:t>
      </w:r>
    </w:p>
    <w:p w14:paraId="1F4762FA">
      <w:pPr>
        <w:pStyle w:val="7"/>
        <w:spacing w:before="61" w:line="360" w:lineRule="auto"/>
        <w:ind w:left="165" w:right="166"/>
        <w:jc w:val="both"/>
      </w:pPr>
      <w:r>
        <w:rPr>
          <w:lang w:eastAsia="zh-CN"/>
        </w:rPr>
        <w:t xml:space="preserve">7. Safety Session API </w:t>
      </w:r>
    </w:p>
    <w:p w14:paraId="50A5357E">
      <w:pPr>
        <w:pStyle w:val="7"/>
        <w:spacing w:before="61" w:line="360" w:lineRule="auto"/>
        <w:ind w:left="165" w:right="166"/>
        <w:jc w:val="both"/>
      </w:pPr>
      <w:r>
        <w:rPr>
          <w:lang w:eastAsia="zh-CN"/>
        </w:rPr>
        <w:t xml:space="preserve">The Safety Session API manages information related to safety monitoring sessions. </w:t>
      </w:r>
    </w:p>
    <w:p w14:paraId="76BF5288">
      <w:pPr>
        <w:pStyle w:val="7"/>
        <w:spacing w:before="61" w:line="360" w:lineRule="auto"/>
        <w:ind w:left="165" w:right="166"/>
        <w:jc w:val="both"/>
      </w:pPr>
      <w:r>
        <w:rPr>
          <w:lang w:eastAsia="zh-CN"/>
        </w:rPr>
        <w:t xml:space="preserve">This API supports features such as:Safety Timer.Safety Check-in. </w:t>
      </w:r>
    </w:p>
    <w:p w14:paraId="0AC37833">
      <w:pPr>
        <w:pStyle w:val="7"/>
        <w:spacing w:before="61" w:line="360" w:lineRule="auto"/>
        <w:ind w:left="165" w:right="166"/>
        <w:jc w:val="both"/>
      </w:pPr>
      <w:r>
        <w:rPr>
          <w:lang w:eastAsia="zh-CN"/>
        </w:rPr>
        <w:t xml:space="preserve">A conceptual structure is:POST /api/sessions </w:t>
      </w:r>
    </w:p>
    <w:p w14:paraId="7D124C25">
      <w:pPr>
        <w:pStyle w:val="7"/>
        <w:spacing w:before="61" w:line="360" w:lineRule="auto"/>
        <w:ind w:left="165" w:right="166"/>
        <w:jc w:val="both"/>
      </w:pPr>
      <w:r>
        <w:rPr>
          <w:lang w:eastAsia="zh-CN"/>
        </w:rPr>
        <w:t xml:space="preserve">GET /api/sessions/:userId </w:t>
      </w:r>
    </w:p>
    <w:p w14:paraId="523A63D5">
      <w:pPr>
        <w:pStyle w:val="7"/>
        <w:spacing w:before="61" w:line="360" w:lineRule="auto"/>
        <w:ind w:left="165" w:right="166"/>
        <w:jc w:val="both"/>
      </w:pPr>
      <w:r>
        <w:rPr>
          <w:lang w:eastAsia="zh-CN"/>
        </w:rPr>
        <w:t xml:space="preserve">PUT /api/sessions/:id </w:t>
      </w:r>
    </w:p>
    <w:p w14:paraId="7676D30C">
      <w:pPr>
        <w:pStyle w:val="7"/>
        <w:spacing w:before="61" w:line="360" w:lineRule="auto"/>
        <w:ind w:left="165" w:right="166"/>
        <w:jc w:val="both"/>
      </w:pPr>
      <w:r>
        <w:rPr>
          <w:lang w:eastAsia="zh-CN"/>
        </w:rPr>
        <w:t xml:space="preserve">The API can process information such as:Session type.Start time.End time.Status.User identification. </w:t>
      </w:r>
    </w:p>
    <w:p w14:paraId="68DE5EAA">
      <w:pPr>
        <w:pStyle w:val="7"/>
        <w:spacing w:before="61" w:line="360" w:lineRule="auto"/>
        <w:ind w:left="165" w:right="166"/>
        <w:jc w:val="both"/>
      </w:pPr>
      <w:r>
        <w:rPr>
          <w:lang w:eastAsia="zh-CN"/>
        </w:rPr>
        <w:t xml:space="preserve">This allows safety-session information to be maintained in the database. </w:t>
      </w:r>
    </w:p>
    <w:p w14:paraId="4EC1DF79">
      <w:pPr>
        <w:pStyle w:val="7"/>
        <w:spacing w:before="61" w:line="360" w:lineRule="auto"/>
        <w:ind w:left="165" w:right="166"/>
        <w:jc w:val="both"/>
      </w:pPr>
      <w:r>
        <w:rPr>
          <w:lang w:eastAsia="zh-CN"/>
        </w:rPr>
        <w:t xml:space="preserve">Page 31Page 32 </w:t>
      </w:r>
    </w:p>
    <w:p w14:paraId="34D671CC">
      <w:pPr>
        <w:pStyle w:val="7"/>
        <w:spacing w:before="61" w:line="360" w:lineRule="auto"/>
        <w:ind w:left="165" w:right="166"/>
        <w:jc w:val="both"/>
      </w:pPr>
      <w:r>
        <w:rPr>
          <w:lang w:eastAsia="zh-CN"/>
        </w:rPr>
        <w:t xml:space="preserve">8. Safe Zone API </w:t>
      </w:r>
    </w:p>
    <w:p w14:paraId="18FED528">
      <w:pPr>
        <w:pStyle w:val="7"/>
        <w:spacing w:before="61" w:line="360" w:lineRule="auto"/>
        <w:ind w:left="165" w:right="166"/>
        <w:jc w:val="both"/>
      </w:pPr>
      <w:r>
        <w:rPr>
          <w:lang w:eastAsia="zh-CN"/>
        </w:rPr>
        <w:t xml:space="preserve">The Safe Zone API manages locations defined by the user as Safe Zones. </w:t>
      </w:r>
    </w:p>
    <w:p w14:paraId="62FBEB74">
      <w:pPr>
        <w:pStyle w:val="7"/>
        <w:spacing w:before="61" w:line="360" w:lineRule="auto"/>
        <w:ind w:left="165" w:right="166"/>
        <w:jc w:val="both"/>
      </w:pPr>
      <w:r>
        <w:rPr>
          <w:lang w:eastAsia="zh-CN"/>
        </w:rPr>
        <w:t xml:space="preserve">It can support:Creating a Safe Zone.Viewing saved Safe Zones.Updating Safe Zone information.Removing a </w:t>
      </w:r>
    </w:p>
    <w:p w14:paraId="418032F6">
      <w:pPr>
        <w:pStyle w:val="7"/>
        <w:spacing w:before="61" w:line="360" w:lineRule="auto"/>
        <w:ind w:left="165" w:right="166"/>
        <w:jc w:val="both"/>
      </w:pPr>
      <w:r>
        <w:rPr>
          <w:lang w:eastAsia="zh-CN"/>
        </w:rPr>
        <w:t xml:space="preserve">Safe Zone. </w:t>
      </w:r>
    </w:p>
    <w:p w14:paraId="6A38B644">
      <w:pPr>
        <w:pStyle w:val="7"/>
        <w:spacing w:before="61" w:line="360" w:lineRule="auto"/>
        <w:ind w:left="165" w:right="166"/>
        <w:jc w:val="both"/>
      </w:pPr>
      <w:r>
        <w:rPr>
          <w:lang w:eastAsia="zh-CN"/>
        </w:rPr>
        <w:t xml:space="preserve">A conceptual structure is:POST /api/safe-zones </w:t>
      </w:r>
    </w:p>
    <w:p w14:paraId="13C1D7CB">
      <w:pPr>
        <w:pStyle w:val="7"/>
        <w:spacing w:before="61" w:line="360" w:lineRule="auto"/>
        <w:ind w:left="165" w:right="166"/>
        <w:jc w:val="both"/>
      </w:pPr>
      <w:r>
        <w:rPr>
          <w:lang w:eastAsia="zh-CN"/>
        </w:rPr>
        <w:t xml:space="preserve">GET /api/safe-zones/:userId </w:t>
      </w:r>
    </w:p>
    <w:p w14:paraId="734DAD6D">
      <w:pPr>
        <w:pStyle w:val="7"/>
        <w:spacing w:before="61" w:line="360" w:lineRule="auto"/>
        <w:ind w:left="165" w:right="166"/>
        <w:jc w:val="both"/>
      </w:pPr>
      <w:r>
        <w:rPr>
          <w:lang w:eastAsia="zh-CN"/>
        </w:rPr>
        <w:t xml:space="preserve">PUT /api/safe-zones/:id </w:t>
      </w:r>
    </w:p>
    <w:p w14:paraId="36B7DDEB">
      <w:pPr>
        <w:pStyle w:val="7"/>
        <w:spacing w:before="61" w:line="360" w:lineRule="auto"/>
        <w:ind w:left="165" w:right="166"/>
        <w:jc w:val="both"/>
      </w:pPr>
      <w:r>
        <w:rPr>
          <w:lang w:eastAsia="zh-CN"/>
        </w:rPr>
        <w:t xml:space="preserve">DELETE /api/safe-zones/:id </w:t>
      </w:r>
    </w:p>
    <w:p w14:paraId="4EEFC32D">
      <w:pPr>
        <w:pStyle w:val="7"/>
        <w:spacing w:before="61" w:line="360" w:lineRule="auto"/>
        <w:ind w:left="165" w:right="166"/>
        <w:jc w:val="both"/>
      </w:pPr>
      <w:r>
        <w:rPr>
          <w:lang w:eastAsia="zh-CN"/>
        </w:rPr>
        <w:t xml:space="preserve">Safe Zone information can include:Zone name.Latitude.Longitude.Radius.User identification. </w:t>
      </w:r>
    </w:p>
    <w:p w14:paraId="5D9A97F8">
      <w:pPr>
        <w:pStyle w:val="7"/>
        <w:spacing w:before="61" w:line="360" w:lineRule="auto"/>
        <w:ind w:left="165" w:right="166"/>
        <w:jc w:val="both"/>
      </w:pPr>
      <w:r>
        <w:rPr>
          <w:lang w:eastAsia="zh-CN"/>
        </w:rPr>
        <w:t xml:space="preserve">The backend stores this information in MySQL. </w:t>
      </w:r>
    </w:p>
    <w:p w14:paraId="60431059">
      <w:pPr>
        <w:pStyle w:val="7"/>
        <w:spacing w:before="61" w:line="360" w:lineRule="auto"/>
        <w:ind w:left="165" w:right="166"/>
        <w:jc w:val="both"/>
      </w:pPr>
      <w:r>
        <w:rPr>
          <w:lang w:eastAsia="zh-CN"/>
        </w:rPr>
        <w:t xml:space="preserve">9. Expo Location Service </w:t>
      </w:r>
    </w:p>
    <w:p w14:paraId="75EF6705">
      <w:pPr>
        <w:pStyle w:val="7"/>
        <w:spacing w:before="61" w:line="360" w:lineRule="auto"/>
        <w:ind w:left="165" w:right="166"/>
        <w:jc w:val="both"/>
      </w:pPr>
      <w:r>
        <w:rPr>
          <w:lang w:eastAsia="zh-CN"/>
        </w:rPr>
        <w:t xml:space="preserve">Expo Location is an important external/device-supported service used by the application. </w:t>
      </w:r>
    </w:p>
    <w:p w14:paraId="627AD0DB">
      <w:pPr>
        <w:pStyle w:val="7"/>
        <w:spacing w:before="61" w:line="360" w:lineRule="auto"/>
        <w:ind w:left="165" w:right="166"/>
        <w:jc w:val="both"/>
      </w:pPr>
      <w:r>
        <w:rPr>
          <w:lang w:eastAsia="zh-CN"/>
        </w:rPr>
        <w:t xml:space="preserve">It provides access to the location capabilities of the user's smartphone. </w:t>
      </w:r>
    </w:p>
    <w:p w14:paraId="798ACC10">
      <w:pPr>
        <w:pStyle w:val="7"/>
        <w:spacing w:before="61" w:line="360" w:lineRule="auto"/>
        <w:ind w:left="165" w:right="166"/>
        <w:jc w:val="both"/>
      </w:pPr>
      <w:r>
        <w:rPr>
          <w:lang w:eastAsia="zh-CN"/>
        </w:rPr>
        <w:t xml:space="preserve">The application uses location information for features such as:Current location.GPS-based location sharing.Safe </w:t>
      </w:r>
    </w:p>
    <w:p w14:paraId="0F28C171">
      <w:pPr>
        <w:pStyle w:val="7"/>
        <w:spacing w:before="61" w:line="360" w:lineRule="auto"/>
        <w:ind w:left="165" w:right="166"/>
        <w:jc w:val="both"/>
      </w:pPr>
      <w:r>
        <w:rPr>
          <w:lang w:eastAsia="zh-CN"/>
        </w:rPr>
        <w:t xml:space="preserve">Zones.Emergency location information. </w:t>
      </w:r>
    </w:p>
    <w:p w14:paraId="14056C12">
      <w:pPr>
        <w:pStyle w:val="7"/>
        <w:spacing w:before="61" w:line="360" w:lineRule="auto"/>
        <w:ind w:left="165" w:right="166"/>
        <w:jc w:val="both"/>
      </w:pPr>
      <w:r>
        <w:rPr>
          <w:lang w:eastAsia="zh-CN"/>
        </w:rPr>
        <w:t xml:space="preserve">The basic flow is: </w:t>
      </w:r>
    </w:p>
    <w:p w14:paraId="15F15925">
      <w:pPr>
        <w:pStyle w:val="7"/>
        <w:spacing w:before="61" w:line="360" w:lineRule="auto"/>
        <w:ind w:left="165" w:right="166"/>
        <w:jc w:val="both"/>
      </w:pPr>
      <w:r>
        <w:rPr>
          <w:lang w:eastAsia="zh-CN"/>
        </w:rPr>
        <w:t xml:space="preserve">Smartphone GPS↓Expo Location↓React Native Application </w:t>
      </w:r>
    </w:p>
    <w:p w14:paraId="1158E19F">
      <w:pPr>
        <w:pStyle w:val="7"/>
        <w:spacing w:before="61" w:line="360" w:lineRule="auto"/>
        <w:ind w:left="165" w:right="166"/>
        <w:jc w:val="both"/>
      </w:pPr>
      <w:r>
        <w:rPr>
          <w:lang w:eastAsia="zh-CN"/>
        </w:rPr>
        <w:t xml:space="preserve">The application can then use the location information for further processing. </w:t>
      </w:r>
    </w:p>
    <w:p w14:paraId="1734EB05">
      <w:pPr>
        <w:pStyle w:val="7"/>
        <w:spacing w:before="61" w:line="360" w:lineRule="auto"/>
        <w:ind w:left="165" w:right="166"/>
        <w:jc w:val="both"/>
      </w:pPr>
      <w:r>
        <w:rPr>
          <w:lang w:eastAsia="zh-CN"/>
        </w:rPr>
        <w:t xml:space="preserve">10. Google Maps </w:t>
      </w:r>
    </w:p>
    <w:p w14:paraId="2C1AB222">
      <w:pPr>
        <w:pStyle w:val="7"/>
        <w:spacing w:before="61" w:line="360" w:lineRule="auto"/>
        <w:ind w:left="165" w:right="166"/>
        <w:jc w:val="both"/>
      </w:pPr>
      <w:r>
        <w:rPr>
          <w:lang w:eastAsia="zh-CN"/>
        </w:rPr>
        <w:t xml:space="preserve">Google Maps is used to support map-related functionality. </w:t>
      </w:r>
    </w:p>
    <w:p w14:paraId="3EE78DC7">
      <w:pPr>
        <w:pStyle w:val="7"/>
        <w:spacing w:before="61" w:line="360" w:lineRule="auto"/>
        <w:ind w:left="165" w:right="166"/>
        <w:jc w:val="both"/>
      </w:pPr>
      <w:r>
        <w:rPr>
          <w:lang w:eastAsia="zh-CN"/>
        </w:rPr>
        <w:t xml:space="preserve">It provides a visual representation of geographical information within the application. </w:t>
      </w:r>
    </w:p>
    <w:p w14:paraId="57C1FBE2">
      <w:pPr>
        <w:pStyle w:val="7"/>
        <w:spacing w:before="61" w:line="360" w:lineRule="auto"/>
        <w:ind w:left="165" w:right="166"/>
        <w:jc w:val="both"/>
      </w:pPr>
      <w:r>
        <w:rPr>
          <w:lang w:eastAsia="zh-CN"/>
        </w:rPr>
        <w:t xml:space="preserve">Google Maps can support:Displaying the user's location.Visualizing location information.Displaying Safe Zone </w:t>
      </w:r>
    </w:p>
    <w:p w14:paraId="6FD9434F">
      <w:pPr>
        <w:pStyle w:val="7"/>
        <w:spacing w:before="61" w:line="360" w:lineRule="auto"/>
        <w:ind w:left="165" w:right="166"/>
        <w:jc w:val="both"/>
      </w:pPr>
      <w:r>
        <w:rPr>
          <w:lang w:eastAsia="zh-CN"/>
        </w:rPr>
        <w:t xml:space="preserve">locations.Supporting map-based safety functionality. </w:t>
      </w:r>
    </w:p>
    <w:p w14:paraId="56542A72">
      <w:pPr>
        <w:pStyle w:val="7"/>
        <w:spacing w:before="61" w:line="360" w:lineRule="auto"/>
        <w:ind w:left="165" w:right="166"/>
        <w:jc w:val="both"/>
      </w:pPr>
      <w:r>
        <w:rPr>
          <w:lang w:eastAsia="zh-CN"/>
        </w:rPr>
        <w:t xml:space="preserve">The combination of Expo Location and Google Maps provides both location acquisition and location </w:t>
      </w:r>
    </w:p>
    <w:p w14:paraId="465E7589">
      <w:pPr>
        <w:pStyle w:val="7"/>
        <w:spacing w:before="61" w:line="360" w:lineRule="auto"/>
        <w:ind w:left="165" w:right="166"/>
        <w:jc w:val="both"/>
      </w:pPr>
      <w:r>
        <w:rPr>
          <w:lang w:eastAsia="zh-CN"/>
        </w:rPr>
        <w:t xml:space="preserve">visualization. </w:t>
      </w:r>
    </w:p>
    <w:p w14:paraId="6F893C59">
      <w:pPr>
        <w:pStyle w:val="7"/>
        <w:spacing w:before="61" w:line="360" w:lineRule="auto"/>
        <w:ind w:left="165" w:right="166"/>
        <w:jc w:val="both"/>
      </w:pPr>
      <w:r>
        <w:rPr>
          <w:lang w:eastAsia="zh-CN"/>
        </w:rPr>
        <w:t xml:space="preserve">The process can be represented as: </w:t>
      </w:r>
    </w:p>
    <w:p w14:paraId="7B6EFDC5">
      <w:pPr>
        <w:pStyle w:val="7"/>
        <w:spacing w:before="61" w:line="360" w:lineRule="auto"/>
        <w:ind w:left="165" w:right="166"/>
        <w:jc w:val="both"/>
      </w:pPr>
      <w:r>
        <w:rPr>
          <w:lang w:eastAsia="zh-CN"/>
        </w:rPr>
        <w:t xml:space="preserve">GPS Location↓Expo Location↓Application↓Google Maps </w:t>
      </w:r>
    </w:p>
    <w:p w14:paraId="4C2CC79E">
      <w:pPr>
        <w:pStyle w:val="7"/>
        <w:spacing w:before="61" w:line="360" w:lineRule="auto"/>
        <w:ind w:left="165" w:right="166"/>
        <w:jc w:val="both"/>
      </w:pPr>
      <w:r>
        <w:rPr>
          <w:lang w:eastAsia="zh-CN"/>
        </w:rPr>
        <w:t xml:space="preserve">11. API Communication with MySQL </w:t>
      </w:r>
    </w:p>
    <w:p w14:paraId="6CAAA908">
      <w:pPr>
        <w:pStyle w:val="7"/>
        <w:spacing w:before="61" w:line="360" w:lineRule="auto"/>
        <w:ind w:left="165" w:right="166"/>
        <w:jc w:val="both"/>
      </w:pPr>
      <w:r>
        <w:rPr>
          <w:lang w:eastAsia="zh-CN"/>
        </w:rPr>
        <w:t xml:space="preserve">The React Native application does not directly communicate with MySQL. </w:t>
      </w:r>
    </w:p>
    <w:p w14:paraId="3C755676">
      <w:pPr>
        <w:pStyle w:val="7"/>
        <w:spacing w:before="61" w:line="360" w:lineRule="auto"/>
        <w:ind w:left="165" w:right="166"/>
        <w:jc w:val="both"/>
      </w:pPr>
      <w:r>
        <w:rPr>
          <w:lang w:eastAsia="zh-CN"/>
        </w:rPr>
        <w:t xml:space="preserve">Instead, communication occurs through the backend. </w:t>
      </w:r>
    </w:p>
    <w:p w14:paraId="7D05D170">
      <w:pPr>
        <w:pStyle w:val="7"/>
        <w:spacing w:before="61" w:line="360" w:lineRule="auto"/>
        <w:ind w:left="165" w:right="166"/>
        <w:jc w:val="both"/>
      </w:pPr>
      <w:r>
        <w:rPr>
          <w:lang w:eastAsia="zh-CN"/>
        </w:rPr>
        <w:t xml:space="preserve">The architecture is:React Native </w:t>
      </w:r>
    </w:p>
    <w:p w14:paraId="7A9EE03C">
      <w:pPr>
        <w:pStyle w:val="7"/>
        <w:spacing w:before="61" w:line="360" w:lineRule="auto"/>
        <w:ind w:left="165" w:right="166"/>
        <w:jc w:val="both"/>
      </w:pPr>
      <w:r>
        <w:rPr>
          <w:lang w:eastAsia="zh-CN"/>
        </w:rPr>
        <w:t>|</w:t>
      </w:r>
    </w:p>
    <w:p w14:paraId="0E40C9B1">
      <w:pPr>
        <w:pStyle w:val="7"/>
        <w:spacing w:before="61" w:line="360" w:lineRule="auto"/>
        <w:ind w:left="165" w:right="166"/>
        <w:jc w:val="both"/>
      </w:pPr>
      <w:r>
        <w:rPr>
          <w:lang w:eastAsia="zh-CN"/>
        </w:rPr>
        <w:t xml:space="preserve">↓ </w:t>
      </w:r>
    </w:p>
    <w:p w14:paraId="582877D7">
      <w:pPr>
        <w:pStyle w:val="7"/>
        <w:spacing w:before="61" w:line="360" w:lineRule="auto"/>
        <w:ind w:left="165" w:right="166"/>
        <w:jc w:val="both"/>
      </w:pPr>
      <w:r>
        <w:rPr>
          <w:lang w:eastAsia="zh-CN"/>
        </w:rPr>
        <w:t xml:space="preserve">Express.js API </w:t>
      </w:r>
    </w:p>
    <w:p w14:paraId="0E006B01">
      <w:pPr>
        <w:pStyle w:val="7"/>
        <w:spacing w:before="61" w:line="360" w:lineRule="auto"/>
        <w:ind w:left="165" w:right="166"/>
        <w:jc w:val="both"/>
      </w:pPr>
      <w:r>
        <w:rPr>
          <w:lang w:eastAsia="zh-CN"/>
        </w:rPr>
        <w:t>|</w:t>
      </w:r>
    </w:p>
    <w:p w14:paraId="61EC2435">
      <w:pPr>
        <w:pStyle w:val="7"/>
        <w:spacing w:before="61" w:line="360" w:lineRule="auto"/>
        <w:ind w:left="165" w:right="166"/>
        <w:jc w:val="both"/>
      </w:pPr>
      <w:r>
        <w:rPr>
          <w:lang w:eastAsia="zh-CN"/>
        </w:rPr>
        <w:t xml:space="preserve">↓ </w:t>
      </w:r>
    </w:p>
    <w:p w14:paraId="71BA5231">
      <w:pPr>
        <w:pStyle w:val="7"/>
        <w:spacing w:before="61" w:line="360" w:lineRule="auto"/>
        <w:ind w:left="165" w:right="166"/>
        <w:jc w:val="both"/>
      </w:pPr>
      <w:r>
        <w:rPr>
          <w:lang w:eastAsia="zh-CN"/>
        </w:rPr>
        <w:t xml:space="preserve">Node.js </w:t>
      </w:r>
    </w:p>
    <w:p w14:paraId="55184239">
      <w:pPr>
        <w:pStyle w:val="7"/>
        <w:spacing w:before="61" w:line="360" w:lineRule="auto"/>
        <w:ind w:left="165" w:right="166"/>
        <w:jc w:val="both"/>
      </w:pPr>
      <w:r>
        <w:rPr>
          <w:lang w:eastAsia="zh-CN"/>
        </w:rPr>
        <w:t>|</w:t>
      </w:r>
    </w:p>
    <w:p w14:paraId="16D6A467">
      <w:pPr>
        <w:pStyle w:val="7"/>
        <w:spacing w:before="61" w:line="360" w:lineRule="auto"/>
        <w:ind w:left="165" w:right="166"/>
        <w:jc w:val="both"/>
      </w:pPr>
      <w:r>
        <w:rPr>
          <w:lang w:eastAsia="zh-CN"/>
        </w:rPr>
        <w:t xml:space="preserve">↓ </w:t>
      </w:r>
    </w:p>
    <w:p w14:paraId="1DE86C4A">
      <w:pPr>
        <w:pStyle w:val="7"/>
        <w:spacing w:before="61" w:line="360" w:lineRule="auto"/>
        <w:ind w:left="165" w:right="166"/>
        <w:jc w:val="both"/>
      </w:pPr>
      <w:r>
        <w:rPr>
          <w:lang w:eastAsia="zh-CN"/>
        </w:rPr>
        <w:t xml:space="preserve">MySQL </w:t>
      </w:r>
    </w:p>
    <w:p w14:paraId="7CE457CB">
      <w:pPr>
        <w:pStyle w:val="7"/>
        <w:spacing w:before="61" w:line="360" w:lineRule="auto"/>
        <w:ind w:left="165" w:right="166"/>
        <w:jc w:val="both"/>
      </w:pPr>
      <w:r>
        <w:rPr>
          <w:lang w:eastAsia="zh-CN"/>
        </w:rPr>
        <w:t xml:space="preserve">This approach provides a clear separation between the frontend and database. </w:t>
      </w:r>
    </w:p>
    <w:p w14:paraId="55F2E3E3">
      <w:pPr>
        <w:pStyle w:val="7"/>
        <w:spacing w:before="61" w:line="360" w:lineRule="auto"/>
        <w:ind w:left="165" w:right="166"/>
        <w:jc w:val="both"/>
      </w:pPr>
      <w:r>
        <w:rPr>
          <w:lang w:eastAsia="zh-CN"/>
        </w:rPr>
        <w:t xml:space="preserve">For example, when an emergency contact is added:User enters contact </w:t>
      </w:r>
    </w:p>
    <w:p w14:paraId="1E22239D">
      <w:pPr>
        <w:pStyle w:val="7"/>
        <w:spacing w:before="61" w:line="360" w:lineRule="auto"/>
        <w:ind w:left="165" w:right="166"/>
        <w:jc w:val="both"/>
      </w:pPr>
      <w:r>
        <w:rPr>
          <w:lang w:eastAsia="zh-CN"/>
        </w:rPr>
        <w:t xml:space="preserve">↓ </w:t>
      </w:r>
    </w:p>
    <w:p w14:paraId="051AEC02">
      <w:pPr>
        <w:pStyle w:val="7"/>
        <w:spacing w:before="61" w:line="360" w:lineRule="auto"/>
        <w:ind w:left="165" w:right="166"/>
        <w:jc w:val="both"/>
      </w:pPr>
      <w:r>
        <w:rPr>
          <w:lang w:eastAsia="zh-CN"/>
        </w:rPr>
        <w:t xml:space="preserve">React Native Application </w:t>
      </w:r>
    </w:p>
    <w:p w14:paraId="0BD9EE06">
      <w:pPr>
        <w:pStyle w:val="7"/>
        <w:spacing w:before="61" w:line="360" w:lineRule="auto"/>
        <w:ind w:left="165" w:right="166"/>
        <w:jc w:val="both"/>
      </w:pPr>
      <w:r>
        <w:rPr>
          <w:lang w:eastAsia="zh-CN"/>
        </w:rPr>
        <w:t xml:space="preserve">↓ </w:t>
      </w:r>
    </w:p>
    <w:p w14:paraId="41279238">
      <w:pPr>
        <w:pStyle w:val="7"/>
        <w:spacing w:before="61" w:line="360" w:lineRule="auto"/>
        <w:ind w:left="165" w:right="166"/>
        <w:jc w:val="both"/>
      </w:pPr>
      <w:r>
        <w:rPr>
          <w:lang w:eastAsia="zh-CN"/>
        </w:rPr>
        <w:t xml:space="preserve">Emergency Contact API </w:t>
      </w:r>
    </w:p>
    <w:p w14:paraId="25370752">
      <w:pPr>
        <w:pStyle w:val="7"/>
        <w:spacing w:before="61" w:line="360" w:lineRule="auto"/>
        <w:ind w:left="165" w:right="166"/>
        <w:jc w:val="both"/>
      </w:pPr>
      <w:r>
        <w:rPr>
          <w:lang w:eastAsia="zh-CN"/>
        </w:rPr>
        <w:t xml:space="preserve">↓ </w:t>
      </w:r>
    </w:p>
    <w:p w14:paraId="52819A63">
      <w:pPr>
        <w:pStyle w:val="7"/>
        <w:spacing w:before="61" w:line="360" w:lineRule="auto"/>
        <w:ind w:left="165" w:right="166"/>
        <w:jc w:val="both"/>
      </w:pPr>
      <w:r>
        <w:rPr>
          <w:lang w:eastAsia="zh-CN"/>
        </w:rPr>
        <w:t xml:space="preserve">Node.js + Express.js </w:t>
      </w:r>
    </w:p>
    <w:p w14:paraId="645C177E">
      <w:pPr>
        <w:pStyle w:val="7"/>
        <w:spacing w:before="61" w:line="360" w:lineRule="auto"/>
        <w:ind w:left="165" w:right="166"/>
        <w:jc w:val="both"/>
      </w:pPr>
      <w:r>
        <w:rPr>
          <w:lang w:eastAsia="zh-CN"/>
        </w:rPr>
        <w:t xml:space="preserve">↓ </w:t>
      </w:r>
    </w:p>
    <w:p w14:paraId="6AB33C95">
      <w:pPr>
        <w:pStyle w:val="7"/>
        <w:spacing w:before="61" w:line="360" w:lineRule="auto"/>
        <w:ind w:left="165" w:right="166"/>
        <w:jc w:val="both"/>
      </w:pPr>
      <w:r>
        <w:rPr>
          <w:lang w:eastAsia="zh-CN"/>
        </w:rPr>
        <w:t xml:space="preserve">MySQL </w:t>
      </w:r>
    </w:p>
    <w:p w14:paraId="145F791E">
      <w:pPr>
        <w:pStyle w:val="7"/>
        <w:spacing w:before="61" w:line="360" w:lineRule="auto"/>
        <w:ind w:left="165" w:right="166"/>
        <w:jc w:val="both"/>
      </w:pPr>
      <w:r>
        <w:rPr>
          <w:lang w:eastAsia="zh-CN"/>
        </w:rPr>
        <w:t xml:space="preserve">↓ </w:t>
      </w:r>
    </w:p>
    <w:p w14:paraId="14AC50AB">
      <w:pPr>
        <w:pStyle w:val="7"/>
        <w:spacing w:before="61" w:line="360" w:lineRule="auto"/>
        <w:ind w:left="165" w:right="166"/>
        <w:jc w:val="both"/>
      </w:pPr>
      <w:r>
        <w:rPr>
          <w:lang w:eastAsia="zh-CN"/>
        </w:rPr>
        <w:t>Success Response</w:t>
      </w:r>
    </w:p>
    <w:p w14:paraId="6D2A73DC">
      <w:pPr>
        <w:pStyle w:val="2"/>
        <w:ind w:right="204"/>
      </w:pPr>
      <w:r>
        <w:t>CHAPTER</w:t>
      </w:r>
      <w:r>
        <w:rPr>
          <w:spacing w:val="-4"/>
        </w:rPr>
        <w:t xml:space="preserve"> </w:t>
      </w:r>
      <w:r>
        <w:rPr>
          <w:color w:val="000000"/>
          <w:shd w:val="clear" w:color="auto" w:fill="F8F8F8"/>
        </w:rPr>
        <w:t>-4</w:t>
      </w:r>
      <w:r>
        <w:rPr>
          <w:color w:val="000000"/>
          <w:spacing w:val="-2"/>
          <w:shd w:val="clear" w:color="auto" w:fill="F8F8F8"/>
        </w:rPr>
        <w:t xml:space="preserve"> </w:t>
      </w:r>
      <w:r>
        <w:rPr>
          <w:color w:val="000000"/>
          <w:shd w:val="clear" w:color="auto" w:fill="F8F8F8"/>
        </w:rPr>
        <w:t>SYSTEM</w:t>
      </w:r>
      <w:r>
        <w:rPr>
          <w:color w:val="000000"/>
          <w:spacing w:val="-3"/>
          <w:shd w:val="clear" w:color="auto" w:fill="F8F8F8"/>
        </w:rPr>
        <w:t xml:space="preserve"> </w:t>
      </w:r>
      <w:r>
        <w:rPr>
          <w:color w:val="000000"/>
          <w:spacing w:val="-2"/>
          <w:shd w:val="clear" w:color="auto" w:fill="F8F8F8"/>
        </w:rPr>
        <w:t>ARCHITECTURE</w:t>
      </w:r>
    </w:p>
    <w:p w14:paraId="7B0C287A">
      <w:pPr>
        <w:pStyle w:val="3"/>
        <w:numPr>
          <w:ilvl w:val="1"/>
          <w:numId w:val="16"/>
        </w:numPr>
        <w:tabs>
          <w:tab w:val="left" w:pos="463"/>
        </w:tabs>
        <w:ind w:left="463" w:hanging="298"/>
      </w:pPr>
      <w:r>
        <w:t>High-level</w:t>
      </w:r>
      <w:r>
        <w:rPr>
          <w:spacing w:val="-13"/>
        </w:rPr>
        <w:t xml:space="preserve"> </w:t>
      </w:r>
      <w:r>
        <w:t>architecture</w:t>
      </w:r>
      <w:r>
        <w:rPr>
          <w:spacing w:val="-12"/>
        </w:rPr>
        <w:t xml:space="preserve"> </w:t>
      </w:r>
      <w:r>
        <w:rPr>
          <w:spacing w:val="-2"/>
        </w:rPr>
        <w:t>diagram</w:t>
      </w:r>
    </w:p>
    <w:p w14:paraId="265BD8F4">
      <w:pPr>
        <w:pStyle w:val="7"/>
        <w:spacing w:before="122"/>
        <w:rPr>
          <w:rFonts w:hint="default"/>
          <w:b/>
          <w:lang w:val="en-US"/>
        </w:rPr>
      </w:pPr>
      <w:r>
        <w:rPr>
          <w:rFonts w:hint="default"/>
          <w:b/>
          <w:lang w:val="en-US"/>
        </w:rPr>
        <w:drawing>
          <wp:inline distT="0" distB="0" distL="114300" distR="114300">
            <wp:extent cx="5939790" cy="7700010"/>
            <wp:effectExtent l="0" t="0" r="3810" b="5715"/>
            <wp:docPr id="7" name="Picture 7" descr="Screenshot 2026-10-01 085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6-10-01 085015"/>
                    <pic:cNvPicPr>
                      <a:picLocks noChangeAspect="1"/>
                    </pic:cNvPicPr>
                  </pic:nvPicPr>
                  <pic:blipFill>
                    <a:blip r:embed="rId7"/>
                    <a:stretch>
                      <a:fillRect/>
                    </a:stretch>
                  </pic:blipFill>
                  <pic:spPr>
                    <a:xfrm>
                      <a:off x="0" y="0"/>
                      <a:ext cx="5939790" cy="7700010"/>
                    </a:xfrm>
                    <a:prstGeom prst="rect">
                      <a:avLst/>
                    </a:prstGeom>
                  </pic:spPr>
                </pic:pic>
              </a:graphicData>
            </a:graphic>
          </wp:inline>
        </w:drawing>
      </w:r>
    </w:p>
    <w:p w14:paraId="0B231F4A">
      <w:pPr>
        <w:pStyle w:val="7"/>
        <w:rPr>
          <w:b/>
        </w:rPr>
      </w:pPr>
    </w:p>
    <w:p w14:paraId="1C73EE48">
      <w:pPr>
        <w:pStyle w:val="7"/>
        <w:spacing w:before="181"/>
        <w:rPr>
          <w:b/>
        </w:rPr>
      </w:pPr>
    </w:p>
    <w:p w14:paraId="455E907A">
      <w:pPr>
        <w:pStyle w:val="7"/>
        <w:spacing w:before="61" w:line="360" w:lineRule="auto"/>
        <w:ind w:left="165" w:right="165"/>
        <w:jc w:val="both"/>
      </w:pPr>
      <w:r>
        <w:rPr>
          <w:lang w:eastAsia="zh-CN"/>
        </w:rPr>
        <w:t xml:space="preserve">4.2 Description of Each Layer (Frontend, Backend, Database) </w:t>
      </w:r>
    </w:p>
    <w:p w14:paraId="32417E57">
      <w:pPr>
        <w:pStyle w:val="7"/>
        <w:spacing w:before="61" w:line="360" w:lineRule="auto"/>
        <w:ind w:left="165" w:right="165"/>
        <w:jc w:val="both"/>
      </w:pPr>
      <w:r>
        <w:rPr>
          <w:lang w:eastAsia="zh-CN"/>
        </w:rPr>
        <w:t xml:space="preserve">1. Frontend Layer </w:t>
      </w:r>
    </w:p>
    <w:p w14:paraId="28EB9A91">
      <w:pPr>
        <w:pStyle w:val="7"/>
        <w:spacing w:before="61" w:line="360" w:lineRule="auto"/>
        <w:ind w:left="165" w:right="165"/>
        <w:jc w:val="both"/>
      </w:pPr>
      <w:r>
        <w:rPr>
          <w:lang w:eastAsia="zh-CN"/>
        </w:rPr>
        <w:t xml:space="preserve">The Frontend Layer is the user-facing part of the Women Safety Application. It provides the interface through </w:t>
      </w:r>
    </w:p>
    <w:p w14:paraId="65523E43">
      <w:pPr>
        <w:pStyle w:val="7"/>
        <w:spacing w:before="61" w:line="360" w:lineRule="auto"/>
        <w:ind w:left="165" w:right="165"/>
        <w:jc w:val="both"/>
      </w:pPr>
      <w:r>
        <w:rPr>
          <w:lang w:eastAsia="zh-CN"/>
        </w:rPr>
        <w:t xml:space="preserve">which users can access and control all safety features of the application. The frontend is developed using React </w:t>
      </w:r>
    </w:p>
    <w:p w14:paraId="22F23031">
      <w:pPr>
        <w:pStyle w:val="7"/>
        <w:spacing w:before="61" w:line="360" w:lineRule="auto"/>
        <w:ind w:left="165" w:right="165"/>
        <w:jc w:val="both"/>
      </w:pPr>
      <w:r>
        <w:rPr>
          <w:lang w:eastAsia="zh-CN"/>
        </w:rPr>
        <w:t xml:space="preserve">Native, JavaScript, and Expo. </w:t>
      </w:r>
    </w:p>
    <w:p w14:paraId="716A597A">
      <w:pPr>
        <w:pStyle w:val="7"/>
        <w:spacing w:before="61" w:line="360" w:lineRule="auto"/>
        <w:ind w:left="165" w:right="165"/>
        <w:jc w:val="both"/>
      </w:pPr>
      <w:r>
        <w:rPr>
          <w:lang w:eastAsia="zh-CN"/>
        </w:rPr>
        <w:t xml:space="preserve">The frontend contains different screens and UI components for features such as Normal SOS, Secret SOS, </w:t>
      </w:r>
    </w:p>
    <w:p w14:paraId="02B4D913">
      <w:pPr>
        <w:pStyle w:val="7"/>
        <w:spacing w:before="61" w:line="360" w:lineRule="auto"/>
        <w:ind w:left="165" w:right="165"/>
        <w:jc w:val="both"/>
      </w:pPr>
      <w:r>
        <w:rPr>
          <w:lang w:eastAsia="zh-CN"/>
        </w:rPr>
        <w:t xml:space="preserve">Safety Timer, Safety Check-in, Safe Zones, Emergency Contacts, Location Tracking, and Fake Call. It collects </w:t>
      </w:r>
    </w:p>
    <w:p w14:paraId="14426F59">
      <w:pPr>
        <w:pStyle w:val="7"/>
        <w:spacing w:before="61" w:line="360" w:lineRule="auto"/>
        <w:ind w:left="165" w:right="165"/>
        <w:jc w:val="both"/>
      </w:pPr>
      <w:r>
        <w:rPr>
          <w:lang w:eastAsia="zh-CN"/>
        </w:rPr>
        <w:t xml:space="preserve">user actions and sends the required information to the backend through RESTful APIs. </w:t>
      </w:r>
    </w:p>
    <w:p w14:paraId="588E2277">
      <w:pPr>
        <w:pStyle w:val="7"/>
        <w:spacing w:before="61" w:line="360" w:lineRule="auto"/>
        <w:ind w:left="165" w:right="165"/>
        <w:jc w:val="both"/>
      </w:pPr>
      <w:r>
        <w:rPr>
          <w:lang w:eastAsia="zh-CN"/>
        </w:rPr>
        <w:t xml:space="preserve">React Native is used to create the mobile user interface, while JavaScript handles the application logic and user </w:t>
      </w:r>
    </w:p>
    <w:p w14:paraId="03867A8F">
      <w:pPr>
        <w:pStyle w:val="7"/>
        <w:spacing w:before="61" w:line="360" w:lineRule="auto"/>
        <w:ind w:left="165" w:right="165"/>
        <w:jc w:val="both"/>
      </w:pPr>
      <w:r>
        <w:rPr>
          <w:lang w:eastAsia="zh-CN"/>
        </w:rPr>
        <w:t xml:space="preserve">Page 33actions and sends the required information to the backend through RESTful APIs. </w:t>
      </w:r>
    </w:p>
    <w:p w14:paraId="2BD5004F">
      <w:pPr>
        <w:pStyle w:val="7"/>
        <w:spacing w:before="61" w:line="360" w:lineRule="auto"/>
        <w:ind w:left="165" w:right="165"/>
        <w:jc w:val="both"/>
      </w:pPr>
      <w:r>
        <w:rPr>
          <w:lang w:eastAsia="zh-CN"/>
        </w:rPr>
        <w:t xml:space="preserve">React Native is used to create the mobile user interface, while JavaScript handles the application logic and user </w:t>
      </w:r>
    </w:p>
    <w:p w14:paraId="44364895">
      <w:pPr>
        <w:pStyle w:val="7"/>
        <w:spacing w:before="61" w:line="360" w:lineRule="auto"/>
        <w:ind w:left="165" w:right="165"/>
        <w:jc w:val="both"/>
      </w:pPr>
      <w:r>
        <w:rPr>
          <w:lang w:eastAsia="zh-CN"/>
        </w:rPr>
        <w:t xml:space="preserve">interactions. Expo supports application development and testing, while Expo Location helps obtain the device's </w:t>
      </w:r>
    </w:p>
    <w:p w14:paraId="2BD9FEA7">
      <w:pPr>
        <w:pStyle w:val="7"/>
        <w:spacing w:before="61" w:line="360" w:lineRule="auto"/>
        <w:ind w:left="165" w:right="165"/>
        <w:jc w:val="both"/>
      </w:pPr>
      <w:r>
        <w:rPr>
          <w:lang w:eastAsia="zh-CN"/>
        </w:rPr>
        <w:t xml:space="preserve">location. </w:t>
      </w:r>
    </w:p>
    <w:p w14:paraId="50246B88">
      <w:pPr>
        <w:pStyle w:val="7"/>
        <w:spacing w:before="61" w:line="360" w:lineRule="auto"/>
        <w:ind w:left="165" w:right="165"/>
        <w:jc w:val="both"/>
      </w:pPr>
      <w:r>
        <w:rPr>
          <w:lang w:eastAsia="zh-CN"/>
        </w:rPr>
        <w:t xml:space="preserve">The frontend is designed to be simple and easy to use because safety-related actions may need to be performed </w:t>
      </w:r>
    </w:p>
    <w:p w14:paraId="678C5B2E">
      <w:pPr>
        <w:pStyle w:val="7"/>
        <w:spacing w:before="61" w:line="360" w:lineRule="auto"/>
        <w:ind w:left="165" w:right="165"/>
        <w:jc w:val="both"/>
      </w:pPr>
      <w:r>
        <w:rPr>
          <w:lang w:eastAsia="zh-CN"/>
        </w:rPr>
        <w:t xml:space="preserve">quickly. It displays important information such as emergency contacts, safety status, location information, and </w:t>
      </w:r>
    </w:p>
    <w:p w14:paraId="18E59D36">
      <w:pPr>
        <w:pStyle w:val="7"/>
        <w:spacing w:before="61" w:line="360" w:lineRule="auto"/>
        <w:ind w:left="165" w:right="165"/>
        <w:jc w:val="both"/>
      </w:pPr>
      <w:r>
        <w:rPr>
          <w:lang w:eastAsia="zh-CN"/>
        </w:rPr>
        <w:t xml:space="preserve">active safety sessions. </w:t>
      </w:r>
    </w:p>
    <w:p w14:paraId="0BDCB020">
      <w:pPr>
        <w:pStyle w:val="7"/>
        <w:spacing w:before="61" w:line="360" w:lineRule="auto"/>
        <w:ind w:left="165" w:right="165"/>
        <w:jc w:val="both"/>
      </w:pPr>
      <w:r>
        <w:rPr>
          <w:lang w:eastAsia="zh-CN"/>
        </w:rPr>
        <w:t xml:space="preserve">Main responsibilities: </w:t>
      </w:r>
    </w:p>
    <w:p w14:paraId="3EEE9CCB">
      <w:pPr>
        <w:pStyle w:val="7"/>
        <w:spacing w:before="61" w:line="360" w:lineRule="auto"/>
        <w:ind w:left="165" w:right="165"/>
        <w:jc w:val="both"/>
      </w:pPr>
      <w:r>
        <w:rPr>
          <w:lang w:eastAsia="zh-CN"/>
        </w:rPr>
        <w:t xml:space="preserve">Provides the mobile user interface. </w:t>
      </w:r>
    </w:p>
    <w:p w14:paraId="1506FAF2">
      <w:pPr>
        <w:pStyle w:val="7"/>
        <w:spacing w:before="61" w:line="360" w:lineRule="auto"/>
        <w:ind w:left="165" w:right="165"/>
        <w:jc w:val="both"/>
      </w:pPr>
      <w:r>
        <w:rPr>
          <w:lang w:eastAsia="zh-CN"/>
        </w:rPr>
        <w:t xml:space="preserve">Allows users to activate safety features. </w:t>
      </w:r>
    </w:p>
    <w:p w14:paraId="0166D4A0">
      <w:pPr>
        <w:pStyle w:val="7"/>
        <w:spacing w:before="61" w:line="360" w:lineRule="auto"/>
        <w:ind w:left="165" w:right="165"/>
        <w:jc w:val="both"/>
      </w:pPr>
      <w:r>
        <w:rPr>
          <w:lang w:eastAsia="zh-CN"/>
        </w:rPr>
        <w:t xml:space="preserve">Collects user input and device location. </w:t>
      </w:r>
    </w:p>
    <w:p w14:paraId="57B801C2">
      <w:pPr>
        <w:pStyle w:val="7"/>
        <w:spacing w:before="61" w:line="360" w:lineRule="auto"/>
        <w:ind w:left="165" w:right="165"/>
        <w:jc w:val="both"/>
      </w:pPr>
      <w:r>
        <w:rPr>
          <w:lang w:eastAsia="zh-CN"/>
        </w:rPr>
        <w:t xml:space="preserve">Sends requests to the backend. </w:t>
      </w:r>
    </w:p>
    <w:p w14:paraId="1C0A7230">
      <w:pPr>
        <w:pStyle w:val="7"/>
        <w:spacing w:before="61" w:line="360" w:lineRule="auto"/>
        <w:ind w:left="165" w:right="165"/>
        <w:jc w:val="both"/>
      </w:pPr>
      <w:r>
        <w:rPr>
          <w:lang w:eastAsia="zh-CN"/>
        </w:rPr>
        <w:t xml:space="preserve">Displays responses and safety information. </w:t>
      </w:r>
    </w:p>
    <w:p w14:paraId="6E68DCE7">
      <w:pPr>
        <w:pStyle w:val="7"/>
        <w:spacing w:before="61" w:line="360" w:lineRule="auto"/>
        <w:ind w:left="165" w:right="165"/>
        <w:jc w:val="both"/>
      </w:pPr>
      <w:r>
        <w:rPr>
          <w:lang w:eastAsia="zh-CN"/>
        </w:rPr>
        <w:t xml:space="preserve">Provides quick access to SOS and other emergency features. </w:t>
      </w:r>
    </w:p>
    <w:p w14:paraId="577D0B2E">
      <w:pPr>
        <w:pStyle w:val="7"/>
        <w:spacing w:before="61" w:line="360" w:lineRule="auto"/>
        <w:ind w:left="165" w:right="165"/>
        <w:jc w:val="both"/>
      </w:pPr>
      <w:r>
        <w:rPr>
          <w:lang w:eastAsia="zh-CN"/>
        </w:rPr>
        <w:t xml:space="preserve">Flow:User → React Native Application → RESTful API → Backend </w:t>
      </w:r>
    </w:p>
    <w:p w14:paraId="5E954125">
      <w:pPr>
        <w:pStyle w:val="7"/>
        <w:spacing w:before="61" w:line="360" w:lineRule="auto"/>
        <w:ind w:left="165" w:right="165"/>
        <w:jc w:val="both"/>
      </w:pPr>
      <w:r>
        <w:rPr>
          <w:lang w:eastAsia="zh-CN"/>
        </w:rPr>
        <w:t xml:space="preserve">2. Backend Layer </w:t>
      </w:r>
    </w:p>
    <w:p w14:paraId="5F205F2A">
      <w:pPr>
        <w:pStyle w:val="7"/>
        <w:spacing w:before="61" w:line="360" w:lineRule="auto"/>
        <w:ind w:left="165" w:right="165"/>
        <w:jc w:val="both"/>
      </w:pPr>
      <w:r>
        <w:rPr>
          <w:lang w:eastAsia="zh-CN"/>
        </w:rPr>
        <w:t xml:space="preserve">The Backend Layer acts as the central processing layer of the Women Safety Application. It receives requests </w:t>
      </w:r>
    </w:p>
    <w:p w14:paraId="73CB20AE">
      <w:pPr>
        <w:pStyle w:val="7"/>
        <w:spacing w:before="61" w:line="360" w:lineRule="auto"/>
        <w:ind w:left="165" w:right="165"/>
        <w:jc w:val="both"/>
      </w:pPr>
      <w:r>
        <w:rPr>
          <w:lang w:eastAsia="zh-CN"/>
        </w:rPr>
        <w:t xml:space="preserve">from the frontend, processes the required operations, communicates with the database, and sends responses back </w:t>
      </w:r>
    </w:p>
    <w:p w14:paraId="20BBE462">
      <w:pPr>
        <w:pStyle w:val="7"/>
        <w:spacing w:before="61" w:line="360" w:lineRule="auto"/>
        <w:ind w:left="165" w:right="165"/>
        <w:jc w:val="both"/>
      </w:pPr>
      <w:r>
        <w:rPr>
          <w:lang w:eastAsia="zh-CN"/>
        </w:rPr>
        <w:t xml:space="preserve">to the application. </w:t>
      </w:r>
    </w:p>
    <w:p w14:paraId="2E41AFD5">
      <w:pPr>
        <w:pStyle w:val="7"/>
        <w:spacing w:before="61" w:line="360" w:lineRule="auto"/>
        <w:ind w:left="165" w:right="165"/>
        <w:jc w:val="both"/>
      </w:pPr>
      <w:r>
        <w:rPr>
          <w:lang w:eastAsia="zh-CN"/>
        </w:rPr>
        <w:t xml:space="preserve">The backend is developed using Node.js and Express.js. Express.js is used to create RESTful APIs through </w:t>
      </w:r>
    </w:p>
    <w:p w14:paraId="6D946AA3">
      <w:pPr>
        <w:pStyle w:val="7"/>
        <w:spacing w:before="61" w:line="360" w:lineRule="auto"/>
        <w:ind w:left="165" w:right="165"/>
        <w:jc w:val="both"/>
      </w:pPr>
      <w:r>
        <w:rPr>
          <w:lang w:eastAsia="zh-CN"/>
        </w:rPr>
        <w:t xml:space="preserve">which the frontend communicates with backend services. </w:t>
      </w:r>
    </w:p>
    <w:p w14:paraId="4389D862">
      <w:pPr>
        <w:pStyle w:val="7"/>
        <w:spacing w:before="61" w:line="360" w:lineRule="auto"/>
        <w:ind w:left="165" w:right="165"/>
        <w:jc w:val="both"/>
      </w:pPr>
      <w:r>
        <w:rPr>
          <w:lang w:eastAsia="zh-CN"/>
        </w:rPr>
        <w:t xml:space="preserve">The backend contains separate logical services for different safety functions, such as User Service, Emergency </w:t>
      </w:r>
    </w:p>
    <w:p w14:paraId="038C8AA2">
      <w:pPr>
        <w:pStyle w:val="7"/>
        <w:spacing w:before="61" w:line="360" w:lineRule="auto"/>
        <w:ind w:left="165" w:right="165"/>
        <w:jc w:val="both"/>
      </w:pPr>
      <w:r>
        <w:rPr>
          <w:lang w:eastAsia="zh-CN"/>
        </w:rPr>
        <w:t xml:space="preserve">Contact Service, SOS Service, Location Service, Safety Session Service, and Safe Zone Service. </w:t>
      </w:r>
    </w:p>
    <w:p w14:paraId="14556D75">
      <w:pPr>
        <w:pStyle w:val="7"/>
        <w:spacing w:before="61" w:line="360" w:lineRule="auto"/>
        <w:ind w:left="165" w:right="165"/>
        <w:jc w:val="both"/>
      </w:pPr>
      <w:r>
        <w:rPr>
          <w:lang w:eastAsia="zh-CN"/>
        </w:rPr>
        <w:t xml:space="preserve">For example, when a user activates an SOS, the frontend sends the request to the backend. The backend </w:t>
      </w:r>
    </w:p>
    <w:p w14:paraId="0B0E950F">
      <w:pPr>
        <w:pStyle w:val="7"/>
        <w:spacing w:before="61" w:line="360" w:lineRule="auto"/>
        <w:ind w:left="165" w:right="165"/>
        <w:jc w:val="both"/>
      </w:pPr>
      <w:r>
        <w:rPr>
          <w:lang w:eastAsia="zh-CN"/>
        </w:rPr>
        <w:t xml:space="preserve">processes the SOS information, retrieves the required emergency-contact details, stores the alert information in </w:t>
      </w:r>
    </w:p>
    <w:p w14:paraId="1B2C671D">
      <w:pPr>
        <w:pStyle w:val="7"/>
        <w:spacing w:before="61" w:line="360" w:lineRule="auto"/>
        <w:ind w:left="165" w:right="165"/>
        <w:jc w:val="both"/>
      </w:pPr>
      <w:r>
        <w:rPr>
          <w:lang w:eastAsia="zh-CN"/>
        </w:rPr>
        <w:t xml:space="preserve">the database, and provides the necessary response to the application. </w:t>
      </w:r>
    </w:p>
    <w:p w14:paraId="0207F571">
      <w:pPr>
        <w:pStyle w:val="7"/>
        <w:spacing w:before="61" w:line="360" w:lineRule="auto"/>
        <w:ind w:left="165" w:right="165"/>
        <w:jc w:val="both"/>
      </w:pPr>
      <w:r>
        <w:rPr>
          <w:lang w:eastAsia="zh-CN"/>
        </w:rPr>
        <w:t xml:space="preserve">The backend also manages communication with external services such as Google Maps and location-related </w:t>
      </w:r>
    </w:p>
    <w:p w14:paraId="44F114F4">
      <w:pPr>
        <w:pStyle w:val="7"/>
        <w:spacing w:before="61" w:line="360" w:lineRule="auto"/>
        <w:ind w:left="165" w:right="165"/>
        <w:jc w:val="both"/>
      </w:pPr>
      <w:r>
        <w:rPr>
          <w:lang w:eastAsia="zh-CN"/>
        </w:rPr>
        <w:t xml:space="preserve">services when required by the application. </w:t>
      </w:r>
    </w:p>
    <w:p w14:paraId="5379EC6C">
      <w:pPr>
        <w:pStyle w:val="7"/>
        <w:spacing w:before="61" w:line="360" w:lineRule="auto"/>
        <w:ind w:left="165" w:right="165"/>
        <w:jc w:val="both"/>
      </w:pPr>
      <w:r>
        <w:rPr>
          <w:lang w:eastAsia="zh-CN"/>
        </w:rPr>
        <w:t xml:space="preserve">Main responsibilities: </w:t>
      </w:r>
    </w:p>
    <w:p w14:paraId="1182F1AF">
      <w:pPr>
        <w:pStyle w:val="7"/>
        <w:spacing w:before="61" w:line="360" w:lineRule="auto"/>
        <w:ind w:left="165" w:right="165"/>
        <w:jc w:val="both"/>
      </w:pPr>
      <w:r>
        <w:rPr>
          <w:lang w:eastAsia="zh-CN"/>
        </w:rPr>
        <w:t xml:space="preserve">Processes requests received from the frontend. </w:t>
      </w:r>
    </w:p>
    <w:p w14:paraId="6B325F82">
      <w:pPr>
        <w:pStyle w:val="7"/>
        <w:spacing w:before="61" w:line="360" w:lineRule="auto"/>
        <w:ind w:left="165" w:right="165"/>
        <w:jc w:val="both"/>
      </w:pPr>
      <w:r>
        <w:rPr>
          <w:lang w:eastAsia="zh-CN"/>
        </w:rPr>
        <w:t xml:space="preserve">Provides RESTful APIs. </w:t>
      </w:r>
    </w:p>
    <w:p w14:paraId="029489A2">
      <w:pPr>
        <w:pStyle w:val="7"/>
        <w:spacing w:before="61" w:line="360" w:lineRule="auto"/>
        <w:ind w:left="165" w:right="165"/>
        <w:jc w:val="both"/>
      </w:pPr>
      <w:r>
        <w:rPr>
          <w:lang w:eastAsia="zh-CN"/>
        </w:rPr>
        <w:t xml:space="preserve">Manages users and emergency contacts. </w:t>
      </w:r>
    </w:p>
    <w:p w14:paraId="1CA06775">
      <w:pPr>
        <w:pStyle w:val="7"/>
        <w:spacing w:before="61" w:line="360" w:lineRule="auto"/>
        <w:ind w:left="165" w:right="165"/>
        <w:jc w:val="both"/>
      </w:pPr>
      <w:r>
        <w:rPr>
          <w:lang w:eastAsia="zh-CN"/>
        </w:rPr>
        <w:t xml:space="preserve">Processes SOS alerts. </w:t>
      </w:r>
    </w:p>
    <w:p w14:paraId="06CE7990">
      <w:pPr>
        <w:pStyle w:val="7"/>
        <w:spacing w:before="61" w:line="360" w:lineRule="auto"/>
        <w:ind w:left="165" w:right="165"/>
        <w:jc w:val="both"/>
      </w:pPr>
      <w:r>
        <w:rPr>
          <w:lang w:eastAsia="zh-CN"/>
        </w:rPr>
        <w:t xml:space="preserve">Handles location information. </w:t>
      </w:r>
    </w:p>
    <w:p w14:paraId="3F037BAF">
      <w:pPr>
        <w:pStyle w:val="7"/>
        <w:spacing w:before="61" w:line="360" w:lineRule="auto"/>
        <w:ind w:left="165" w:right="165"/>
        <w:jc w:val="both"/>
      </w:pPr>
      <w:r>
        <w:rPr>
          <w:lang w:eastAsia="zh-CN"/>
        </w:rPr>
        <w:t xml:space="preserve">Manages Safety Timer and Safety Check-in sessions. </w:t>
      </w:r>
    </w:p>
    <w:p w14:paraId="1A2FC736">
      <w:pPr>
        <w:pStyle w:val="7"/>
        <w:spacing w:before="61" w:line="360" w:lineRule="auto"/>
        <w:ind w:left="165" w:right="165"/>
        <w:jc w:val="both"/>
      </w:pPr>
      <w:r>
        <w:rPr>
          <w:lang w:eastAsia="zh-CN"/>
        </w:rPr>
        <w:t xml:space="preserve">Manages Safe Zone information. </w:t>
      </w:r>
    </w:p>
    <w:p w14:paraId="5AAFC955">
      <w:pPr>
        <w:pStyle w:val="7"/>
        <w:spacing w:before="61" w:line="360" w:lineRule="auto"/>
        <w:ind w:left="165" w:right="165"/>
        <w:jc w:val="both"/>
      </w:pPr>
      <w:r>
        <w:rPr>
          <w:lang w:eastAsia="zh-CN"/>
        </w:rPr>
        <w:t xml:space="preserve">Communicates with the MySQL database. </w:t>
      </w:r>
    </w:p>
    <w:p w14:paraId="49D69964">
      <w:pPr>
        <w:pStyle w:val="7"/>
        <w:spacing w:before="61" w:line="360" w:lineRule="auto"/>
        <w:ind w:left="165" w:right="165"/>
        <w:jc w:val="both"/>
      </w:pPr>
      <w:r>
        <w:rPr>
          <w:lang w:eastAsia="zh-CN"/>
        </w:rPr>
        <w:t xml:space="preserve">Handles errors and validates requests. </w:t>
      </w:r>
    </w:p>
    <w:p w14:paraId="66D2352C">
      <w:pPr>
        <w:pStyle w:val="7"/>
        <w:spacing w:before="61" w:line="360" w:lineRule="auto"/>
        <w:ind w:left="165" w:right="165"/>
        <w:jc w:val="both"/>
      </w:pPr>
      <w:r>
        <w:rPr>
          <w:lang w:eastAsia="zh-CN"/>
        </w:rPr>
        <w:t xml:space="preserve">Connects application features with required external services. </w:t>
      </w:r>
    </w:p>
    <w:p w14:paraId="571CDD06">
      <w:pPr>
        <w:pStyle w:val="7"/>
        <w:spacing w:before="61" w:line="360" w:lineRule="auto"/>
        <w:ind w:left="165" w:right="165"/>
        <w:jc w:val="both"/>
      </w:pPr>
      <w:r>
        <w:rPr>
          <w:lang w:eastAsia="zh-CN"/>
        </w:rPr>
        <w:t xml:space="preserve">Flow:Frontend → REST API → Backend Services → Database / External Services </w:t>
      </w:r>
    </w:p>
    <w:p w14:paraId="03E7B7C5">
      <w:pPr>
        <w:pStyle w:val="7"/>
        <w:spacing w:before="61" w:line="360" w:lineRule="auto"/>
        <w:ind w:left="165" w:right="165"/>
        <w:jc w:val="both"/>
      </w:pPr>
      <w:r>
        <w:rPr>
          <w:lang w:eastAsia="zh-CN"/>
        </w:rPr>
        <w:t xml:space="preserve">3. Database Layer </w:t>
      </w:r>
    </w:p>
    <w:p w14:paraId="125286AD">
      <w:pPr>
        <w:pStyle w:val="7"/>
        <w:spacing w:before="61" w:line="360" w:lineRule="auto"/>
        <w:ind w:left="165" w:right="165"/>
        <w:jc w:val="both"/>
      </w:pPr>
      <w:r>
        <w:rPr>
          <w:lang w:eastAsia="zh-CN"/>
        </w:rPr>
        <w:t xml:space="preserve">The Database Layer is responsible for storing and managing the application's important safety-related </w:t>
      </w:r>
    </w:p>
    <w:p w14:paraId="26149C1E">
      <w:pPr>
        <w:pStyle w:val="7"/>
        <w:spacing w:before="61" w:line="360" w:lineRule="auto"/>
        <w:ind w:left="165" w:right="165"/>
        <w:jc w:val="both"/>
      </w:pPr>
      <w:r>
        <w:rPr>
          <w:lang w:eastAsia="zh-CN"/>
        </w:rPr>
        <w:t xml:space="preserve">information. The project uses MySQL as the database management system. </w:t>
      </w:r>
    </w:p>
    <w:p w14:paraId="6910C390">
      <w:pPr>
        <w:pStyle w:val="7"/>
        <w:spacing w:before="61" w:line="360" w:lineRule="auto"/>
        <w:ind w:left="165" w:right="165"/>
        <w:jc w:val="both"/>
      </w:pPr>
      <w:r>
        <w:rPr>
          <w:lang w:eastAsia="zh-CN"/>
        </w:rPr>
        <w:t xml:space="preserve">Page 34The database stores information such as user details, emergency contacts, SOS alerts, locations, safety </w:t>
      </w:r>
    </w:p>
    <w:p w14:paraId="5F8D0855">
      <w:pPr>
        <w:pStyle w:val="7"/>
        <w:spacing w:before="61" w:line="360" w:lineRule="auto"/>
        <w:ind w:left="165" w:right="165"/>
        <w:jc w:val="both"/>
      </w:pPr>
      <w:r>
        <w:rPr>
          <w:lang w:eastAsia="zh-CN"/>
        </w:rPr>
        <w:t xml:space="preserve">sessions, and safe zones. This allows the application to maintain the required information and retrieve it </w:t>
      </w:r>
    </w:p>
    <w:p w14:paraId="75FB497C">
      <w:pPr>
        <w:pStyle w:val="7"/>
        <w:spacing w:before="61" w:line="360" w:lineRule="auto"/>
        <w:ind w:left="165" w:right="165"/>
        <w:jc w:val="both"/>
      </w:pPr>
      <w:r>
        <w:rPr>
          <w:lang w:eastAsia="zh-CN"/>
        </w:rPr>
        <w:t xml:space="preserve">whenever a safety feature needs it. </w:t>
      </w:r>
    </w:p>
    <w:p w14:paraId="29203731">
      <w:pPr>
        <w:pStyle w:val="7"/>
        <w:spacing w:before="61" w:line="360" w:lineRule="auto"/>
        <w:ind w:left="165" w:right="165"/>
        <w:jc w:val="both"/>
      </w:pPr>
      <w:r>
        <w:rPr>
          <w:lang w:eastAsia="zh-CN"/>
        </w:rPr>
        <w:t xml:space="preserve">For example, emergency contact information can be stored and retrieved when an SOS is activated. </w:t>
      </w:r>
    </w:p>
    <w:p w14:paraId="2B24611E">
      <w:pPr>
        <w:pStyle w:val="7"/>
        <w:spacing w:before="61" w:line="360" w:lineRule="auto"/>
        <w:ind w:left="165" w:right="165"/>
        <w:jc w:val="both"/>
      </w:pPr>
      <w:r>
        <w:rPr>
          <w:lang w:eastAsia="zh-CN"/>
        </w:rPr>
        <w:t xml:space="preserve">Similarly, location information can be stored when required for tracking and safety-related operations. </w:t>
      </w:r>
    </w:p>
    <w:p w14:paraId="4EB61D1D">
      <w:pPr>
        <w:pStyle w:val="7"/>
        <w:spacing w:before="61" w:line="360" w:lineRule="auto"/>
        <w:ind w:left="165" w:right="165"/>
        <w:jc w:val="both"/>
      </w:pPr>
      <w:r>
        <w:rPr>
          <w:lang w:eastAsia="zh-CN"/>
        </w:rPr>
        <w:t xml:space="preserve">The backend communicates with the MySQL database to perform operations such as creating, reading, </w:t>
      </w:r>
    </w:p>
    <w:p w14:paraId="09F2B0A5">
      <w:pPr>
        <w:pStyle w:val="7"/>
        <w:spacing w:before="61" w:line="360" w:lineRule="auto"/>
        <w:ind w:left="165" w:right="165"/>
        <w:jc w:val="both"/>
      </w:pPr>
      <w:r>
        <w:rPr>
          <w:lang w:eastAsia="zh-CN"/>
        </w:rPr>
        <w:t xml:space="preserve">updating, and deleting (CRUD) records. Proper relationships between tables help maintain consistency </w:t>
      </w:r>
    </w:p>
    <w:p w14:paraId="192887BE">
      <w:pPr>
        <w:pStyle w:val="7"/>
        <w:spacing w:before="61" w:line="360" w:lineRule="auto"/>
        <w:ind w:left="165" w:right="165"/>
        <w:jc w:val="both"/>
      </w:pPr>
      <w:r>
        <w:rPr>
          <w:lang w:eastAsia="zh-CN"/>
        </w:rPr>
        <w:t xml:space="preserve">between users, their contacts, SOS alerts, locations, and safety sessions. </w:t>
      </w:r>
    </w:p>
    <w:p w14:paraId="5E3EFAB5">
      <w:pPr>
        <w:pStyle w:val="7"/>
        <w:spacing w:before="61" w:line="360" w:lineRule="auto"/>
        <w:ind w:left="165" w:right="165"/>
        <w:jc w:val="both"/>
      </w:pPr>
      <w:r>
        <w:rPr>
          <w:lang w:eastAsia="zh-CN"/>
        </w:rPr>
        <w:t xml:space="preserve">4.3 Deployment Architecture (Cloud, Local, CI/CD Pipelines) </w:t>
      </w:r>
    </w:p>
    <w:p w14:paraId="6181C67B">
      <w:pPr>
        <w:pStyle w:val="7"/>
        <w:spacing w:before="61" w:line="360" w:lineRule="auto"/>
        <w:ind w:left="165" w:right="165"/>
        <w:jc w:val="both"/>
      </w:pPr>
      <w:r>
        <w:rPr>
          <w:lang w:eastAsia="zh-CN"/>
        </w:rPr>
        <w:t xml:space="preserve">The deployment architecture of the Women Safety Application defines how the application is developed, tested, </w:t>
      </w:r>
    </w:p>
    <w:p w14:paraId="6D4A8E1E">
      <w:pPr>
        <w:pStyle w:val="7"/>
        <w:spacing w:before="61" w:line="360" w:lineRule="auto"/>
        <w:ind w:left="165" w:right="165"/>
        <w:jc w:val="both"/>
      </w:pPr>
      <w:r>
        <w:rPr>
          <w:lang w:eastAsia="zh-CN"/>
        </w:rPr>
        <w:t xml:space="preserve">and made available to users. The system can follow a hybrid deployment approach, where development and </w:t>
      </w:r>
    </w:p>
    <w:p w14:paraId="10F7A94E">
      <w:pPr>
        <w:pStyle w:val="7"/>
        <w:spacing w:before="61" w:line="360" w:lineRule="auto"/>
        <w:ind w:left="165" w:right="165"/>
        <w:jc w:val="both"/>
      </w:pPr>
      <w:r>
        <w:rPr>
          <w:lang w:eastAsia="zh-CN"/>
        </w:rPr>
        <w:t xml:space="preserve">initial testing are performed in a local environment, while the production version can be deployed on cloud </w:t>
      </w:r>
    </w:p>
    <w:p w14:paraId="3A01CC6A">
      <w:pPr>
        <w:pStyle w:val="7"/>
        <w:spacing w:before="61" w:line="360" w:lineRule="auto"/>
        <w:ind w:left="165" w:right="165"/>
        <w:jc w:val="both"/>
      </w:pPr>
      <w:r>
        <w:rPr>
          <w:lang w:eastAsia="zh-CN"/>
        </w:rPr>
        <w:t xml:space="preserve">infrastructure. </w:t>
      </w:r>
    </w:p>
    <w:p w14:paraId="20240881">
      <w:pPr>
        <w:pStyle w:val="7"/>
        <w:spacing w:before="61" w:line="360" w:lineRule="auto"/>
        <w:ind w:left="165" w:right="165"/>
        <w:jc w:val="both"/>
      </w:pPr>
      <w:r>
        <w:rPr>
          <w:lang w:eastAsia="zh-CN"/>
        </w:rPr>
        <w:t xml:space="preserve">The deployment architecture consists of three major environments:Local Development EnvironmentCloud </w:t>
      </w:r>
    </w:p>
    <w:p w14:paraId="34BBB85E">
      <w:pPr>
        <w:pStyle w:val="7"/>
        <w:spacing w:before="61" w:line="360" w:lineRule="auto"/>
        <w:ind w:left="165" w:right="165"/>
        <w:jc w:val="both"/>
      </w:pPr>
      <w:r>
        <w:rPr>
          <w:lang w:eastAsia="zh-CN"/>
        </w:rPr>
        <w:t xml:space="preserve">Production EnvironmentCI/CD Pipeline </w:t>
      </w:r>
    </w:p>
    <w:p w14:paraId="054B2DE9">
      <w:pPr>
        <w:pStyle w:val="7"/>
        <w:spacing w:before="61" w:line="360" w:lineRule="auto"/>
        <w:ind w:left="165" w:right="165"/>
        <w:jc w:val="both"/>
      </w:pPr>
      <w:r>
        <w:rPr>
          <w:lang w:eastAsia="zh-CN"/>
        </w:rPr>
        <w:t xml:space="preserve">The overall deployment process can be represented as: </w:t>
      </w:r>
    </w:p>
    <w:p w14:paraId="53356DD4">
      <w:pPr>
        <w:pStyle w:val="7"/>
        <w:spacing w:before="61" w:line="360" w:lineRule="auto"/>
        <w:ind w:left="165" w:right="165"/>
        <w:jc w:val="both"/>
      </w:pPr>
      <w:r>
        <w:rPr>
          <w:lang w:eastAsia="zh-CN"/>
        </w:rPr>
        <w:t xml:space="preserve">Developer → Git Repository → CI/CD Pipeline → Testing → Build → Cloud Deployment → Users </w:t>
      </w:r>
    </w:p>
    <w:p w14:paraId="6943E00F">
      <w:pPr>
        <w:pStyle w:val="7"/>
        <w:spacing w:before="61" w:line="360" w:lineRule="auto"/>
        <w:ind w:left="165" w:right="165"/>
        <w:jc w:val="both"/>
      </w:pPr>
      <w:r>
        <w:rPr>
          <w:lang w:eastAsia="zh-CN"/>
        </w:rPr>
        <w:t xml:space="preserve">4.3.1 Local Deployment Architecture </w:t>
      </w:r>
    </w:p>
    <w:p w14:paraId="363EC417">
      <w:pPr>
        <w:pStyle w:val="7"/>
        <w:spacing w:before="61" w:line="360" w:lineRule="auto"/>
        <w:ind w:left="165" w:right="165"/>
        <w:jc w:val="both"/>
      </w:pPr>
      <w:r>
        <w:rPr>
          <w:lang w:eastAsia="zh-CN"/>
        </w:rPr>
        <w:t xml:space="preserve">During the development stage, the Women Safety Application can be executed in a local development </w:t>
      </w:r>
    </w:p>
    <w:p w14:paraId="4786C92B">
      <w:pPr>
        <w:pStyle w:val="7"/>
        <w:spacing w:before="61" w:line="360" w:lineRule="auto"/>
        <w:ind w:left="165" w:right="165"/>
        <w:jc w:val="both"/>
      </w:pPr>
      <w:r>
        <w:rPr>
          <w:lang w:eastAsia="zh-CN"/>
        </w:rPr>
        <w:t xml:space="preserve">environment. This environment is mainly used by developers for coding, debugging, database development, and </w:t>
      </w:r>
    </w:p>
    <w:p w14:paraId="326C7529">
      <w:pPr>
        <w:pStyle w:val="7"/>
        <w:spacing w:before="61" w:line="360" w:lineRule="auto"/>
        <w:ind w:left="165" w:right="165"/>
        <w:jc w:val="both"/>
      </w:pPr>
      <w:r>
        <w:rPr>
          <w:lang w:eastAsia="zh-CN"/>
        </w:rPr>
        <w:t xml:space="preserve">testing. </w:t>
      </w:r>
    </w:p>
    <w:p w14:paraId="5786482F">
      <w:pPr>
        <w:pStyle w:val="7"/>
        <w:spacing w:before="61" w:line="360" w:lineRule="auto"/>
        <w:ind w:left="165" w:right="165"/>
        <w:jc w:val="both"/>
      </w:pPr>
      <w:r>
        <w:rPr>
          <w:lang w:eastAsia="zh-CN"/>
        </w:rPr>
        <w:t xml:space="preserve">The mobile application is developed using React Native, JavaScript, and Expo. The backend runs using Node.js </w:t>
      </w:r>
    </w:p>
    <w:p w14:paraId="5B4E54E0">
      <w:pPr>
        <w:pStyle w:val="7"/>
        <w:spacing w:before="61" w:line="360" w:lineRule="auto"/>
        <w:ind w:left="165" w:right="165"/>
        <w:jc w:val="both"/>
      </w:pPr>
      <w:r>
        <w:rPr>
          <w:lang w:eastAsia="zh-CN"/>
        </w:rPr>
        <w:t xml:space="preserve">and Express.js, while MySQL can be installed locally for database development. </w:t>
      </w:r>
    </w:p>
    <w:p w14:paraId="504374EC">
      <w:pPr>
        <w:pStyle w:val="7"/>
        <w:spacing w:before="61" w:line="360" w:lineRule="auto"/>
        <w:ind w:left="165" w:right="165"/>
        <w:jc w:val="both"/>
      </w:pPr>
      <w:r>
        <w:rPr>
          <w:lang w:eastAsia="zh-CN"/>
        </w:rPr>
        <w:t xml:space="preserve">A typical local environment contains: </w:t>
      </w:r>
    </w:p>
    <w:p w14:paraId="739FBCD7">
      <w:pPr>
        <w:pStyle w:val="7"/>
        <w:spacing w:before="61" w:line="360" w:lineRule="auto"/>
        <w:ind w:left="165" w:right="165"/>
        <w:jc w:val="both"/>
      </w:pPr>
      <w:r>
        <w:rPr>
          <w:lang w:eastAsia="zh-CN"/>
        </w:rPr>
        <w:t xml:space="preserve">React Native application </w:t>
      </w:r>
    </w:p>
    <w:p w14:paraId="32DABF16">
      <w:pPr>
        <w:pStyle w:val="7"/>
        <w:spacing w:before="61" w:line="360" w:lineRule="auto"/>
        <w:ind w:left="165" w:right="165"/>
        <w:jc w:val="both"/>
      </w:pPr>
      <w:r>
        <w:rPr>
          <w:lang w:eastAsia="zh-CN"/>
        </w:rPr>
        <w:t xml:space="preserve">JavaScript source code </w:t>
      </w:r>
    </w:p>
    <w:p w14:paraId="7ACC3F95">
      <w:pPr>
        <w:pStyle w:val="7"/>
        <w:spacing w:before="61" w:line="360" w:lineRule="auto"/>
        <w:ind w:left="165" w:right="165"/>
        <w:jc w:val="both"/>
      </w:pPr>
      <w:r>
        <w:rPr>
          <w:lang w:eastAsia="zh-CN"/>
        </w:rPr>
        <w:t xml:space="preserve">Expo development environment </w:t>
      </w:r>
    </w:p>
    <w:p w14:paraId="033A5B26">
      <w:pPr>
        <w:pStyle w:val="7"/>
        <w:spacing w:before="61" w:line="360" w:lineRule="auto"/>
        <w:ind w:left="165" w:right="165"/>
        <w:jc w:val="both"/>
      </w:pPr>
      <w:r>
        <w:rPr>
          <w:lang w:eastAsia="zh-CN"/>
        </w:rPr>
        <w:t xml:space="preserve">Node.js runtime </w:t>
      </w:r>
    </w:p>
    <w:p w14:paraId="2F911B64">
      <w:pPr>
        <w:pStyle w:val="7"/>
        <w:spacing w:before="61" w:line="360" w:lineRule="auto"/>
        <w:ind w:left="165" w:right="165"/>
        <w:jc w:val="both"/>
      </w:pPr>
      <w:r>
        <w:rPr>
          <w:lang w:eastAsia="zh-CN"/>
        </w:rPr>
        <w:t xml:space="preserve">Express.js server </w:t>
      </w:r>
    </w:p>
    <w:p w14:paraId="7ECC82BE">
      <w:pPr>
        <w:pStyle w:val="7"/>
        <w:spacing w:before="61" w:line="360" w:lineRule="auto"/>
        <w:ind w:left="165" w:right="165"/>
        <w:jc w:val="both"/>
      </w:pPr>
      <w:r>
        <w:rPr>
          <w:lang w:eastAsia="zh-CN"/>
        </w:rPr>
        <w:t xml:space="preserve">Local MySQL database </w:t>
      </w:r>
    </w:p>
    <w:p w14:paraId="01FA63DB">
      <w:pPr>
        <w:pStyle w:val="7"/>
        <w:spacing w:before="61" w:line="360" w:lineRule="auto"/>
        <w:ind w:left="165" w:right="165"/>
        <w:jc w:val="both"/>
      </w:pPr>
      <w:r>
        <w:rPr>
          <w:lang w:eastAsia="zh-CN"/>
        </w:rPr>
        <w:t xml:space="preserve">Visual Studio Code </w:t>
      </w:r>
    </w:p>
    <w:p w14:paraId="359E934B">
      <w:pPr>
        <w:pStyle w:val="7"/>
        <w:spacing w:before="61" w:line="360" w:lineRule="auto"/>
        <w:ind w:left="165" w:right="165"/>
        <w:jc w:val="both"/>
      </w:pPr>
      <w:r>
        <w:rPr>
          <w:lang w:eastAsia="zh-CN"/>
        </w:rPr>
        <w:t xml:space="preserve">Android emulator or physical Android device </w:t>
      </w:r>
    </w:p>
    <w:p w14:paraId="3329CFDC">
      <w:pPr>
        <w:pStyle w:val="7"/>
        <w:spacing w:before="61" w:line="360" w:lineRule="auto"/>
        <w:ind w:left="165" w:right="165"/>
        <w:jc w:val="both"/>
      </w:pPr>
      <w:r>
        <w:rPr>
          <w:lang w:eastAsia="zh-CN"/>
        </w:rPr>
        <w:t xml:space="preserve">The developer can run the backend server locally and connect the mobile application to it through the configured </w:t>
      </w:r>
    </w:p>
    <w:p w14:paraId="36E08D7A">
      <w:pPr>
        <w:pStyle w:val="7"/>
        <w:spacing w:before="61" w:line="360" w:lineRule="auto"/>
        <w:ind w:left="165" w:right="165"/>
        <w:jc w:val="both"/>
      </w:pPr>
      <w:r>
        <w:rPr>
          <w:lang w:eastAsia="zh-CN"/>
        </w:rPr>
        <w:t xml:space="preserve">API endpoints. The MySQL database stores users, emergency contacts, SOS alerts, locations, safety sessions, </w:t>
      </w:r>
    </w:p>
    <w:p w14:paraId="29B35785">
      <w:pPr>
        <w:pStyle w:val="7"/>
        <w:spacing w:before="61" w:line="360" w:lineRule="auto"/>
        <w:ind w:left="165" w:right="165"/>
        <w:jc w:val="both"/>
      </w:pPr>
      <w:r>
        <w:rPr>
          <w:lang w:eastAsia="zh-CN"/>
        </w:rPr>
        <w:t xml:space="preserve">and Safe Zones. </w:t>
      </w:r>
    </w:p>
    <w:p w14:paraId="177623C5">
      <w:pPr>
        <w:pStyle w:val="7"/>
        <w:spacing w:before="61" w:line="360" w:lineRule="auto"/>
        <w:ind w:left="165" w:right="165"/>
        <w:jc w:val="both"/>
      </w:pPr>
      <w:r>
        <w:rPr>
          <w:lang w:eastAsia="zh-CN"/>
        </w:rPr>
        <w:t xml:space="preserve">Local Deployment Flow </w:t>
      </w:r>
    </w:p>
    <w:p w14:paraId="285AADEC">
      <w:pPr>
        <w:pStyle w:val="7"/>
        <w:spacing w:before="61" w:line="360" w:lineRule="auto"/>
        <w:ind w:left="165" w:right="165"/>
        <w:jc w:val="both"/>
      </w:pPr>
      <w:r>
        <w:rPr>
          <w:lang w:eastAsia="zh-CN"/>
        </w:rPr>
        <w:t xml:space="preserve">React Native App </w:t>
      </w:r>
    </w:p>
    <w:p w14:paraId="6D5891EE">
      <w:pPr>
        <w:pStyle w:val="7"/>
        <w:spacing w:before="61" w:line="360" w:lineRule="auto"/>
        <w:ind w:left="165" w:right="165"/>
        <w:jc w:val="both"/>
      </w:pPr>
      <w:r>
        <w:rPr>
          <w:lang w:eastAsia="zh-CN"/>
        </w:rPr>
        <w:t xml:space="preserve">↓Node.js + Express.js Server </w:t>
      </w:r>
    </w:p>
    <w:p w14:paraId="11A48CFE">
      <w:pPr>
        <w:pStyle w:val="7"/>
        <w:spacing w:before="61" w:line="360" w:lineRule="auto"/>
        <w:ind w:left="165" w:right="165"/>
        <w:jc w:val="both"/>
      </w:pPr>
      <w:r>
        <w:rPr>
          <w:lang w:eastAsia="zh-CN"/>
        </w:rPr>
        <w:t xml:space="preserve">↓REST APIs </w:t>
      </w:r>
    </w:p>
    <w:p w14:paraId="1194D3FA">
      <w:pPr>
        <w:pStyle w:val="7"/>
        <w:spacing w:before="61" w:line="360" w:lineRule="auto"/>
        <w:ind w:left="165" w:right="165"/>
        <w:jc w:val="both"/>
      </w:pPr>
      <w:r>
        <w:rPr>
          <w:lang w:eastAsia="zh-CN"/>
        </w:rPr>
        <w:t xml:space="preserve">↓Local MySQL Database </w:t>
      </w:r>
    </w:p>
    <w:p w14:paraId="081C5882">
      <w:pPr>
        <w:pStyle w:val="7"/>
        <w:spacing w:before="61" w:line="360" w:lineRule="auto"/>
        <w:ind w:left="165" w:right="165"/>
        <w:jc w:val="both"/>
      </w:pPr>
      <w:r>
        <w:rPr>
          <w:lang w:eastAsia="zh-CN"/>
        </w:rPr>
        <w:t xml:space="preserve">The local environment allows developers to test features before releasing them to a production environment. </w:t>
      </w:r>
    </w:p>
    <w:p w14:paraId="796E872A">
      <w:pPr>
        <w:pStyle w:val="7"/>
        <w:spacing w:before="61" w:line="360" w:lineRule="auto"/>
        <w:ind w:left="165" w:right="165"/>
        <w:jc w:val="both"/>
      </w:pPr>
      <w:r>
        <w:rPr>
          <w:lang w:eastAsia="zh-CN"/>
        </w:rPr>
        <w:t xml:space="preserve">Page 354.3.2 Cloud Deployment Architecture </w:t>
      </w:r>
    </w:p>
    <w:p w14:paraId="4C3A0044">
      <w:pPr>
        <w:pStyle w:val="7"/>
        <w:spacing w:before="61" w:line="360" w:lineRule="auto"/>
        <w:ind w:left="165" w:right="165"/>
        <w:jc w:val="both"/>
      </w:pPr>
      <w:r>
        <w:rPr>
          <w:lang w:eastAsia="zh-CN"/>
        </w:rPr>
        <w:t xml:space="preserve">For production use, the backend and database can be hosted on cloud infrastructure. Cloud deployment allows </w:t>
      </w:r>
    </w:p>
    <w:p w14:paraId="2D4B9BE9">
      <w:pPr>
        <w:pStyle w:val="7"/>
        <w:spacing w:before="61" w:line="360" w:lineRule="auto"/>
        <w:ind w:left="165" w:right="165"/>
        <w:jc w:val="both"/>
      </w:pPr>
      <w:r>
        <w:rPr>
          <w:lang w:eastAsia="zh-CN"/>
        </w:rPr>
        <w:t xml:space="preserve">the application to be accessible from different locations and provides flexibility for future scaling. </w:t>
      </w:r>
    </w:p>
    <w:p w14:paraId="70B5E2E4">
      <w:pPr>
        <w:pStyle w:val="7"/>
        <w:spacing w:before="61" w:line="360" w:lineRule="auto"/>
        <w:ind w:left="165" w:right="165"/>
        <w:jc w:val="both"/>
      </w:pPr>
      <w:r>
        <w:rPr>
          <w:lang w:eastAsia="zh-CN"/>
        </w:rPr>
        <w:t xml:space="preserve">The Node.js and Express.js backend can be deployed on a cloud server or cloud application-hosting platform. </w:t>
      </w:r>
    </w:p>
    <w:p w14:paraId="00D0DCA1">
      <w:pPr>
        <w:pStyle w:val="7"/>
        <w:spacing w:before="61" w:line="360" w:lineRule="auto"/>
        <w:ind w:left="165" w:right="165"/>
        <w:jc w:val="both"/>
      </w:pPr>
      <w:r>
        <w:rPr>
          <w:lang w:eastAsia="zh-CN"/>
        </w:rPr>
        <w:t xml:space="preserve">The MySQL database can also be deployed using a managed cloud database service. </w:t>
      </w:r>
    </w:p>
    <w:p w14:paraId="719E6876">
      <w:pPr>
        <w:pStyle w:val="7"/>
        <w:spacing w:before="61" w:line="360" w:lineRule="auto"/>
        <w:ind w:left="165" w:right="165"/>
        <w:jc w:val="both"/>
      </w:pPr>
      <w:r>
        <w:rPr>
          <w:lang w:eastAsia="zh-CN"/>
        </w:rPr>
        <w:t xml:space="preserve">A possible cloud architecture is: </w:t>
      </w:r>
    </w:p>
    <w:p w14:paraId="78D69B41">
      <w:pPr>
        <w:pStyle w:val="7"/>
        <w:spacing w:before="61" w:line="360" w:lineRule="auto"/>
        <w:ind w:left="165" w:right="165"/>
        <w:jc w:val="both"/>
      </w:pPr>
      <w:r>
        <w:rPr>
          <w:lang w:eastAsia="zh-CN"/>
        </w:rPr>
        <w:t xml:space="preserve">Mobile Application </w:t>
      </w:r>
    </w:p>
    <w:p w14:paraId="69EA93AA">
      <w:pPr>
        <w:pStyle w:val="7"/>
        <w:spacing w:before="61" w:line="360" w:lineRule="auto"/>
        <w:ind w:left="165" w:right="165"/>
        <w:jc w:val="both"/>
      </w:pPr>
      <w:r>
        <w:rPr>
          <w:lang w:eastAsia="zh-CN"/>
        </w:rPr>
        <w:t xml:space="preserve">↓Internet / HTTPS </w:t>
      </w:r>
    </w:p>
    <w:p w14:paraId="66A07330">
      <w:pPr>
        <w:pStyle w:val="7"/>
        <w:spacing w:before="61" w:line="360" w:lineRule="auto"/>
        <w:ind w:left="165" w:right="165"/>
        <w:jc w:val="both"/>
      </w:pPr>
      <w:r>
        <w:rPr>
          <w:lang w:eastAsia="zh-CN"/>
        </w:rPr>
        <w:t xml:space="preserve">↓Cloud Backend Server </w:t>
      </w:r>
    </w:p>
    <w:p w14:paraId="10108C1C">
      <w:pPr>
        <w:pStyle w:val="7"/>
        <w:spacing w:before="61" w:line="360" w:lineRule="auto"/>
        <w:ind w:left="165" w:right="165"/>
        <w:jc w:val="both"/>
      </w:pPr>
      <w:r>
        <w:rPr>
          <w:lang w:eastAsia="zh-CN"/>
        </w:rPr>
        <w:t xml:space="preserve">↓Node.js + Express.js </w:t>
      </w:r>
    </w:p>
    <w:p w14:paraId="5E3C10D2">
      <w:pPr>
        <w:pStyle w:val="7"/>
        <w:spacing w:before="61" w:line="360" w:lineRule="auto"/>
        <w:ind w:left="165" w:right="165"/>
        <w:jc w:val="both"/>
      </w:pPr>
      <w:r>
        <w:rPr>
          <w:lang w:eastAsia="zh-CN"/>
        </w:rPr>
        <w:t xml:space="preserve">↓MySQL Cloud Database </w:t>
      </w:r>
    </w:p>
    <w:p w14:paraId="368421FF">
      <w:pPr>
        <w:pStyle w:val="7"/>
        <w:spacing w:before="61" w:line="360" w:lineRule="auto"/>
        <w:ind w:left="165" w:right="165"/>
        <w:jc w:val="both"/>
      </w:pPr>
      <w:r>
        <w:rPr>
          <w:lang w:eastAsia="zh-CN"/>
        </w:rPr>
        <w:t xml:space="preserve">The cloud environment can also support monitoring, backups, secure communication, and future scaling. The </w:t>
      </w:r>
    </w:p>
    <w:p w14:paraId="7E242480">
      <w:pPr>
        <w:pStyle w:val="7"/>
        <w:spacing w:before="61" w:line="360" w:lineRule="auto"/>
        <w:ind w:left="165" w:right="165"/>
        <w:jc w:val="both"/>
      </w:pPr>
      <w:r>
        <w:rPr>
          <w:lang w:eastAsia="zh-CN"/>
        </w:rPr>
        <w:t xml:space="preserve">reference documentation similarly describes cloud deployment for production while maintaining local </w:t>
      </w:r>
    </w:p>
    <w:p w14:paraId="7F125324">
      <w:pPr>
        <w:pStyle w:val="7"/>
        <w:spacing w:before="61" w:line="360" w:lineRule="auto"/>
        <w:ind w:left="165" w:right="165"/>
        <w:jc w:val="both"/>
      </w:pPr>
      <w:r>
        <w:rPr>
          <w:lang w:eastAsia="zh-CN"/>
        </w:rPr>
        <w:t xml:space="preserve">environments for development and testing. </w:t>
      </w:r>
    </w:p>
    <w:p w14:paraId="7CFD3B5D">
      <w:pPr>
        <w:pStyle w:val="7"/>
        <w:spacing w:before="61" w:line="360" w:lineRule="auto"/>
        <w:ind w:left="165" w:right="165"/>
        <w:jc w:val="both"/>
      </w:pPr>
      <w:r>
        <w:rPr>
          <w:lang w:eastAsia="zh-CN"/>
        </w:rPr>
        <w:t xml:space="preserve">For a larger deployment, multiple backend instances and load balancing can be introduced to handle increased </w:t>
      </w:r>
    </w:p>
    <w:p w14:paraId="06C10FF8">
      <w:pPr>
        <w:pStyle w:val="7"/>
        <w:spacing w:before="61" w:line="360" w:lineRule="auto"/>
        <w:ind w:left="165" w:right="165"/>
        <w:jc w:val="both"/>
      </w:pPr>
      <w:r>
        <w:rPr>
          <w:lang w:eastAsia="zh-CN"/>
        </w:rPr>
        <w:t xml:space="preserve">traffic. Containerization using Docker and orchestration technologies such as Kubernetes can also be considered </w:t>
      </w:r>
    </w:p>
    <w:p w14:paraId="431D9C55">
      <w:pPr>
        <w:pStyle w:val="7"/>
        <w:spacing w:before="61" w:line="360" w:lineRule="auto"/>
        <w:ind w:left="165" w:right="165"/>
        <w:jc w:val="both"/>
      </w:pPr>
      <w:r>
        <w:rPr>
          <w:lang w:eastAsia="zh-CN"/>
        </w:rPr>
        <w:t xml:space="preserve">for future scaling, although these are not essential for the initial project prototype. </w:t>
      </w:r>
    </w:p>
    <w:p w14:paraId="40111019">
      <w:pPr>
        <w:pStyle w:val="7"/>
        <w:spacing w:before="61" w:line="360" w:lineRule="auto"/>
        <w:ind w:left="165" w:right="165"/>
        <w:jc w:val="both"/>
      </w:pPr>
      <w:r>
        <w:rPr>
          <w:lang w:eastAsia="zh-CN"/>
        </w:rPr>
        <w:t xml:space="preserve">4.3.3 Mobile Application Deployment </w:t>
      </w:r>
    </w:p>
    <w:p w14:paraId="452FEAB8">
      <w:pPr>
        <w:pStyle w:val="7"/>
        <w:spacing w:before="61" w:line="360" w:lineRule="auto"/>
        <w:ind w:left="165" w:right="165"/>
        <w:jc w:val="both"/>
      </w:pPr>
      <w:r>
        <w:rPr>
          <w:lang w:eastAsia="zh-CN"/>
        </w:rPr>
        <w:t xml:space="preserve">The frontend of the system is a React Native mobile application developed using JavaScript and Expo. </w:t>
      </w:r>
    </w:p>
    <w:p w14:paraId="75359BA3">
      <w:pPr>
        <w:pStyle w:val="7"/>
        <w:spacing w:before="61" w:line="360" w:lineRule="auto"/>
        <w:ind w:left="165" w:right="165"/>
        <w:jc w:val="both"/>
      </w:pPr>
      <w:r>
        <w:rPr>
          <w:lang w:eastAsia="zh-CN"/>
        </w:rPr>
        <w:t xml:space="preserve">During development, the application can be tested using: </w:t>
      </w:r>
    </w:p>
    <w:p w14:paraId="0A6F7910">
      <w:pPr>
        <w:pStyle w:val="7"/>
        <w:spacing w:before="61" w:line="360" w:lineRule="auto"/>
        <w:ind w:left="165" w:right="165"/>
        <w:jc w:val="both"/>
      </w:pPr>
      <w:r>
        <w:rPr>
          <w:lang w:eastAsia="zh-CN"/>
        </w:rPr>
        <w:t xml:space="preserve">Android Emulator </w:t>
      </w:r>
    </w:p>
    <w:p w14:paraId="0CED5D77">
      <w:pPr>
        <w:pStyle w:val="7"/>
        <w:spacing w:before="61" w:line="360" w:lineRule="auto"/>
        <w:ind w:left="165" w:right="165"/>
        <w:jc w:val="both"/>
      </w:pPr>
      <w:r>
        <w:rPr>
          <w:lang w:eastAsia="zh-CN"/>
        </w:rPr>
        <w:t xml:space="preserve">Physical Android smartphone </w:t>
      </w:r>
    </w:p>
    <w:p w14:paraId="22DFF4EB">
      <w:pPr>
        <w:pStyle w:val="7"/>
        <w:spacing w:before="61" w:line="360" w:lineRule="auto"/>
        <w:ind w:left="165" w:right="165"/>
        <w:jc w:val="both"/>
      </w:pPr>
      <w:r>
        <w:rPr>
          <w:lang w:eastAsia="zh-CN"/>
        </w:rPr>
        <w:t xml:space="preserve">Expo development environment </w:t>
      </w:r>
    </w:p>
    <w:p w14:paraId="6B19BE02">
      <w:pPr>
        <w:pStyle w:val="7"/>
        <w:spacing w:before="61" w:line="360" w:lineRule="auto"/>
        <w:ind w:left="165" w:right="165"/>
        <w:jc w:val="both"/>
      </w:pPr>
      <w:r>
        <w:rPr>
          <w:lang w:eastAsia="zh-CN"/>
        </w:rPr>
        <w:t xml:space="preserve">After development and testing, a production build of the application can be generated and distributed to users. </w:t>
      </w:r>
    </w:p>
    <w:p w14:paraId="5D38AEEB">
      <w:pPr>
        <w:pStyle w:val="7"/>
        <w:spacing w:before="61" w:line="360" w:lineRule="auto"/>
        <w:ind w:left="165" w:right="165"/>
        <w:jc w:val="both"/>
      </w:pPr>
      <w:r>
        <w:rPr>
          <w:lang w:eastAsia="zh-CN"/>
        </w:rPr>
        <w:t xml:space="preserve">The mobile application communicates with the cloud backend using RESTful APIs. Secure HTTPS </w:t>
      </w:r>
    </w:p>
    <w:p w14:paraId="6F45981E">
      <w:pPr>
        <w:pStyle w:val="7"/>
        <w:spacing w:before="61" w:line="360" w:lineRule="auto"/>
        <w:ind w:left="165" w:right="165"/>
        <w:jc w:val="both"/>
      </w:pPr>
      <w:r>
        <w:rPr>
          <w:lang w:eastAsia="zh-CN"/>
        </w:rPr>
        <w:t xml:space="preserve">communication should be used when the application is deployed in a real production environment. </w:t>
      </w:r>
    </w:p>
    <w:p w14:paraId="21BFA449">
      <w:pPr>
        <w:pStyle w:val="7"/>
        <w:spacing w:before="61" w:line="360" w:lineRule="auto"/>
        <w:ind w:left="165" w:right="165"/>
        <w:jc w:val="both"/>
      </w:pPr>
      <w:r>
        <w:rPr>
          <w:lang w:eastAsia="zh-CN"/>
        </w:rPr>
        <w:t xml:space="preserve">The application requires access to device location for features such as: </w:t>
      </w:r>
    </w:p>
    <w:p w14:paraId="701B39FE">
      <w:pPr>
        <w:pStyle w:val="7"/>
        <w:spacing w:before="61" w:line="360" w:lineRule="auto"/>
        <w:ind w:left="165" w:right="165"/>
        <w:jc w:val="both"/>
      </w:pPr>
      <w:r>
        <w:rPr>
          <w:lang w:eastAsia="zh-CN"/>
        </w:rPr>
        <w:t xml:space="preserve">GPS-based location sharing </w:t>
      </w:r>
    </w:p>
    <w:p w14:paraId="0718D98D">
      <w:pPr>
        <w:pStyle w:val="7"/>
        <w:spacing w:before="61" w:line="360" w:lineRule="auto"/>
        <w:ind w:left="165" w:right="165"/>
        <w:jc w:val="both"/>
      </w:pPr>
      <w:r>
        <w:rPr>
          <w:lang w:eastAsia="zh-CN"/>
        </w:rPr>
        <w:t xml:space="preserve">Location tracking </w:t>
      </w:r>
    </w:p>
    <w:p w14:paraId="2D61279F">
      <w:pPr>
        <w:pStyle w:val="7"/>
        <w:spacing w:before="61" w:line="360" w:lineRule="auto"/>
        <w:ind w:left="165" w:right="165"/>
        <w:jc w:val="both"/>
      </w:pPr>
      <w:r>
        <w:rPr>
          <w:lang w:eastAsia="zh-CN"/>
        </w:rPr>
        <w:t xml:space="preserve">Safe Zones </w:t>
      </w:r>
    </w:p>
    <w:p w14:paraId="480CFDAF">
      <w:pPr>
        <w:pStyle w:val="7"/>
        <w:spacing w:before="61" w:line="360" w:lineRule="auto"/>
        <w:ind w:left="165" w:right="165"/>
        <w:jc w:val="both"/>
      </w:pPr>
      <w:r>
        <w:rPr>
          <w:lang w:eastAsia="zh-CN"/>
        </w:rPr>
        <w:t xml:space="preserve">Emergency location information </w:t>
      </w:r>
    </w:p>
    <w:p w14:paraId="11CFCFB5">
      <w:pPr>
        <w:pStyle w:val="7"/>
        <w:spacing w:before="61" w:line="360" w:lineRule="auto"/>
        <w:ind w:left="165" w:right="165"/>
        <w:jc w:val="both"/>
      </w:pPr>
      <w:r>
        <w:rPr>
          <w:lang w:eastAsia="zh-CN"/>
        </w:rPr>
        <w:t xml:space="preserve">Therefore, appropriate mobile permissions must be configured before deployment. </w:t>
      </w:r>
    </w:p>
    <w:p w14:paraId="66482C34">
      <w:pPr>
        <w:pStyle w:val="7"/>
        <w:spacing w:before="61" w:line="360" w:lineRule="auto"/>
        <w:ind w:left="165" w:right="165"/>
        <w:jc w:val="both"/>
      </w:pPr>
      <w:r>
        <w:rPr>
          <w:lang w:eastAsia="zh-CN"/>
        </w:rPr>
        <w:t xml:space="preserve">4.3.4 Backend Deployment </w:t>
      </w:r>
    </w:p>
    <w:p w14:paraId="754E02B4">
      <w:pPr>
        <w:pStyle w:val="7"/>
        <w:spacing w:before="61" w:line="360" w:lineRule="auto"/>
        <w:ind w:left="165" w:right="165"/>
        <w:jc w:val="both"/>
      </w:pPr>
      <w:r>
        <w:rPr>
          <w:lang w:eastAsia="zh-CN"/>
        </w:rPr>
        <w:t xml:space="preserve">The backend consists of Node.js and Express.js services that process requests from the mobile application. </w:t>
      </w:r>
    </w:p>
    <w:p w14:paraId="6DF3E525">
      <w:pPr>
        <w:pStyle w:val="7"/>
        <w:spacing w:before="61" w:line="360" w:lineRule="auto"/>
        <w:ind w:left="165" w:right="165"/>
        <w:jc w:val="both"/>
      </w:pPr>
      <w:r>
        <w:rPr>
          <w:lang w:eastAsia="zh-CN"/>
        </w:rPr>
        <w:t xml:space="preserve">The backend can be deployed on a cloud server with the following components: </w:t>
      </w:r>
    </w:p>
    <w:p w14:paraId="2F2481D4">
      <w:pPr>
        <w:pStyle w:val="7"/>
        <w:spacing w:before="61" w:line="360" w:lineRule="auto"/>
        <w:ind w:left="165" w:right="165"/>
        <w:jc w:val="both"/>
      </w:pPr>
      <w:r>
        <w:rPr>
          <w:lang w:eastAsia="zh-CN"/>
        </w:rPr>
        <w:t xml:space="preserve">ComponentPurposeNode.jsRuns the backend applicationExpress.jsProvides REST API functionalityREST </w:t>
      </w:r>
    </w:p>
    <w:p w14:paraId="4E53E707">
      <w:pPr>
        <w:pStyle w:val="7"/>
        <w:spacing w:before="61" w:line="360" w:lineRule="auto"/>
        <w:ind w:left="165" w:right="165"/>
        <w:jc w:val="both"/>
      </w:pPr>
      <w:r>
        <w:rPr>
          <w:lang w:eastAsia="zh-CN"/>
        </w:rPr>
        <w:t xml:space="preserve">APIsCommunication between frontend and backendEnvironment VariablesStores configuration and sensitive </w:t>
      </w:r>
    </w:p>
    <w:p w14:paraId="6C95A2C2">
      <w:pPr>
        <w:pStyle w:val="7"/>
        <w:spacing w:before="61" w:line="360" w:lineRule="auto"/>
        <w:ind w:left="165" w:right="165"/>
        <w:jc w:val="both"/>
      </w:pPr>
      <w:r>
        <w:rPr>
          <w:lang w:eastAsia="zh-CN"/>
        </w:rPr>
        <w:t xml:space="preserve">valuesMySQL ConnectionConnects backend with databaseHTTPSSecures communicationMonitoringTracks </w:t>
      </w:r>
    </w:p>
    <w:p w14:paraId="35A48FAD">
      <w:pPr>
        <w:pStyle w:val="7"/>
        <w:spacing w:before="61" w:line="360" w:lineRule="auto"/>
        <w:ind w:left="165" w:right="165"/>
        <w:jc w:val="both"/>
      </w:pPr>
      <w:r>
        <w:rPr>
          <w:lang w:eastAsia="zh-CN"/>
        </w:rPr>
        <w:t xml:space="preserve">server operation and errors </w:t>
      </w:r>
    </w:p>
    <w:p w14:paraId="3E4A065C">
      <w:pPr>
        <w:pStyle w:val="7"/>
        <w:spacing w:before="61" w:line="360" w:lineRule="auto"/>
        <w:ind w:left="165" w:right="165"/>
        <w:jc w:val="both"/>
      </w:pPr>
      <w:r>
        <w:rPr>
          <w:lang w:eastAsia="zh-CN"/>
        </w:rPr>
        <w:t xml:space="preserve">The backend handles requests related to users, emergency contacts, SOS alerts, locations, safety sessions, and </w:t>
      </w:r>
    </w:p>
    <w:p w14:paraId="542E86FD">
      <w:pPr>
        <w:pStyle w:val="7"/>
        <w:spacing w:before="61" w:line="360" w:lineRule="auto"/>
        <w:ind w:left="165" w:right="165"/>
        <w:jc w:val="both"/>
      </w:pPr>
      <w:r>
        <w:rPr>
          <w:lang w:eastAsia="zh-CN"/>
        </w:rPr>
        <w:t xml:space="preserve">Safe Zones. </w:t>
      </w:r>
    </w:p>
    <w:p w14:paraId="02203B29">
      <w:pPr>
        <w:pStyle w:val="7"/>
        <w:spacing w:before="61" w:line="360" w:lineRule="auto"/>
        <w:ind w:left="165" w:right="165"/>
        <w:jc w:val="both"/>
      </w:pPr>
      <w:r>
        <w:rPr>
          <w:lang w:eastAsia="zh-CN"/>
        </w:rPr>
        <w:t xml:space="preserve">For example: </w:t>
      </w:r>
    </w:p>
    <w:p w14:paraId="691C9D0B">
      <w:pPr>
        <w:pStyle w:val="7"/>
        <w:spacing w:before="61" w:line="360" w:lineRule="auto"/>
        <w:ind w:left="165" w:right="165"/>
        <w:jc w:val="both"/>
      </w:pPr>
      <w:r>
        <w:rPr>
          <w:lang w:eastAsia="zh-CN"/>
        </w:rPr>
        <w:t xml:space="preserve">User activates SOS </w:t>
      </w:r>
    </w:p>
    <w:p w14:paraId="0E6FEF05">
      <w:pPr>
        <w:pStyle w:val="7"/>
        <w:spacing w:before="61" w:line="360" w:lineRule="auto"/>
        <w:ind w:left="165" w:right="165"/>
        <w:jc w:val="both"/>
      </w:pPr>
      <w:r>
        <w:rPr>
          <w:lang w:eastAsia="zh-CN"/>
        </w:rPr>
        <w:t xml:space="preserve">↓React Native App sends API request </w:t>
      </w:r>
    </w:p>
    <w:p w14:paraId="6EE733FF">
      <w:pPr>
        <w:pStyle w:val="7"/>
        <w:spacing w:before="61" w:line="360" w:lineRule="auto"/>
        <w:ind w:left="165" w:right="165"/>
        <w:jc w:val="both"/>
      </w:pPr>
      <w:r>
        <w:rPr>
          <w:lang w:eastAsia="zh-CN"/>
        </w:rPr>
        <w:t xml:space="preserve">↓Cloud Node.js Server receives request </w:t>
      </w:r>
    </w:p>
    <w:p w14:paraId="2B264088">
      <w:pPr>
        <w:pStyle w:val="7"/>
        <w:spacing w:before="61" w:line="360" w:lineRule="auto"/>
        <w:ind w:left="165" w:right="165"/>
        <w:jc w:val="both"/>
      </w:pPr>
      <w:r>
        <w:rPr>
          <w:lang w:eastAsia="zh-CN"/>
        </w:rPr>
        <w:t xml:space="preserve">↓Express.js processes request </w:t>
      </w:r>
    </w:p>
    <w:p w14:paraId="7E006F88">
      <w:pPr>
        <w:pStyle w:val="7"/>
        <w:spacing w:before="61" w:line="360" w:lineRule="auto"/>
        <w:ind w:left="165" w:right="165"/>
        <w:jc w:val="both"/>
      </w:pPr>
      <w:r>
        <w:rPr>
          <w:lang w:eastAsia="zh-CN"/>
        </w:rPr>
        <w:t xml:space="preserve">↓MySQL stores SOS information </w:t>
      </w:r>
    </w:p>
    <w:p w14:paraId="63208F92">
      <w:pPr>
        <w:pStyle w:val="7"/>
        <w:spacing w:before="61" w:line="360" w:lineRule="auto"/>
        <w:ind w:left="165" w:right="165"/>
        <w:jc w:val="both"/>
      </w:pPr>
      <w:r>
        <w:rPr>
          <w:lang w:eastAsia="zh-CN"/>
        </w:rPr>
        <w:t>↓Response sent back to Mobile App</w:t>
      </w:r>
    </w:p>
    <w:p w14:paraId="09E52AAA">
      <w:pPr>
        <w:pStyle w:val="2"/>
        <w:spacing w:before="62"/>
        <w:ind w:right="131"/>
      </w:pPr>
    </w:p>
    <w:p w14:paraId="6D68A2ED">
      <w:pPr>
        <w:pStyle w:val="2"/>
        <w:spacing w:before="62"/>
        <w:ind w:right="131"/>
      </w:pPr>
    </w:p>
    <w:p w14:paraId="07522A0B">
      <w:pPr>
        <w:pStyle w:val="2"/>
        <w:spacing w:before="62"/>
        <w:ind w:right="131"/>
      </w:pPr>
    </w:p>
    <w:p w14:paraId="519AE246">
      <w:pPr>
        <w:pStyle w:val="2"/>
        <w:spacing w:before="62"/>
        <w:ind w:right="131"/>
      </w:pPr>
    </w:p>
    <w:p w14:paraId="79AB4AAB">
      <w:pPr>
        <w:pStyle w:val="2"/>
        <w:spacing w:before="62"/>
        <w:ind w:right="131"/>
      </w:pPr>
    </w:p>
    <w:p w14:paraId="4A0EAE89">
      <w:pPr>
        <w:pStyle w:val="2"/>
        <w:spacing w:before="62"/>
        <w:ind w:right="131"/>
      </w:pPr>
    </w:p>
    <w:p w14:paraId="218DA053">
      <w:pPr>
        <w:pStyle w:val="2"/>
        <w:spacing w:before="62"/>
        <w:ind w:right="131"/>
      </w:pPr>
    </w:p>
    <w:p w14:paraId="219DDB98">
      <w:pPr>
        <w:pStyle w:val="2"/>
        <w:spacing w:before="62"/>
        <w:ind w:right="131"/>
      </w:pPr>
    </w:p>
    <w:p w14:paraId="5D8865A9">
      <w:pPr>
        <w:pStyle w:val="2"/>
        <w:spacing w:before="62"/>
        <w:ind w:right="131"/>
      </w:pPr>
    </w:p>
    <w:p w14:paraId="6FA68D3F">
      <w:pPr>
        <w:pStyle w:val="2"/>
        <w:spacing w:before="62"/>
        <w:ind w:right="131"/>
      </w:pPr>
      <w:r>
        <w:t>CHAPTER</w:t>
      </w:r>
      <w:r>
        <w:rPr>
          <w:spacing w:val="-3"/>
        </w:rPr>
        <w:t xml:space="preserve"> </w:t>
      </w:r>
      <w:r>
        <w:rPr>
          <w:color w:val="000000"/>
          <w:shd w:val="clear" w:color="auto" w:fill="F8F8F8"/>
        </w:rPr>
        <w:t>-5</w:t>
      </w:r>
      <w:r>
        <w:rPr>
          <w:color w:val="000000"/>
          <w:spacing w:val="-2"/>
          <w:shd w:val="clear" w:color="auto" w:fill="F8F8F8"/>
        </w:rPr>
        <w:t xml:space="preserve"> DESIGN</w:t>
      </w:r>
    </w:p>
    <w:p w14:paraId="096623DC">
      <w:pPr>
        <w:pStyle w:val="7"/>
        <w:rPr>
          <w:b/>
        </w:rPr>
      </w:pPr>
    </w:p>
    <w:p w14:paraId="5108711B">
      <w:pPr>
        <w:pStyle w:val="7"/>
        <w:spacing w:before="35"/>
        <w:rPr>
          <w:b/>
        </w:rPr>
      </w:pPr>
      <w:r>
        <w:drawing>
          <wp:inline distT="0" distB="0" distL="114300" distR="114300">
            <wp:extent cx="5939790" cy="3959860"/>
            <wp:effectExtent l="0" t="0" r="3810" b="2540"/>
            <wp:docPr id="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3"/>
                    <pic:cNvPicPr>
                      <a:picLocks noChangeAspect="1"/>
                    </pic:cNvPicPr>
                  </pic:nvPicPr>
                  <pic:blipFill>
                    <a:blip r:embed="rId8"/>
                    <a:stretch>
                      <a:fillRect/>
                    </a:stretch>
                  </pic:blipFill>
                  <pic:spPr>
                    <a:xfrm>
                      <a:off x="0" y="0"/>
                      <a:ext cx="5939790" cy="3959860"/>
                    </a:xfrm>
                    <a:prstGeom prst="rect">
                      <a:avLst/>
                    </a:prstGeom>
                    <a:noFill/>
                    <a:ln>
                      <a:noFill/>
                    </a:ln>
                  </pic:spPr>
                </pic:pic>
              </a:graphicData>
            </a:graphic>
          </wp:inline>
        </w:drawing>
      </w:r>
    </w:p>
    <w:p w14:paraId="240CEADA">
      <w:pPr>
        <w:pStyle w:val="7"/>
        <w:rPr>
          <w:b/>
        </w:rPr>
        <w:sectPr>
          <w:pgSz w:w="11910" w:h="16840"/>
          <w:pgMar w:top="1360" w:right="1275" w:bottom="1260" w:left="1275" w:header="0" w:footer="1072" w:gutter="0"/>
          <w:cols w:space="720" w:num="1"/>
        </w:sectPr>
      </w:pPr>
    </w:p>
    <w:p w14:paraId="20A2A403">
      <w:pPr>
        <w:pStyle w:val="2"/>
        <w:ind w:right="436"/>
      </w:pPr>
      <w:r>
        <w:t>CHAPTER</w:t>
      </w:r>
      <w:r>
        <w:rPr>
          <w:spacing w:val="-3"/>
        </w:rPr>
        <w:t xml:space="preserve"> </w:t>
      </w:r>
      <w:r>
        <w:rPr>
          <w:color w:val="000000"/>
          <w:shd w:val="clear" w:color="auto" w:fill="F8F8F8"/>
        </w:rPr>
        <w:t>-6</w:t>
      </w:r>
      <w:r>
        <w:rPr>
          <w:color w:val="000000"/>
          <w:spacing w:val="-2"/>
          <w:shd w:val="clear" w:color="auto" w:fill="F8F8F8"/>
        </w:rPr>
        <w:t xml:space="preserve"> IMPLEMENTATION</w:t>
      </w:r>
    </w:p>
    <w:p w14:paraId="136929F9">
      <w:pPr>
        <w:pStyle w:val="7"/>
        <w:spacing w:before="99"/>
        <w:rPr>
          <w:b/>
          <w:sz w:val="24"/>
        </w:rPr>
      </w:pPr>
    </w:p>
    <w:p w14:paraId="00EF861F">
      <w:pPr>
        <w:pStyle w:val="3"/>
        <w:ind w:left="165" w:firstLine="0"/>
        <w:jc w:val="both"/>
      </w:pPr>
      <w:r>
        <w:t>Section</w:t>
      </w:r>
      <w:r>
        <w:rPr>
          <w:spacing w:val="-7"/>
        </w:rPr>
        <w:t xml:space="preserve"> </w:t>
      </w:r>
      <w:r>
        <w:t>6.1</w:t>
      </w:r>
      <w:r>
        <w:rPr>
          <w:spacing w:val="-6"/>
        </w:rPr>
        <w:t xml:space="preserve"> </w:t>
      </w:r>
      <w:r>
        <w:t>–</w:t>
      </w:r>
      <w:r>
        <w:rPr>
          <w:spacing w:val="-7"/>
        </w:rPr>
        <w:t xml:space="preserve"> </w:t>
      </w:r>
      <w:r>
        <w:t>Module-Wise</w:t>
      </w:r>
      <w:r>
        <w:rPr>
          <w:spacing w:val="-4"/>
        </w:rPr>
        <w:t xml:space="preserve"> </w:t>
      </w:r>
      <w:r>
        <w:rPr>
          <w:spacing w:val="-2"/>
        </w:rPr>
        <w:t>Implementation</w:t>
      </w:r>
    </w:p>
    <w:p w14:paraId="4DD38BF0">
      <w:pPr>
        <w:pStyle w:val="7"/>
        <w:spacing w:before="164"/>
        <w:rPr>
          <w:b/>
        </w:rPr>
      </w:pPr>
    </w:p>
    <w:p w14:paraId="729B7C41">
      <w:pPr>
        <w:pStyle w:val="7"/>
        <w:spacing w:before="61" w:line="360" w:lineRule="auto"/>
        <w:ind w:left="165" w:right="163"/>
        <w:jc w:val="both"/>
      </w:pPr>
      <w:r>
        <w:rPr>
          <w:lang w:eastAsia="zh-CN"/>
        </w:rPr>
        <w:t xml:space="preserve">The Women Safety Application is implemented as a collection of interconnected modules. Each module </w:t>
      </w:r>
    </w:p>
    <w:p w14:paraId="1BE086EA">
      <w:pPr>
        <w:pStyle w:val="7"/>
        <w:spacing w:before="61" w:line="360" w:lineRule="auto"/>
        <w:ind w:left="165" w:right="163"/>
        <w:jc w:val="both"/>
      </w:pPr>
      <w:r>
        <w:rPr>
          <w:lang w:eastAsia="zh-CN"/>
        </w:rPr>
        <w:t xml:space="preserve">performs a specific safety-related function while communicating with the frontend, backend services, and </w:t>
      </w:r>
    </w:p>
    <w:p w14:paraId="0D2B963D">
      <w:pPr>
        <w:pStyle w:val="7"/>
        <w:spacing w:before="61" w:line="360" w:lineRule="auto"/>
        <w:ind w:left="165" w:right="163"/>
        <w:jc w:val="both"/>
      </w:pPr>
      <w:r>
        <w:rPr>
          <w:lang w:eastAsia="zh-CN"/>
        </w:rPr>
        <w:t xml:space="preserve">MySQL database. The modular structure makes the application easier to develop, test, maintain, and extend. </w:t>
      </w:r>
    </w:p>
    <w:p w14:paraId="7DFB813B">
      <w:pPr>
        <w:pStyle w:val="7"/>
        <w:spacing w:before="61" w:line="360" w:lineRule="auto"/>
        <w:ind w:left="165" w:right="163"/>
        <w:jc w:val="both"/>
      </w:pPr>
      <w:r>
        <w:rPr>
          <w:lang w:eastAsia="zh-CN"/>
        </w:rPr>
        <w:t xml:space="preserve">5.1 User Management Module </w:t>
      </w:r>
    </w:p>
    <w:p w14:paraId="5352234D">
      <w:pPr>
        <w:pStyle w:val="7"/>
        <w:spacing w:before="61" w:line="360" w:lineRule="auto"/>
        <w:ind w:left="165" w:right="163"/>
        <w:jc w:val="both"/>
      </w:pPr>
      <w:r>
        <w:rPr>
          <w:lang w:eastAsia="zh-CN"/>
        </w:rPr>
        <w:t xml:space="preserve">The User Management Module manages the basic information of users who access the Women Safety </w:t>
      </w:r>
    </w:p>
    <w:p w14:paraId="7F005061">
      <w:pPr>
        <w:pStyle w:val="7"/>
        <w:spacing w:before="61" w:line="360" w:lineRule="auto"/>
        <w:ind w:left="165" w:right="163"/>
        <w:jc w:val="both"/>
      </w:pPr>
      <w:r>
        <w:rPr>
          <w:lang w:eastAsia="zh-CN"/>
        </w:rPr>
        <w:t xml:space="preserve">Application. </w:t>
      </w:r>
    </w:p>
    <w:p w14:paraId="5E6A4CAF">
      <w:pPr>
        <w:pStyle w:val="7"/>
        <w:spacing w:before="61" w:line="360" w:lineRule="auto"/>
        <w:ind w:left="165" w:right="163"/>
        <w:jc w:val="both"/>
      </w:pPr>
      <w:r>
        <w:rPr>
          <w:lang w:eastAsia="zh-CN"/>
        </w:rPr>
        <w:t xml:space="preserve">The module provides the functionality required to register and manage user information. User details are stored </w:t>
      </w:r>
    </w:p>
    <w:p w14:paraId="6F49297A">
      <w:pPr>
        <w:pStyle w:val="7"/>
        <w:spacing w:before="61" w:line="360" w:lineRule="auto"/>
        <w:ind w:left="165" w:right="163"/>
        <w:jc w:val="both"/>
      </w:pPr>
      <w:r>
        <w:rPr>
          <w:lang w:eastAsia="zh-CN"/>
        </w:rPr>
        <w:t xml:space="preserve">in the MySQL database so that they can be associated with emergency contacts, SOS alerts, locations, and safety </w:t>
      </w:r>
    </w:p>
    <w:p w14:paraId="5DE3C1E2">
      <w:pPr>
        <w:pStyle w:val="7"/>
        <w:spacing w:before="61" w:line="360" w:lineRule="auto"/>
        <w:ind w:left="165" w:right="163"/>
        <w:jc w:val="both"/>
      </w:pPr>
      <w:r>
        <w:rPr>
          <w:lang w:eastAsia="zh-CN"/>
        </w:rPr>
        <w:t xml:space="preserve">sessions. </w:t>
      </w:r>
    </w:p>
    <w:p w14:paraId="2E60988C">
      <w:pPr>
        <w:pStyle w:val="7"/>
        <w:spacing w:before="61" w:line="360" w:lineRule="auto"/>
        <w:ind w:left="165" w:right="163"/>
        <w:jc w:val="both"/>
      </w:pPr>
      <w:r>
        <w:rPr>
          <w:lang w:eastAsia="zh-CN"/>
        </w:rPr>
        <w:t xml:space="preserve">Implementation </w:t>
      </w:r>
    </w:p>
    <w:p w14:paraId="371511B6">
      <w:pPr>
        <w:pStyle w:val="7"/>
        <w:spacing w:before="61" w:line="360" w:lineRule="auto"/>
        <w:ind w:left="165" w:right="163"/>
        <w:jc w:val="both"/>
      </w:pPr>
      <w:r>
        <w:rPr>
          <w:lang w:eastAsia="zh-CN"/>
        </w:rPr>
        <w:t xml:space="preserve">The frontend provides forms through which the user enters the required information. React Native components </w:t>
      </w:r>
    </w:p>
    <w:p w14:paraId="11A0967D">
      <w:pPr>
        <w:pStyle w:val="7"/>
        <w:spacing w:before="61" w:line="360" w:lineRule="auto"/>
        <w:ind w:left="165" w:right="163"/>
        <w:jc w:val="both"/>
      </w:pPr>
      <w:r>
        <w:rPr>
          <w:lang w:eastAsia="zh-CN"/>
        </w:rPr>
        <w:t xml:space="preserve">are used to create the input fields and buttons. JavaScript performs basic validation before sending the </w:t>
      </w:r>
    </w:p>
    <w:p w14:paraId="14E929D1">
      <w:pPr>
        <w:pStyle w:val="7"/>
        <w:spacing w:before="61" w:line="360" w:lineRule="auto"/>
        <w:ind w:left="165" w:right="163"/>
        <w:jc w:val="both"/>
      </w:pPr>
      <w:r>
        <w:rPr>
          <w:lang w:eastAsia="zh-CN"/>
        </w:rPr>
        <w:t xml:space="preserve">information to the backend. </w:t>
      </w:r>
    </w:p>
    <w:p w14:paraId="747C202D">
      <w:pPr>
        <w:pStyle w:val="7"/>
        <w:spacing w:before="61" w:line="360" w:lineRule="auto"/>
        <w:ind w:left="165" w:right="163"/>
        <w:jc w:val="both"/>
      </w:pPr>
      <w:r>
        <w:rPr>
          <w:lang w:eastAsia="zh-CN"/>
        </w:rPr>
        <w:t xml:space="preserve">The backend receives the user information through REST APIs developed using Node.js and Express.js. The </w:t>
      </w:r>
    </w:p>
    <w:p w14:paraId="3BD027E5">
      <w:pPr>
        <w:pStyle w:val="7"/>
        <w:spacing w:before="61" w:line="360" w:lineRule="auto"/>
        <w:ind w:left="165" w:right="163"/>
        <w:jc w:val="both"/>
      </w:pPr>
      <w:r>
        <w:rPr>
          <w:lang w:eastAsia="zh-CN"/>
        </w:rPr>
        <w:t xml:space="preserve">information is then stored in the MySQL database. </w:t>
      </w:r>
    </w:p>
    <w:p w14:paraId="230DAAFF">
      <w:pPr>
        <w:pStyle w:val="7"/>
        <w:spacing w:before="61" w:line="360" w:lineRule="auto"/>
        <w:ind w:left="165" w:right="163"/>
        <w:jc w:val="both"/>
      </w:pPr>
      <w:r>
        <w:rPr>
          <w:lang w:eastAsia="zh-CN"/>
        </w:rPr>
        <w:t xml:space="preserve">Main Functions </w:t>
      </w:r>
    </w:p>
    <w:p w14:paraId="007A732D">
      <w:pPr>
        <w:pStyle w:val="7"/>
        <w:spacing w:before="61" w:line="360" w:lineRule="auto"/>
        <w:ind w:left="165" w:right="163"/>
        <w:jc w:val="both"/>
      </w:pPr>
      <w:r>
        <w:rPr>
          <w:lang w:eastAsia="zh-CN"/>
        </w:rPr>
        <w:t xml:space="preserve">User registration </w:t>
      </w:r>
    </w:p>
    <w:p w14:paraId="50E377F6">
      <w:pPr>
        <w:pStyle w:val="7"/>
        <w:spacing w:before="61" w:line="360" w:lineRule="auto"/>
        <w:ind w:left="165" w:right="163"/>
        <w:jc w:val="both"/>
      </w:pPr>
      <w:r>
        <w:rPr>
          <w:lang w:eastAsia="zh-CN"/>
        </w:rPr>
        <w:t xml:space="preserve">User information management </w:t>
      </w:r>
    </w:p>
    <w:p w14:paraId="00C571DC">
      <w:pPr>
        <w:pStyle w:val="7"/>
        <w:spacing w:before="61" w:line="360" w:lineRule="auto"/>
        <w:ind w:left="165" w:right="163"/>
        <w:jc w:val="both"/>
      </w:pPr>
      <w:r>
        <w:rPr>
          <w:lang w:eastAsia="zh-CN"/>
        </w:rPr>
        <w:t xml:space="preserve">Input validation </w:t>
      </w:r>
    </w:p>
    <w:p w14:paraId="29FEE11D">
      <w:pPr>
        <w:pStyle w:val="7"/>
        <w:spacing w:before="61" w:line="360" w:lineRule="auto"/>
        <w:ind w:left="165" w:right="163"/>
        <w:jc w:val="both"/>
      </w:pPr>
      <w:r>
        <w:rPr>
          <w:lang w:eastAsia="zh-CN"/>
        </w:rPr>
        <w:t xml:space="preserve">User data retrieval </w:t>
      </w:r>
    </w:p>
    <w:p w14:paraId="00B9736A">
      <w:pPr>
        <w:pStyle w:val="7"/>
        <w:spacing w:before="61" w:line="360" w:lineRule="auto"/>
        <w:ind w:left="165" w:right="163"/>
        <w:jc w:val="both"/>
      </w:pPr>
      <w:r>
        <w:rPr>
          <w:lang w:eastAsia="zh-CN"/>
        </w:rPr>
        <w:t xml:space="preserve">Updating user information </w:t>
      </w:r>
    </w:p>
    <w:p w14:paraId="02E9D8E4">
      <w:pPr>
        <w:pStyle w:val="7"/>
        <w:spacing w:before="61" w:line="360" w:lineRule="auto"/>
        <w:ind w:left="165" w:right="163"/>
        <w:jc w:val="both"/>
      </w:pPr>
      <w:r>
        <w:rPr>
          <w:lang w:eastAsia="zh-CN"/>
        </w:rPr>
        <w:t xml:space="preserve">Association of user with safety modules </w:t>
      </w:r>
    </w:p>
    <w:p w14:paraId="4BA40366">
      <w:pPr>
        <w:pStyle w:val="7"/>
        <w:spacing w:before="61" w:line="360" w:lineRule="auto"/>
        <w:ind w:left="165" w:right="163"/>
        <w:jc w:val="both"/>
      </w:pPr>
      <w:r>
        <w:rPr>
          <w:lang w:eastAsia="zh-CN"/>
        </w:rPr>
        <w:t xml:space="preserve">Flow </w:t>
      </w:r>
    </w:p>
    <w:p w14:paraId="7FEAF01A">
      <w:pPr>
        <w:pStyle w:val="7"/>
        <w:spacing w:before="61" w:line="360" w:lineRule="auto"/>
        <w:ind w:left="165" w:right="163"/>
        <w:jc w:val="both"/>
      </w:pPr>
      <w:r>
        <w:rPr>
          <w:lang w:eastAsia="zh-CN"/>
        </w:rPr>
        <w:t xml:space="preserve">User → React Native → REST API → Node.js/Express.js → MySQL </w:t>
      </w:r>
    </w:p>
    <w:p w14:paraId="35365E9F">
      <w:pPr>
        <w:pStyle w:val="7"/>
        <w:spacing w:before="61" w:line="360" w:lineRule="auto"/>
        <w:ind w:left="165" w:right="163"/>
        <w:jc w:val="both"/>
      </w:pPr>
      <w:r>
        <w:rPr>
          <w:lang w:eastAsia="zh-CN"/>
        </w:rPr>
        <w:t xml:space="preserve">5.2 Emergency Contact Module </w:t>
      </w:r>
    </w:p>
    <w:p w14:paraId="0095F55F">
      <w:pPr>
        <w:pStyle w:val="7"/>
        <w:spacing w:before="61" w:line="360" w:lineRule="auto"/>
        <w:ind w:left="165" w:right="163"/>
        <w:jc w:val="both"/>
      </w:pPr>
      <w:r>
        <w:rPr>
          <w:lang w:eastAsia="zh-CN"/>
        </w:rPr>
        <w:t xml:space="preserve">The Emergency Contact Module allows users to maintain a list of trusted people who can be contacted during </w:t>
      </w:r>
    </w:p>
    <w:p w14:paraId="0BDCE2A9">
      <w:pPr>
        <w:pStyle w:val="7"/>
        <w:spacing w:before="61" w:line="360" w:lineRule="auto"/>
        <w:ind w:left="165" w:right="163"/>
        <w:jc w:val="both"/>
      </w:pPr>
      <w:r>
        <w:rPr>
          <w:lang w:eastAsia="zh-CN"/>
        </w:rPr>
        <w:t xml:space="preserve">emergency situations. </w:t>
      </w:r>
    </w:p>
    <w:p w14:paraId="58B7906C">
      <w:pPr>
        <w:pStyle w:val="7"/>
        <w:spacing w:before="61" w:line="360" w:lineRule="auto"/>
        <w:ind w:left="165" w:right="163"/>
        <w:jc w:val="both"/>
      </w:pPr>
      <w:r>
        <w:rPr>
          <w:lang w:eastAsia="zh-CN"/>
        </w:rPr>
        <w:t xml:space="preserve">Users can add important details such as the contact person's name and phone number. These contacts are stored </w:t>
      </w:r>
    </w:p>
    <w:p w14:paraId="589C10EC">
      <w:pPr>
        <w:pStyle w:val="7"/>
        <w:spacing w:before="61" w:line="360" w:lineRule="auto"/>
        <w:ind w:left="165" w:right="163"/>
        <w:jc w:val="both"/>
      </w:pPr>
      <w:r>
        <w:rPr>
          <w:lang w:eastAsia="zh-CN"/>
        </w:rPr>
        <w:t xml:space="preserve">in the database and associated with the corresponding user. </w:t>
      </w:r>
    </w:p>
    <w:p w14:paraId="19B71747">
      <w:pPr>
        <w:pStyle w:val="7"/>
        <w:spacing w:before="61" w:line="360" w:lineRule="auto"/>
        <w:ind w:left="165" w:right="163"/>
        <w:jc w:val="both"/>
      </w:pPr>
      <w:r>
        <w:rPr>
          <w:lang w:eastAsia="zh-CN"/>
        </w:rPr>
        <w:t xml:space="preserve">Implementation </w:t>
      </w:r>
    </w:p>
    <w:p w14:paraId="44FC156E">
      <w:pPr>
        <w:pStyle w:val="7"/>
        <w:spacing w:before="61" w:line="360" w:lineRule="auto"/>
        <w:ind w:left="165" w:right="163"/>
        <w:jc w:val="both"/>
      </w:pPr>
      <w:r>
        <w:rPr>
          <w:lang w:eastAsia="zh-CN"/>
        </w:rPr>
        <w:t xml:space="preserve">The React Native frontend provides an interface for adding, viewing, editing, and deleting emergency contacts. </w:t>
      </w:r>
    </w:p>
    <w:p w14:paraId="0226E53B">
      <w:pPr>
        <w:pStyle w:val="7"/>
        <w:spacing w:before="61" w:line="360" w:lineRule="auto"/>
        <w:ind w:left="165" w:right="163"/>
        <w:jc w:val="both"/>
      </w:pPr>
      <w:r>
        <w:rPr>
          <w:lang w:eastAsia="zh-CN"/>
        </w:rPr>
        <w:t xml:space="preserve">JavaScript handles the user interactions and sends the information to the backend. </w:t>
      </w:r>
    </w:p>
    <w:p w14:paraId="6330E966">
      <w:pPr>
        <w:pStyle w:val="7"/>
        <w:spacing w:before="61" w:line="360" w:lineRule="auto"/>
        <w:ind w:left="165" w:right="163"/>
        <w:jc w:val="both"/>
      </w:pPr>
      <w:r>
        <w:rPr>
          <w:lang w:eastAsia="zh-CN"/>
        </w:rPr>
        <w:t xml:space="preserve">The backend processes the contact information and stores it in the MySQL database. </w:t>
      </w:r>
    </w:p>
    <w:p w14:paraId="397E9A1E">
      <w:pPr>
        <w:pStyle w:val="7"/>
        <w:spacing w:before="61" w:line="360" w:lineRule="auto"/>
        <w:ind w:left="165" w:right="163"/>
        <w:jc w:val="both"/>
      </w:pPr>
      <w:r>
        <w:rPr>
          <w:lang w:eastAsia="zh-CN"/>
        </w:rPr>
        <w:t xml:space="preserve">Main Functions </w:t>
      </w:r>
    </w:p>
    <w:p w14:paraId="216857A2">
      <w:pPr>
        <w:pStyle w:val="7"/>
        <w:spacing w:before="61" w:line="360" w:lineRule="auto"/>
        <w:ind w:left="165" w:right="163"/>
        <w:jc w:val="both"/>
      </w:pPr>
      <w:r>
        <w:rPr>
          <w:lang w:eastAsia="zh-CN"/>
        </w:rPr>
        <w:t xml:space="preserve">Add emergency contact </w:t>
      </w:r>
    </w:p>
    <w:p w14:paraId="3F9967DD">
      <w:pPr>
        <w:pStyle w:val="7"/>
        <w:spacing w:before="61" w:line="360" w:lineRule="auto"/>
        <w:ind w:left="165" w:right="163"/>
        <w:jc w:val="both"/>
      </w:pPr>
      <w:r>
        <w:rPr>
          <w:lang w:eastAsia="zh-CN"/>
        </w:rPr>
        <w:t xml:space="preserve">View emergency contacts </w:t>
      </w:r>
    </w:p>
    <w:p w14:paraId="36195342">
      <w:pPr>
        <w:pStyle w:val="7"/>
        <w:spacing w:before="61" w:line="360" w:lineRule="auto"/>
        <w:ind w:left="165" w:right="163"/>
        <w:jc w:val="both"/>
      </w:pPr>
      <w:r>
        <w:rPr>
          <w:lang w:eastAsia="zh-CN"/>
        </w:rPr>
        <w:t xml:space="preserve">Update contact details </w:t>
      </w:r>
    </w:p>
    <w:p w14:paraId="541C6532">
      <w:pPr>
        <w:pStyle w:val="7"/>
        <w:spacing w:before="61" w:line="360" w:lineRule="auto"/>
        <w:ind w:left="165" w:right="163"/>
        <w:jc w:val="both"/>
      </w:pPr>
      <w:r>
        <w:rPr>
          <w:lang w:eastAsia="zh-CN"/>
        </w:rPr>
        <w:t xml:space="preserve">Delete contacts </w:t>
      </w:r>
    </w:p>
    <w:p w14:paraId="7A91A564">
      <w:pPr>
        <w:pStyle w:val="7"/>
        <w:spacing w:before="61" w:line="360" w:lineRule="auto"/>
        <w:ind w:left="165" w:right="163"/>
        <w:jc w:val="both"/>
      </w:pPr>
      <w:r>
        <w:rPr>
          <w:lang w:eastAsia="zh-CN"/>
        </w:rPr>
        <w:t xml:space="preserve">Associate contacts with a specific user </w:t>
      </w:r>
    </w:p>
    <w:p w14:paraId="597224D9">
      <w:pPr>
        <w:pStyle w:val="7"/>
        <w:spacing w:before="61" w:line="360" w:lineRule="auto"/>
        <w:ind w:left="165" w:right="163"/>
        <w:jc w:val="both"/>
      </w:pPr>
      <w:r>
        <w:rPr>
          <w:lang w:eastAsia="zh-CN"/>
        </w:rPr>
        <w:t xml:space="preserve">Maintain contact priority </w:t>
      </w:r>
    </w:p>
    <w:p w14:paraId="4E6D38C3">
      <w:pPr>
        <w:pStyle w:val="7"/>
        <w:spacing w:before="61" w:line="360" w:lineRule="auto"/>
        <w:ind w:left="165" w:right="163"/>
        <w:jc w:val="both"/>
      </w:pPr>
      <w:r>
        <w:rPr>
          <w:lang w:eastAsia="zh-CN"/>
        </w:rPr>
        <w:t xml:space="preserve">Page 385.3 Normal SOS Module </w:t>
      </w:r>
    </w:p>
    <w:p w14:paraId="17885E66">
      <w:pPr>
        <w:pStyle w:val="7"/>
        <w:spacing w:before="61" w:line="360" w:lineRule="auto"/>
        <w:ind w:left="165" w:right="163"/>
        <w:jc w:val="both"/>
      </w:pPr>
      <w:r>
        <w:rPr>
          <w:lang w:eastAsia="zh-CN"/>
        </w:rPr>
        <w:t xml:space="preserve">The Normal SOS Module provides a quick mechanism for activating an emergency alert. </w:t>
      </w:r>
    </w:p>
    <w:p w14:paraId="4B32D78E">
      <w:pPr>
        <w:pStyle w:val="7"/>
        <w:spacing w:before="61" w:line="360" w:lineRule="auto"/>
        <w:ind w:left="165" w:right="163"/>
        <w:jc w:val="both"/>
      </w:pPr>
      <w:r>
        <w:rPr>
          <w:lang w:eastAsia="zh-CN"/>
        </w:rPr>
        <w:t xml:space="preserve">Instead of manually calling or informing contacts separately, the user can activate the Normal SOS feature </w:t>
      </w:r>
    </w:p>
    <w:p w14:paraId="5743BAA4">
      <w:pPr>
        <w:pStyle w:val="7"/>
        <w:spacing w:before="61" w:line="360" w:lineRule="auto"/>
        <w:ind w:left="165" w:right="163"/>
        <w:jc w:val="both"/>
      </w:pPr>
      <w:r>
        <w:rPr>
          <w:lang w:eastAsia="zh-CN"/>
        </w:rPr>
        <w:t xml:space="preserve">through the application. The PPT identifies this as a one-tap Normal SOS mechanism. </w:t>
      </w:r>
    </w:p>
    <w:p w14:paraId="1A018A09">
      <w:pPr>
        <w:pStyle w:val="7"/>
        <w:spacing w:before="61" w:line="360" w:lineRule="auto"/>
        <w:ind w:left="165" w:right="163"/>
        <w:jc w:val="both"/>
      </w:pPr>
      <w:r>
        <w:rPr>
          <w:lang w:eastAsia="zh-CN"/>
        </w:rPr>
        <w:t xml:space="preserve">Implementation </w:t>
      </w:r>
    </w:p>
    <w:p w14:paraId="597AF54C">
      <w:pPr>
        <w:pStyle w:val="7"/>
        <w:spacing w:before="61" w:line="360" w:lineRule="auto"/>
        <w:ind w:left="165" w:right="163"/>
        <w:jc w:val="both"/>
      </w:pPr>
      <w:r>
        <w:rPr>
          <w:lang w:eastAsia="zh-CN"/>
        </w:rPr>
        <w:t xml:space="preserve">A dedicated SOS button is provided on the frontend. When the user presses the button, the application initiates </w:t>
      </w:r>
    </w:p>
    <w:p w14:paraId="7D74C83E">
      <w:pPr>
        <w:pStyle w:val="7"/>
        <w:spacing w:before="61" w:line="360" w:lineRule="auto"/>
        <w:ind w:left="165" w:right="163"/>
        <w:jc w:val="both"/>
      </w:pPr>
      <w:r>
        <w:rPr>
          <w:lang w:eastAsia="zh-CN"/>
        </w:rPr>
        <w:t xml:space="preserve">the SOS process. </w:t>
      </w:r>
    </w:p>
    <w:p w14:paraId="71C26840">
      <w:pPr>
        <w:pStyle w:val="7"/>
        <w:spacing w:before="61" w:line="360" w:lineRule="auto"/>
        <w:ind w:left="165" w:right="163"/>
        <w:jc w:val="both"/>
      </w:pPr>
      <w:r>
        <w:rPr>
          <w:lang w:eastAsia="zh-CN"/>
        </w:rPr>
        <w:t xml:space="preserve">The application obtains the user's current location and sends the SOS information to the backend. The backend </w:t>
      </w:r>
    </w:p>
    <w:p w14:paraId="0346DC61">
      <w:pPr>
        <w:pStyle w:val="7"/>
        <w:spacing w:before="61" w:line="360" w:lineRule="auto"/>
        <w:ind w:left="165" w:right="163"/>
        <w:jc w:val="both"/>
      </w:pPr>
      <w:r>
        <w:rPr>
          <w:lang w:eastAsia="zh-CN"/>
        </w:rPr>
        <w:t xml:space="preserve">processes the alert and stores the SOS record in MySQL. </w:t>
      </w:r>
    </w:p>
    <w:p w14:paraId="5F74508F">
      <w:pPr>
        <w:pStyle w:val="7"/>
        <w:spacing w:before="61" w:line="360" w:lineRule="auto"/>
        <w:ind w:left="165" w:right="163"/>
        <w:jc w:val="both"/>
      </w:pPr>
      <w:r>
        <w:rPr>
          <w:lang w:eastAsia="zh-CN"/>
        </w:rPr>
        <w:t xml:space="preserve">Main Functions </w:t>
      </w:r>
    </w:p>
    <w:p w14:paraId="2DE7A74D">
      <w:pPr>
        <w:pStyle w:val="7"/>
        <w:spacing w:before="61" w:line="360" w:lineRule="auto"/>
        <w:ind w:left="165" w:right="163"/>
        <w:jc w:val="both"/>
      </w:pPr>
      <w:r>
        <w:rPr>
          <w:lang w:eastAsia="zh-CN"/>
        </w:rPr>
        <w:t xml:space="preserve">One-tap SOS activation </w:t>
      </w:r>
    </w:p>
    <w:p w14:paraId="40426162">
      <w:pPr>
        <w:pStyle w:val="7"/>
        <w:spacing w:before="61" w:line="360" w:lineRule="auto"/>
        <w:ind w:left="165" w:right="163"/>
        <w:jc w:val="both"/>
      </w:pPr>
      <w:r>
        <w:rPr>
          <w:lang w:eastAsia="zh-CN"/>
        </w:rPr>
        <w:t xml:space="preserve">Capture current location </w:t>
      </w:r>
    </w:p>
    <w:p w14:paraId="63BC2695">
      <w:pPr>
        <w:pStyle w:val="7"/>
        <w:spacing w:before="61" w:line="360" w:lineRule="auto"/>
        <w:ind w:left="165" w:right="163"/>
        <w:jc w:val="both"/>
      </w:pPr>
      <w:r>
        <w:rPr>
          <w:lang w:eastAsia="zh-CN"/>
        </w:rPr>
        <w:t xml:space="preserve">Generate SOS alert </w:t>
      </w:r>
    </w:p>
    <w:p w14:paraId="182133E1">
      <w:pPr>
        <w:pStyle w:val="7"/>
        <w:spacing w:before="61" w:line="360" w:lineRule="auto"/>
        <w:ind w:left="165" w:right="163"/>
        <w:jc w:val="both"/>
      </w:pPr>
      <w:r>
        <w:rPr>
          <w:lang w:eastAsia="zh-CN"/>
        </w:rPr>
        <w:t xml:space="preserve">Retrieve emergency contacts </w:t>
      </w:r>
    </w:p>
    <w:p w14:paraId="003E180E">
      <w:pPr>
        <w:pStyle w:val="7"/>
        <w:spacing w:before="61" w:line="360" w:lineRule="auto"/>
        <w:ind w:left="165" w:right="163"/>
        <w:jc w:val="both"/>
      </w:pPr>
      <w:r>
        <w:rPr>
          <w:lang w:eastAsia="zh-CN"/>
        </w:rPr>
        <w:t xml:space="preserve">Store SOS information </w:t>
      </w:r>
    </w:p>
    <w:p w14:paraId="41E589F0">
      <w:pPr>
        <w:pStyle w:val="7"/>
        <w:spacing w:before="61" w:line="360" w:lineRule="auto"/>
        <w:ind w:left="165" w:right="163"/>
        <w:jc w:val="both"/>
      </w:pPr>
      <w:r>
        <w:rPr>
          <w:lang w:eastAsia="zh-CN"/>
        </w:rPr>
        <w:t xml:space="preserve">Update SOS status </w:t>
      </w:r>
    </w:p>
    <w:p w14:paraId="114BE5DC">
      <w:pPr>
        <w:pStyle w:val="7"/>
        <w:spacing w:before="61" w:line="360" w:lineRule="auto"/>
        <w:ind w:left="165" w:right="163"/>
        <w:jc w:val="both"/>
      </w:pPr>
      <w:r>
        <w:rPr>
          <w:lang w:eastAsia="zh-CN"/>
        </w:rPr>
        <w:t xml:space="preserve">Flow </w:t>
      </w:r>
    </w:p>
    <w:p w14:paraId="5E05D543">
      <w:pPr>
        <w:pStyle w:val="7"/>
        <w:spacing w:before="61" w:line="360" w:lineRule="auto"/>
        <w:ind w:left="165" w:right="163"/>
        <w:jc w:val="both"/>
      </w:pPr>
      <w:r>
        <w:rPr>
          <w:lang w:eastAsia="zh-CN"/>
        </w:rPr>
        <w:t xml:space="preserve">User presses SOS </w:t>
      </w:r>
    </w:p>
    <w:p w14:paraId="5C0CD12E">
      <w:pPr>
        <w:pStyle w:val="7"/>
        <w:spacing w:before="61" w:line="360" w:lineRule="auto"/>
        <w:ind w:left="165" w:right="163"/>
        <w:jc w:val="both"/>
      </w:pPr>
      <w:r>
        <w:rPr>
          <w:lang w:eastAsia="zh-CN"/>
        </w:rPr>
        <w:t xml:space="preserve">↓Current location obtained </w:t>
      </w:r>
    </w:p>
    <w:p w14:paraId="4913DF55">
      <w:pPr>
        <w:pStyle w:val="7"/>
        <w:spacing w:before="61" w:line="360" w:lineRule="auto"/>
        <w:ind w:left="165" w:right="163"/>
        <w:jc w:val="both"/>
      </w:pPr>
      <w:r>
        <w:rPr>
          <w:lang w:eastAsia="zh-CN"/>
        </w:rPr>
        <w:t xml:space="preserve">↓SOS request sent to backend </w:t>
      </w:r>
    </w:p>
    <w:p w14:paraId="0CEC28DA">
      <w:pPr>
        <w:pStyle w:val="7"/>
        <w:spacing w:before="61" w:line="360" w:lineRule="auto"/>
        <w:ind w:left="165" w:right="163"/>
        <w:jc w:val="both"/>
      </w:pPr>
      <w:r>
        <w:rPr>
          <w:lang w:eastAsia="zh-CN"/>
        </w:rPr>
        <w:t xml:space="preserve">↓SOS record stored in MySQL </w:t>
      </w:r>
    </w:p>
    <w:p w14:paraId="3FD3504E">
      <w:pPr>
        <w:pStyle w:val="7"/>
        <w:spacing w:before="61" w:line="360" w:lineRule="auto"/>
        <w:ind w:left="165" w:right="163"/>
        <w:jc w:val="both"/>
      </w:pPr>
      <w:r>
        <w:rPr>
          <w:lang w:eastAsia="zh-CN"/>
        </w:rPr>
        <w:t xml:space="preserve">↓Emergency information processed </w:t>
      </w:r>
    </w:p>
    <w:p w14:paraId="105F6EAC">
      <w:pPr>
        <w:pStyle w:val="7"/>
        <w:spacing w:before="61" w:line="360" w:lineRule="auto"/>
        <w:ind w:left="165" w:right="163"/>
        <w:jc w:val="both"/>
      </w:pPr>
      <w:r>
        <w:rPr>
          <w:lang w:eastAsia="zh-CN"/>
        </w:rPr>
        <w:t xml:space="preserve">5.4 Secret SOS Module </w:t>
      </w:r>
    </w:p>
    <w:p w14:paraId="044ADFE8">
      <w:pPr>
        <w:pStyle w:val="7"/>
        <w:spacing w:before="61" w:line="360" w:lineRule="auto"/>
        <w:ind w:left="165" w:right="163"/>
        <w:jc w:val="both"/>
      </w:pPr>
      <w:r>
        <w:rPr>
          <w:lang w:eastAsia="zh-CN"/>
        </w:rPr>
        <w:t xml:space="preserve">The Secret SOS Module provides a discreet method for activating an emergency alert. </w:t>
      </w:r>
    </w:p>
    <w:p w14:paraId="05E1DD85">
      <w:pPr>
        <w:pStyle w:val="7"/>
        <w:spacing w:before="61" w:line="360" w:lineRule="auto"/>
        <w:ind w:left="165" w:right="163"/>
        <w:jc w:val="both"/>
      </w:pPr>
      <w:r>
        <w:rPr>
          <w:lang w:eastAsia="zh-CN"/>
        </w:rPr>
        <w:t xml:space="preserve">According to the PPT, Secret SOS uses a multi-tap trigger, allowing the user to activate the emergency </w:t>
      </w:r>
    </w:p>
    <w:p w14:paraId="057C982A">
      <w:pPr>
        <w:pStyle w:val="7"/>
        <w:spacing w:before="61" w:line="360" w:lineRule="auto"/>
        <w:ind w:left="165" w:right="163"/>
        <w:jc w:val="both"/>
      </w:pPr>
      <w:r>
        <w:rPr>
          <w:lang w:eastAsia="zh-CN"/>
        </w:rPr>
        <w:t xml:space="preserve">mechanism without displaying an obvious SOS action. </w:t>
      </w:r>
    </w:p>
    <w:p w14:paraId="7B292687">
      <w:pPr>
        <w:pStyle w:val="7"/>
        <w:spacing w:before="61" w:line="360" w:lineRule="auto"/>
        <w:ind w:left="165" w:right="163"/>
        <w:jc w:val="both"/>
      </w:pPr>
      <w:r>
        <w:rPr>
          <w:lang w:eastAsia="zh-CN"/>
        </w:rPr>
        <w:t xml:space="preserve">Implementation </w:t>
      </w:r>
    </w:p>
    <w:p w14:paraId="2D1DEA33">
      <w:pPr>
        <w:pStyle w:val="7"/>
        <w:spacing w:before="61" w:line="360" w:lineRule="auto"/>
        <w:ind w:left="165" w:right="163"/>
        <w:jc w:val="both"/>
      </w:pPr>
      <w:r>
        <w:rPr>
          <w:lang w:eastAsia="zh-CN"/>
        </w:rPr>
        <w:t xml:space="preserve">A predefined multi-tap interaction is implemented using JavaScript event handling. When the required tap </w:t>
      </w:r>
    </w:p>
    <w:p w14:paraId="6055B055">
      <w:pPr>
        <w:pStyle w:val="7"/>
        <w:spacing w:before="61" w:line="360" w:lineRule="auto"/>
        <w:ind w:left="165" w:right="163"/>
        <w:jc w:val="both"/>
      </w:pPr>
      <w:r>
        <w:rPr>
          <w:lang w:eastAsia="zh-CN"/>
        </w:rPr>
        <w:t xml:space="preserve">sequence is detected within the defined interaction pattern, the application triggers the SOS process. </w:t>
      </w:r>
    </w:p>
    <w:p w14:paraId="0EA8A1D6">
      <w:pPr>
        <w:pStyle w:val="7"/>
        <w:spacing w:before="61" w:line="360" w:lineRule="auto"/>
        <w:ind w:left="165" w:right="163"/>
        <w:jc w:val="both"/>
      </w:pPr>
      <w:r>
        <w:rPr>
          <w:lang w:eastAsia="zh-CN"/>
        </w:rPr>
        <w:t xml:space="preserve">The backend receives the generated alert in the same way as other SOS requests and stores the required </w:t>
      </w:r>
    </w:p>
    <w:p w14:paraId="47BBCD15">
      <w:pPr>
        <w:pStyle w:val="7"/>
        <w:spacing w:before="61" w:line="360" w:lineRule="auto"/>
        <w:ind w:left="165" w:right="163"/>
        <w:jc w:val="both"/>
      </w:pPr>
      <w:r>
        <w:rPr>
          <w:lang w:eastAsia="zh-CN"/>
        </w:rPr>
        <w:t xml:space="preserve">information. </w:t>
      </w:r>
    </w:p>
    <w:p w14:paraId="361BFEC8">
      <w:pPr>
        <w:pStyle w:val="7"/>
        <w:spacing w:before="61" w:line="360" w:lineRule="auto"/>
        <w:ind w:left="165" w:right="163"/>
        <w:jc w:val="both"/>
      </w:pPr>
      <w:r>
        <w:rPr>
          <w:lang w:eastAsia="zh-CN"/>
        </w:rPr>
        <w:t xml:space="preserve">Main Functions </w:t>
      </w:r>
    </w:p>
    <w:p w14:paraId="25C1B9EB">
      <w:pPr>
        <w:pStyle w:val="7"/>
        <w:spacing w:before="61" w:line="360" w:lineRule="auto"/>
        <w:ind w:left="165" w:right="163"/>
        <w:jc w:val="both"/>
      </w:pPr>
      <w:r>
        <w:rPr>
          <w:lang w:eastAsia="zh-CN"/>
        </w:rPr>
        <w:t xml:space="preserve">Detect multiple taps </w:t>
      </w:r>
    </w:p>
    <w:p w14:paraId="3D1BA573">
      <w:pPr>
        <w:pStyle w:val="7"/>
        <w:spacing w:before="61" w:line="360" w:lineRule="auto"/>
        <w:ind w:left="165" w:right="163"/>
        <w:jc w:val="both"/>
      </w:pPr>
      <w:r>
        <w:rPr>
          <w:lang w:eastAsia="zh-CN"/>
        </w:rPr>
        <w:t xml:space="preserve">Trigger SOS discreetly </w:t>
      </w:r>
    </w:p>
    <w:p w14:paraId="657CA131">
      <w:pPr>
        <w:pStyle w:val="7"/>
        <w:spacing w:before="61" w:line="360" w:lineRule="auto"/>
        <w:ind w:left="165" w:right="163"/>
        <w:jc w:val="both"/>
      </w:pPr>
      <w:r>
        <w:rPr>
          <w:lang w:eastAsia="zh-CN"/>
        </w:rPr>
        <w:t xml:space="preserve">Obtain current location </w:t>
      </w:r>
    </w:p>
    <w:p w14:paraId="4777220A">
      <w:pPr>
        <w:pStyle w:val="7"/>
        <w:spacing w:before="61" w:line="360" w:lineRule="auto"/>
        <w:ind w:left="165" w:right="163"/>
        <w:jc w:val="both"/>
      </w:pPr>
      <w:r>
        <w:rPr>
          <w:lang w:eastAsia="zh-CN"/>
        </w:rPr>
        <w:t xml:space="preserve">Send emergency information </w:t>
      </w:r>
    </w:p>
    <w:p w14:paraId="1FDBF5F5">
      <w:pPr>
        <w:pStyle w:val="7"/>
        <w:spacing w:before="61" w:line="360" w:lineRule="auto"/>
        <w:ind w:left="165" w:right="163"/>
        <w:jc w:val="both"/>
      </w:pPr>
      <w:r>
        <w:rPr>
          <w:lang w:eastAsia="zh-CN"/>
        </w:rPr>
        <w:t xml:space="preserve">Store Secret SOS alert </w:t>
      </w:r>
    </w:p>
    <w:p w14:paraId="75B0A23B">
      <w:pPr>
        <w:pStyle w:val="7"/>
        <w:spacing w:before="61" w:line="360" w:lineRule="auto"/>
        <w:ind w:left="165" w:right="163"/>
        <w:jc w:val="both"/>
      </w:pPr>
      <w:r>
        <w:rPr>
          <w:lang w:eastAsia="zh-CN"/>
        </w:rPr>
        <w:t xml:space="preserve">Process emergency contact information </w:t>
      </w:r>
    </w:p>
    <w:p w14:paraId="3375CD2F">
      <w:pPr>
        <w:pStyle w:val="7"/>
        <w:spacing w:before="61" w:line="360" w:lineRule="auto"/>
        <w:ind w:left="165" w:right="163"/>
        <w:jc w:val="both"/>
      </w:pPr>
      <w:r>
        <w:rPr>
          <w:lang w:eastAsia="zh-CN"/>
        </w:rPr>
        <w:t xml:space="preserve">Page 395.5 Location Tracking Module </w:t>
      </w:r>
    </w:p>
    <w:p w14:paraId="1517DFAB">
      <w:pPr>
        <w:pStyle w:val="7"/>
        <w:spacing w:before="61" w:line="360" w:lineRule="auto"/>
        <w:ind w:left="165" w:right="163"/>
        <w:jc w:val="both"/>
      </w:pPr>
      <w:r>
        <w:rPr>
          <w:lang w:eastAsia="zh-CN"/>
        </w:rPr>
        <w:t xml:space="preserve">The Location Tracking Module obtains and manages the user's current geographical location. </w:t>
      </w:r>
    </w:p>
    <w:p w14:paraId="443F8F53">
      <w:pPr>
        <w:pStyle w:val="7"/>
        <w:spacing w:before="61" w:line="360" w:lineRule="auto"/>
        <w:ind w:left="165" w:right="163"/>
        <w:jc w:val="both"/>
      </w:pPr>
      <w:r>
        <w:rPr>
          <w:lang w:eastAsia="zh-CN"/>
        </w:rPr>
        <w:t xml:space="preserve">The project uses Expo Location for location access and Google Maps for displaying or visualizing location </w:t>
      </w:r>
    </w:p>
    <w:p w14:paraId="216B9B48">
      <w:pPr>
        <w:pStyle w:val="7"/>
        <w:spacing w:before="61" w:line="360" w:lineRule="auto"/>
        <w:ind w:left="165" w:right="163"/>
        <w:jc w:val="both"/>
      </w:pPr>
      <w:r>
        <w:rPr>
          <w:lang w:eastAsia="zh-CN"/>
        </w:rPr>
        <w:t xml:space="preserve">information. These technologies are specifically listed in the project PPT. </w:t>
      </w:r>
    </w:p>
    <w:p w14:paraId="6973A16C">
      <w:pPr>
        <w:pStyle w:val="7"/>
        <w:spacing w:before="61" w:line="360" w:lineRule="auto"/>
        <w:ind w:left="165" w:right="163"/>
        <w:jc w:val="both"/>
      </w:pPr>
      <w:r>
        <w:rPr>
          <w:lang w:eastAsia="zh-CN"/>
        </w:rPr>
        <w:t xml:space="preserve">Implementation </w:t>
      </w:r>
    </w:p>
    <w:p w14:paraId="3DFE70CC">
      <w:pPr>
        <w:pStyle w:val="7"/>
        <w:spacing w:before="61" w:line="360" w:lineRule="auto"/>
        <w:ind w:left="165" w:right="163"/>
        <w:jc w:val="both"/>
      </w:pPr>
      <w:r>
        <w:rPr>
          <w:lang w:eastAsia="zh-CN"/>
        </w:rPr>
        <w:t xml:space="preserve">The React Native application requests the necessary location permission from the user. Once permission is </w:t>
      </w:r>
    </w:p>
    <w:p w14:paraId="37ED0875">
      <w:pPr>
        <w:pStyle w:val="7"/>
        <w:spacing w:before="61" w:line="360" w:lineRule="auto"/>
        <w:ind w:left="165" w:right="163"/>
        <w:jc w:val="both"/>
      </w:pPr>
      <w:r>
        <w:rPr>
          <w:lang w:eastAsia="zh-CN"/>
        </w:rPr>
        <w:t xml:space="preserve">available, Expo Location obtains the device's latitude and longitude. </w:t>
      </w:r>
    </w:p>
    <w:p w14:paraId="45281DFB">
      <w:pPr>
        <w:pStyle w:val="7"/>
        <w:spacing w:before="61" w:line="360" w:lineRule="auto"/>
        <w:ind w:left="165" w:right="163"/>
        <w:jc w:val="both"/>
      </w:pPr>
      <w:r>
        <w:rPr>
          <w:lang w:eastAsia="zh-CN"/>
        </w:rPr>
        <w:t xml:space="preserve">The location information can then be sent to the backend through a REST API and stored in MySQL when </w:t>
      </w:r>
    </w:p>
    <w:p w14:paraId="17793BA5">
      <w:pPr>
        <w:pStyle w:val="7"/>
        <w:spacing w:before="61" w:line="360" w:lineRule="auto"/>
        <w:ind w:left="165" w:right="163"/>
        <w:jc w:val="both"/>
      </w:pPr>
      <w:r>
        <w:rPr>
          <w:lang w:eastAsia="zh-CN"/>
        </w:rPr>
        <w:t xml:space="preserve">required. </w:t>
      </w:r>
    </w:p>
    <w:p w14:paraId="07CB35A6">
      <w:pPr>
        <w:pStyle w:val="7"/>
        <w:spacing w:before="61" w:line="360" w:lineRule="auto"/>
        <w:ind w:left="165" w:right="163"/>
        <w:jc w:val="both"/>
      </w:pPr>
      <w:r>
        <w:rPr>
          <w:lang w:eastAsia="zh-CN"/>
        </w:rPr>
        <w:t xml:space="preserve">Google Maps can be used to display the location visually. </w:t>
      </w:r>
    </w:p>
    <w:p w14:paraId="285162E9">
      <w:pPr>
        <w:pStyle w:val="7"/>
        <w:spacing w:before="61" w:line="360" w:lineRule="auto"/>
        <w:ind w:left="165" w:right="163"/>
        <w:jc w:val="both"/>
      </w:pPr>
      <w:r>
        <w:rPr>
          <w:lang w:eastAsia="zh-CN"/>
        </w:rPr>
        <w:t xml:space="preserve">Main Functions </w:t>
      </w:r>
    </w:p>
    <w:p w14:paraId="4CAA2515">
      <w:pPr>
        <w:pStyle w:val="7"/>
        <w:spacing w:before="61" w:line="360" w:lineRule="auto"/>
        <w:ind w:left="165" w:right="163"/>
        <w:jc w:val="both"/>
      </w:pPr>
      <w:r>
        <w:rPr>
          <w:lang w:eastAsia="zh-CN"/>
        </w:rPr>
        <w:t xml:space="preserve">Request location permission </w:t>
      </w:r>
    </w:p>
    <w:p w14:paraId="0F24816F">
      <w:pPr>
        <w:pStyle w:val="7"/>
        <w:spacing w:before="61" w:line="360" w:lineRule="auto"/>
        <w:ind w:left="165" w:right="163"/>
        <w:jc w:val="both"/>
      </w:pPr>
      <w:r>
        <w:rPr>
          <w:lang w:eastAsia="zh-CN"/>
        </w:rPr>
        <w:t xml:space="preserve">Obtain GPS coordinates </w:t>
      </w:r>
    </w:p>
    <w:p w14:paraId="67B06EEE">
      <w:pPr>
        <w:pStyle w:val="7"/>
        <w:spacing w:before="61" w:line="360" w:lineRule="auto"/>
        <w:ind w:left="165" w:right="163"/>
        <w:jc w:val="both"/>
      </w:pPr>
      <w:r>
        <w:rPr>
          <w:lang w:eastAsia="zh-CN"/>
        </w:rPr>
        <w:t xml:space="preserve">Capture latitude and longitude </w:t>
      </w:r>
    </w:p>
    <w:p w14:paraId="43DFD77E">
      <w:pPr>
        <w:pStyle w:val="7"/>
        <w:spacing w:before="61" w:line="360" w:lineRule="auto"/>
        <w:ind w:left="165" w:right="163"/>
        <w:jc w:val="both"/>
      </w:pPr>
      <w:r>
        <w:rPr>
          <w:lang w:eastAsia="zh-CN"/>
        </w:rPr>
        <w:t xml:space="preserve">Send location information to backend </w:t>
      </w:r>
    </w:p>
    <w:p w14:paraId="6E00CDB5">
      <w:pPr>
        <w:pStyle w:val="7"/>
        <w:spacing w:before="61" w:line="360" w:lineRule="auto"/>
        <w:ind w:left="165" w:right="163"/>
        <w:jc w:val="both"/>
      </w:pPr>
      <w:r>
        <w:rPr>
          <w:lang w:eastAsia="zh-CN"/>
        </w:rPr>
        <w:t xml:space="preserve">Store location records </w:t>
      </w:r>
    </w:p>
    <w:p w14:paraId="3C796BFA">
      <w:pPr>
        <w:pStyle w:val="7"/>
        <w:spacing w:before="61" w:line="360" w:lineRule="auto"/>
        <w:ind w:left="165" w:right="163"/>
        <w:jc w:val="both"/>
      </w:pPr>
      <w:r>
        <w:rPr>
          <w:lang w:eastAsia="zh-CN"/>
        </w:rPr>
        <w:t xml:space="preserve">Display location using maps </w:t>
      </w:r>
    </w:p>
    <w:p w14:paraId="248826E4">
      <w:pPr>
        <w:pStyle w:val="7"/>
        <w:spacing w:before="61" w:line="360" w:lineRule="auto"/>
        <w:ind w:left="165" w:right="163"/>
        <w:jc w:val="both"/>
      </w:pPr>
      <w:r>
        <w:rPr>
          <w:lang w:eastAsia="zh-CN"/>
        </w:rPr>
        <w:t xml:space="preserve">User and Emergency Contact modulesNormal SOS and Secret SOS modulesLocation, Safety Timer, Safety </w:t>
      </w:r>
    </w:p>
    <w:p w14:paraId="7AC013F0">
      <w:pPr>
        <w:pStyle w:val="7"/>
        <w:spacing w:before="61" w:line="360" w:lineRule="auto"/>
        <w:ind w:left="165" w:right="163"/>
        <w:jc w:val="both"/>
      </w:pPr>
      <w:r>
        <w:rPr>
          <w:lang w:eastAsia="zh-CN"/>
        </w:rPr>
        <w:t xml:space="preserve">Check-in, and Safe Zone modulesPriority-Based Emergency Contact and Fake Call modules </w:t>
      </w:r>
    </w:p>
    <w:p w14:paraId="7BCA0230">
      <w:pPr>
        <w:pStyle w:val="7"/>
        <w:spacing w:before="61" w:line="360" w:lineRule="auto"/>
        <w:ind w:left="165" w:right="163"/>
        <w:jc w:val="both"/>
      </w:pPr>
      <w:r>
        <w:rPr>
          <w:lang w:eastAsia="zh-CN"/>
        </w:rPr>
        <w:t xml:space="preserve">Section 6.2 – Front-End Logic (UI Rendering and State Management) </w:t>
      </w:r>
    </w:p>
    <w:p w14:paraId="3243AE27">
      <w:pPr>
        <w:pStyle w:val="7"/>
        <w:spacing w:before="61" w:line="360" w:lineRule="auto"/>
        <w:ind w:left="165" w:right="163"/>
        <w:jc w:val="both"/>
      </w:pPr>
      <w:r>
        <w:rPr>
          <w:lang w:eastAsia="zh-CN"/>
        </w:rPr>
        <w:t xml:space="preserve">The Front-End Logic of the Women Safety Application is responsible for displaying the user interface, handling </w:t>
      </w:r>
    </w:p>
    <w:p w14:paraId="51848D67">
      <w:pPr>
        <w:pStyle w:val="7"/>
        <w:spacing w:before="61" w:line="360" w:lineRule="auto"/>
        <w:ind w:left="165" w:right="163"/>
        <w:jc w:val="both"/>
      </w:pPr>
      <w:r>
        <w:rPr>
          <w:lang w:eastAsia="zh-CN"/>
        </w:rPr>
        <w:t xml:space="preserve">user interactions, managing application states, and communicating with the backend services. The frontend is </w:t>
      </w:r>
    </w:p>
    <w:p w14:paraId="1E55E76B">
      <w:pPr>
        <w:pStyle w:val="7"/>
        <w:spacing w:before="61" w:line="360" w:lineRule="auto"/>
        <w:ind w:left="165" w:right="163"/>
        <w:jc w:val="both"/>
      </w:pPr>
      <w:r>
        <w:rPr>
          <w:lang w:eastAsia="zh-CN"/>
        </w:rPr>
        <w:t xml:space="preserve">developed using React Native, JavaScript, and Expo. These technologies provide the foundation for creating a </w:t>
      </w:r>
    </w:p>
    <w:p w14:paraId="43D47D41">
      <w:pPr>
        <w:pStyle w:val="7"/>
        <w:spacing w:before="61" w:line="360" w:lineRule="auto"/>
        <w:ind w:left="165" w:right="163"/>
        <w:jc w:val="both"/>
      </w:pPr>
      <w:r>
        <w:rPr>
          <w:lang w:eastAsia="zh-CN"/>
        </w:rPr>
        <w:t xml:space="preserve">mobile application that is interactive, responsive, and easy to use. </w:t>
      </w:r>
    </w:p>
    <w:p w14:paraId="7E3AF428">
      <w:pPr>
        <w:pStyle w:val="7"/>
        <w:spacing w:before="61" w:line="360" w:lineRule="auto"/>
        <w:ind w:left="165" w:right="163"/>
        <w:jc w:val="both"/>
      </w:pPr>
      <w:r>
        <w:rPr>
          <w:lang w:eastAsia="zh-CN"/>
        </w:rPr>
        <w:t xml:space="preserve">The frontend acts as the communication layer between the user and the application's backend. When a user </w:t>
      </w:r>
    </w:p>
    <w:p w14:paraId="16861758">
      <w:pPr>
        <w:pStyle w:val="7"/>
        <w:spacing w:before="61" w:line="360" w:lineRule="auto"/>
        <w:ind w:left="165" w:right="163"/>
        <w:jc w:val="both"/>
      </w:pPr>
      <w:r>
        <w:rPr>
          <w:lang w:eastAsia="zh-CN"/>
        </w:rPr>
        <w:t xml:space="preserve">performs an action such as activating SOS, starting a Safety Timer, adding an emergency contact, or creating a </w:t>
      </w:r>
    </w:p>
    <w:p w14:paraId="0A5DA120">
      <w:pPr>
        <w:pStyle w:val="7"/>
        <w:spacing w:before="61" w:line="360" w:lineRule="auto"/>
        <w:ind w:left="165" w:right="163"/>
        <w:jc w:val="both"/>
      </w:pPr>
      <w:r>
        <w:rPr>
          <w:lang w:eastAsia="zh-CN"/>
        </w:rPr>
        <w:t xml:space="preserve">Safe Zone, the frontend captures the action, updates the interface, and communicates the required information to </w:t>
      </w:r>
    </w:p>
    <w:p w14:paraId="731D852A">
      <w:pPr>
        <w:pStyle w:val="7"/>
        <w:spacing w:before="61" w:line="360" w:lineRule="auto"/>
        <w:ind w:left="165" w:right="163"/>
        <w:jc w:val="both"/>
      </w:pPr>
      <w:r>
        <w:rPr>
          <w:lang w:eastAsia="zh-CN"/>
        </w:rPr>
        <w:t xml:space="preserve">the backend. </w:t>
      </w:r>
    </w:p>
    <w:p w14:paraId="06905112">
      <w:pPr>
        <w:pStyle w:val="7"/>
        <w:spacing w:before="61" w:line="360" w:lineRule="auto"/>
        <w:ind w:left="165" w:right="163"/>
        <w:jc w:val="both"/>
      </w:pPr>
      <w:r>
        <w:rPr>
          <w:lang w:eastAsia="zh-CN"/>
        </w:rPr>
        <w:t xml:space="preserve">The frontend logic can be represented as: </w:t>
      </w:r>
    </w:p>
    <w:p w14:paraId="581826C3">
      <w:pPr>
        <w:pStyle w:val="7"/>
        <w:spacing w:before="61" w:line="360" w:lineRule="auto"/>
        <w:ind w:left="165" w:right="163"/>
        <w:jc w:val="both"/>
      </w:pPr>
      <w:r>
        <w:rPr>
          <w:lang w:eastAsia="zh-CN"/>
        </w:rPr>
        <w:t xml:space="preserve">User Interaction → React Native UI → State Update → JavaScript Logic → API Request → Backend → </w:t>
      </w:r>
    </w:p>
    <w:p w14:paraId="4687A72B">
      <w:pPr>
        <w:pStyle w:val="7"/>
        <w:spacing w:before="61" w:line="360" w:lineRule="auto"/>
        <w:ind w:left="165" w:right="163"/>
        <w:jc w:val="both"/>
      </w:pPr>
      <w:r>
        <w:rPr>
          <w:lang w:eastAsia="zh-CN"/>
        </w:rPr>
        <w:t xml:space="preserve">Response → UI Update </w:t>
      </w:r>
    </w:p>
    <w:p w14:paraId="0FBD5E53">
      <w:pPr>
        <w:pStyle w:val="7"/>
        <w:spacing w:before="61" w:line="360" w:lineRule="auto"/>
        <w:ind w:left="165" w:right="163"/>
        <w:jc w:val="both"/>
      </w:pPr>
      <w:r>
        <w:rPr>
          <w:lang w:eastAsia="zh-CN"/>
        </w:rPr>
        <w:t xml:space="preserve">Page 406.2.1 UI Rendering </w:t>
      </w:r>
    </w:p>
    <w:p w14:paraId="0979A165">
      <w:pPr>
        <w:pStyle w:val="7"/>
        <w:spacing w:before="61" w:line="360" w:lineRule="auto"/>
        <w:ind w:left="165" w:right="163"/>
        <w:jc w:val="both"/>
      </w:pPr>
      <w:r>
        <w:rPr>
          <w:lang w:eastAsia="zh-CN"/>
        </w:rPr>
        <w:t xml:space="preserve">UI rendering refers to displaying application screens and components based on the current state of the </w:t>
      </w:r>
    </w:p>
    <w:p w14:paraId="7B1D53D6">
      <w:pPr>
        <w:pStyle w:val="7"/>
        <w:spacing w:before="61" w:line="360" w:lineRule="auto"/>
        <w:ind w:left="165" w:right="163"/>
        <w:jc w:val="both"/>
      </w:pPr>
      <w:r>
        <w:rPr>
          <w:lang w:eastAsia="zh-CN"/>
        </w:rPr>
        <w:t xml:space="preserve">application. </w:t>
      </w:r>
    </w:p>
    <w:p w14:paraId="2E2D5FA3">
      <w:pPr>
        <w:pStyle w:val="7"/>
        <w:spacing w:before="61" w:line="360" w:lineRule="auto"/>
        <w:ind w:left="165" w:right="163"/>
        <w:jc w:val="both"/>
      </w:pPr>
      <w:r>
        <w:rPr>
          <w:lang w:eastAsia="zh-CN"/>
        </w:rPr>
        <w:t xml:space="preserve">React Native is used to create the application's user interface. Individual interface elements such as buttons, text </w:t>
      </w:r>
    </w:p>
    <w:p w14:paraId="7C6A91DF">
      <w:pPr>
        <w:pStyle w:val="7"/>
        <w:spacing w:before="61" w:line="360" w:lineRule="auto"/>
        <w:ind w:left="165" w:right="163"/>
        <w:jc w:val="both"/>
      </w:pPr>
      <w:r>
        <w:rPr>
          <w:lang w:eastAsia="zh-CN"/>
        </w:rPr>
        <w:t xml:space="preserve">fields, cards, menus, alerts, and navigation components are combined to create the different safety screens. </w:t>
      </w:r>
    </w:p>
    <w:p w14:paraId="2FD6A942">
      <w:pPr>
        <w:pStyle w:val="7"/>
        <w:spacing w:before="61" w:line="360" w:lineRule="auto"/>
        <w:ind w:left="165" w:right="163"/>
        <w:jc w:val="both"/>
      </w:pPr>
      <w:r>
        <w:rPr>
          <w:lang w:eastAsia="zh-CN"/>
        </w:rPr>
        <w:t xml:space="preserve">The UI is designed around the main safety features of the application, including: </w:t>
      </w:r>
    </w:p>
    <w:p w14:paraId="679F8D87">
      <w:pPr>
        <w:pStyle w:val="7"/>
        <w:spacing w:before="61" w:line="360" w:lineRule="auto"/>
        <w:ind w:left="165" w:right="163"/>
        <w:jc w:val="both"/>
      </w:pPr>
      <w:r>
        <w:rPr>
          <w:lang w:eastAsia="zh-CN"/>
        </w:rPr>
        <w:t xml:space="preserve">Normal SOS </w:t>
      </w:r>
    </w:p>
    <w:p w14:paraId="34E3F795">
      <w:pPr>
        <w:pStyle w:val="7"/>
        <w:spacing w:before="61" w:line="360" w:lineRule="auto"/>
        <w:ind w:left="165" w:right="163"/>
        <w:jc w:val="both"/>
      </w:pPr>
      <w:r>
        <w:rPr>
          <w:lang w:eastAsia="zh-CN"/>
        </w:rPr>
        <w:t xml:space="preserve">Secret SOS </w:t>
      </w:r>
    </w:p>
    <w:p w14:paraId="4DE37363">
      <w:pPr>
        <w:pStyle w:val="7"/>
        <w:spacing w:before="61" w:line="360" w:lineRule="auto"/>
        <w:ind w:left="165" w:right="163"/>
        <w:jc w:val="both"/>
      </w:pPr>
      <w:r>
        <w:rPr>
          <w:lang w:eastAsia="zh-CN"/>
        </w:rPr>
        <w:t xml:space="preserve">Location Sharing </w:t>
      </w:r>
    </w:p>
    <w:p w14:paraId="0C87A9EA">
      <w:pPr>
        <w:pStyle w:val="7"/>
        <w:spacing w:before="61" w:line="360" w:lineRule="auto"/>
        <w:ind w:left="165" w:right="163"/>
        <w:jc w:val="both"/>
      </w:pPr>
      <w:r>
        <w:rPr>
          <w:lang w:eastAsia="zh-CN"/>
        </w:rPr>
        <w:t xml:space="preserve">Safety Timer </w:t>
      </w:r>
    </w:p>
    <w:p w14:paraId="06CDEB42">
      <w:pPr>
        <w:pStyle w:val="7"/>
        <w:spacing w:before="61" w:line="360" w:lineRule="auto"/>
        <w:ind w:left="165" w:right="163"/>
        <w:jc w:val="both"/>
      </w:pPr>
      <w:r>
        <w:rPr>
          <w:lang w:eastAsia="zh-CN"/>
        </w:rPr>
        <w:t xml:space="preserve">Safety Check-in </w:t>
      </w:r>
    </w:p>
    <w:p w14:paraId="44D4977D">
      <w:pPr>
        <w:pStyle w:val="7"/>
        <w:spacing w:before="61" w:line="360" w:lineRule="auto"/>
        <w:ind w:left="165" w:right="163"/>
        <w:jc w:val="both"/>
      </w:pPr>
      <w:r>
        <w:rPr>
          <w:lang w:eastAsia="zh-CN"/>
        </w:rPr>
        <w:t xml:space="preserve">Safe Zones </w:t>
      </w:r>
    </w:p>
    <w:p w14:paraId="1393C391">
      <w:pPr>
        <w:pStyle w:val="7"/>
        <w:spacing w:before="61" w:line="360" w:lineRule="auto"/>
        <w:ind w:left="165" w:right="163"/>
        <w:jc w:val="both"/>
      </w:pPr>
      <w:r>
        <w:rPr>
          <w:lang w:eastAsia="zh-CN"/>
        </w:rPr>
        <w:t xml:space="preserve">Emergency Contacts </w:t>
      </w:r>
    </w:p>
    <w:p w14:paraId="409D24A6">
      <w:pPr>
        <w:pStyle w:val="7"/>
        <w:spacing w:before="61" w:line="360" w:lineRule="auto"/>
        <w:ind w:left="165" w:right="163"/>
        <w:jc w:val="both"/>
      </w:pPr>
      <w:r>
        <w:rPr>
          <w:lang w:eastAsia="zh-CN"/>
        </w:rPr>
        <w:t xml:space="preserve">Priority-Based Emergency Contacts </w:t>
      </w:r>
    </w:p>
    <w:p w14:paraId="0466214F">
      <w:pPr>
        <w:pStyle w:val="7"/>
        <w:spacing w:before="61" w:line="360" w:lineRule="auto"/>
        <w:ind w:left="165" w:right="163"/>
        <w:jc w:val="both"/>
      </w:pPr>
      <w:r>
        <w:rPr>
          <w:lang w:eastAsia="zh-CN"/>
        </w:rPr>
        <w:t xml:space="preserve">Fake Call </w:t>
      </w:r>
    </w:p>
    <w:p w14:paraId="4FB61F73">
      <w:pPr>
        <w:pStyle w:val="7"/>
        <w:spacing w:before="61" w:line="360" w:lineRule="auto"/>
        <w:ind w:left="165" w:right="163"/>
        <w:jc w:val="both"/>
      </w:pPr>
      <w:r>
        <w:rPr>
          <w:lang w:eastAsia="zh-CN"/>
        </w:rPr>
        <w:t xml:space="preserve">These features are part of the proposed functionality described in the project PPT. </w:t>
      </w:r>
    </w:p>
    <w:p w14:paraId="6AFF3FDE">
      <w:pPr>
        <w:pStyle w:val="7"/>
        <w:spacing w:before="61" w:line="360" w:lineRule="auto"/>
        <w:ind w:left="165" w:right="163"/>
        <w:jc w:val="both"/>
      </w:pPr>
      <w:r>
        <w:rPr>
          <w:lang w:eastAsia="zh-CN"/>
        </w:rPr>
        <w:t xml:space="preserve">6.2.2 Home/Safety Dashboard Rendering </w:t>
      </w:r>
    </w:p>
    <w:p w14:paraId="65492E10">
      <w:pPr>
        <w:pStyle w:val="7"/>
        <w:spacing w:before="61" w:line="360" w:lineRule="auto"/>
        <w:ind w:left="165" w:right="163"/>
        <w:jc w:val="both"/>
      </w:pPr>
      <w:r>
        <w:rPr>
          <w:lang w:eastAsia="zh-CN"/>
        </w:rPr>
        <w:t xml:space="preserve">The main screen acts as the central safety dashboard of the application. </w:t>
      </w:r>
    </w:p>
    <w:p w14:paraId="4F032A02">
      <w:pPr>
        <w:pStyle w:val="7"/>
        <w:spacing w:before="61" w:line="360" w:lineRule="auto"/>
        <w:ind w:left="165" w:right="163"/>
        <w:jc w:val="both"/>
      </w:pPr>
      <w:r>
        <w:rPr>
          <w:lang w:eastAsia="zh-CN"/>
        </w:rPr>
        <w:t xml:space="preserve">It provides quick access to important safety functions. The interface can contain prominent controls for SOS </w:t>
      </w:r>
    </w:p>
    <w:p w14:paraId="59761BBA">
      <w:pPr>
        <w:pStyle w:val="7"/>
        <w:spacing w:before="61" w:line="360" w:lineRule="auto"/>
        <w:ind w:left="165" w:right="163"/>
        <w:jc w:val="both"/>
      </w:pPr>
      <w:r>
        <w:rPr>
          <w:lang w:eastAsia="zh-CN"/>
        </w:rPr>
        <w:t xml:space="preserve">along with options for the other safety features. </w:t>
      </w:r>
    </w:p>
    <w:p w14:paraId="132FAE6D">
      <w:pPr>
        <w:pStyle w:val="7"/>
        <w:spacing w:before="61" w:line="360" w:lineRule="auto"/>
        <w:ind w:left="165" w:right="163"/>
        <w:jc w:val="both"/>
      </w:pPr>
      <w:r>
        <w:rPr>
          <w:lang w:eastAsia="zh-CN"/>
        </w:rPr>
        <w:t xml:space="preserve">A simplified UI structure is: </w:t>
      </w:r>
    </w:p>
    <w:p w14:paraId="5B6A0DD7">
      <w:pPr>
        <w:pStyle w:val="7"/>
        <w:spacing w:before="61" w:line="360" w:lineRule="auto"/>
        <w:ind w:left="165" w:right="163"/>
        <w:jc w:val="both"/>
      </w:pPr>
      <w:r>
        <w:rPr>
          <w:lang w:eastAsia="zh-CN"/>
        </w:rPr>
        <w:t xml:space="preserve">Safety Dashboard </w:t>
      </w:r>
    </w:p>
    <w:p w14:paraId="77C33C2E">
      <w:pPr>
        <w:pStyle w:val="7"/>
        <w:spacing w:before="61" w:line="360" w:lineRule="auto"/>
        <w:ind w:left="165" w:right="163"/>
        <w:jc w:val="both"/>
      </w:pPr>
      <w:r>
        <w:rPr>
          <w:lang w:eastAsia="zh-CN"/>
        </w:rPr>
        <w:t xml:space="preserve">→ Normal SOS </w:t>
      </w:r>
    </w:p>
    <w:p w14:paraId="73D6E65E">
      <w:pPr>
        <w:pStyle w:val="7"/>
        <w:spacing w:before="61" w:line="360" w:lineRule="auto"/>
        <w:ind w:left="165" w:right="163"/>
        <w:jc w:val="both"/>
      </w:pPr>
      <w:r>
        <w:rPr>
          <w:lang w:eastAsia="zh-CN"/>
        </w:rPr>
        <w:t xml:space="preserve">→ Secret SOS </w:t>
      </w:r>
    </w:p>
    <w:p w14:paraId="13B8A390">
      <w:pPr>
        <w:pStyle w:val="7"/>
        <w:spacing w:before="61" w:line="360" w:lineRule="auto"/>
        <w:ind w:left="165" w:right="163"/>
        <w:jc w:val="both"/>
      </w:pPr>
      <w:r>
        <w:rPr>
          <w:lang w:eastAsia="zh-CN"/>
        </w:rPr>
        <w:t xml:space="preserve">→ Safety Timer </w:t>
      </w:r>
    </w:p>
    <w:p w14:paraId="06465D7A">
      <w:pPr>
        <w:pStyle w:val="7"/>
        <w:spacing w:before="61" w:line="360" w:lineRule="auto"/>
        <w:ind w:left="165" w:right="163"/>
        <w:jc w:val="both"/>
      </w:pPr>
      <w:r>
        <w:rPr>
          <w:lang w:eastAsia="zh-CN"/>
        </w:rPr>
        <w:t xml:space="preserve">→ Safety Check-in </w:t>
      </w:r>
    </w:p>
    <w:p w14:paraId="3DC53DC3">
      <w:pPr>
        <w:pStyle w:val="7"/>
        <w:spacing w:before="61" w:line="360" w:lineRule="auto"/>
        <w:ind w:left="165" w:right="163"/>
        <w:jc w:val="both"/>
      </w:pPr>
      <w:r>
        <w:rPr>
          <w:lang w:eastAsia="zh-CN"/>
        </w:rPr>
        <w:t xml:space="preserve">→ Safe Zones </w:t>
      </w:r>
    </w:p>
    <w:p w14:paraId="2F6AEE3E">
      <w:pPr>
        <w:pStyle w:val="7"/>
        <w:spacing w:before="61" w:line="360" w:lineRule="auto"/>
        <w:ind w:left="165" w:right="163"/>
        <w:jc w:val="both"/>
      </w:pPr>
      <w:r>
        <w:rPr>
          <w:lang w:eastAsia="zh-CN"/>
        </w:rPr>
        <w:t xml:space="preserve">→ Emergency Contacts </w:t>
      </w:r>
    </w:p>
    <w:p w14:paraId="1731E474">
      <w:pPr>
        <w:pStyle w:val="7"/>
        <w:spacing w:before="61" w:line="360" w:lineRule="auto"/>
        <w:ind w:left="165" w:right="163"/>
        <w:jc w:val="both"/>
      </w:pPr>
      <w:r>
        <w:rPr>
          <w:lang w:eastAsia="zh-CN"/>
        </w:rPr>
        <w:t xml:space="preserve">→ Fake Call </w:t>
      </w:r>
    </w:p>
    <w:p w14:paraId="49A00B5E">
      <w:pPr>
        <w:pStyle w:val="7"/>
        <w:spacing w:before="61" w:line="360" w:lineRule="auto"/>
        <w:ind w:left="165" w:right="163"/>
        <w:jc w:val="both"/>
      </w:pPr>
      <w:r>
        <w:rPr>
          <w:lang w:eastAsia="zh-CN"/>
        </w:rPr>
        <w:t xml:space="preserve">→ Location </w:t>
      </w:r>
    </w:p>
    <w:p w14:paraId="3C7D7A2C">
      <w:pPr>
        <w:pStyle w:val="7"/>
        <w:spacing w:before="61" w:line="360" w:lineRule="auto"/>
        <w:ind w:left="165" w:right="163"/>
        <w:jc w:val="both"/>
      </w:pPr>
      <w:r>
        <w:rPr>
          <w:lang w:eastAsia="zh-CN"/>
        </w:rPr>
        <w:t xml:space="preserve">The dashboard is designed so that important safety actions can be accessed with minimum interaction. </w:t>
      </w:r>
    </w:p>
    <w:p w14:paraId="2AB62281">
      <w:pPr>
        <w:pStyle w:val="7"/>
        <w:spacing w:before="61" w:line="360" w:lineRule="auto"/>
        <w:ind w:left="165" w:right="163"/>
        <w:jc w:val="both"/>
      </w:pPr>
      <w:r>
        <w:rPr>
          <w:lang w:eastAsia="zh-CN"/>
        </w:rPr>
        <w:t xml:space="preserve">6.2.3 Normal SOS UI Logic </w:t>
      </w:r>
    </w:p>
    <w:p w14:paraId="28A03584">
      <w:pPr>
        <w:pStyle w:val="7"/>
        <w:spacing w:before="61" w:line="360" w:lineRule="auto"/>
        <w:ind w:left="165" w:right="163"/>
        <w:jc w:val="both"/>
      </w:pPr>
      <w:r>
        <w:rPr>
          <w:lang w:eastAsia="zh-CN"/>
        </w:rPr>
        <w:t xml:space="preserve">The Normal SOS interface provides a dedicated control for activating an emergency alert. </w:t>
      </w:r>
    </w:p>
    <w:p w14:paraId="0B4DB9BA">
      <w:pPr>
        <w:pStyle w:val="7"/>
        <w:spacing w:before="61" w:line="360" w:lineRule="auto"/>
        <w:ind w:left="165" w:right="163"/>
        <w:jc w:val="both"/>
      </w:pPr>
      <w:r>
        <w:rPr>
          <w:lang w:eastAsia="zh-CN"/>
        </w:rPr>
        <w:t xml:space="preserve">When the user presses the SOS button, the frontend logic performs the following operations: </w:t>
      </w:r>
    </w:p>
    <w:p w14:paraId="40850EAB">
      <w:pPr>
        <w:pStyle w:val="7"/>
        <w:spacing w:before="61" w:line="360" w:lineRule="auto"/>
        <w:ind w:left="165" w:right="163"/>
        <w:jc w:val="both"/>
      </w:pPr>
      <w:r>
        <w:rPr>
          <w:lang w:eastAsia="zh-CN"/>
        </w:rPr>
        <w:t xml:space="preserve">Detects the button press. </w:t>
      </w:r>
    </w:p>
    <w:p w14:paraId="61325EAD">
      <w:pPr>
        <w:pStyle w:val="7"/>
        <w:spacing w:before="61" w:line="360" w:lineRule="auto"/>
        <w:ind w:left="165" w:right="163"/>
        <w:jc w:val="both"/>
      </w:pPr>
      <w:r>
        <w:rPr>
          <w:lang w:eastAsia="zh-CN"/>
        </w:rPr>
        <w:t xml:space="preserve">Updates the SOS state. </w:t>
      </w:r>
    </w:p>
    <w:p w14:paraId="038A6C6F">
      <w:pPr>
        <w:pStyle w:val="7"/>
        <w:spacing w:before="61" w:line="360" w:lineRule="auto"/>
        <w:ind w:left="165" w:right="163"/>
        <w:jc w:val="both"/>
      </w:pPr>
      <w:r>
        <w:rPr>
          <w:lang w:eastAsia="zh-CN"/>
        </w:rPr>
        <w:t xml:space="preserve">Requests the current location when required. </w:t>
      </w:r>
    </w:p>
    <w:p w14:paraId="45EE3EA3">
      <w:pPr>
        <w:pStyle w:val="7"/>
        <w:spacing w:before="61" w:line="360" w:lineRule="auto"/>
        <w:ind w:left="165" w:right="163"/>
        <w:jc w:val="both"/>
      </w:pPr>
      <w:r>
        <w:rPr>
          <w:lang w:eastAsia="zh-CN"/>
        </w:rPr>
        <w:t xml:space="preserve">Collects the relevant emergency information. </w:t>
      </w:r>
    </w:p>
    <w:p w14:paraId="231ABB8B">
      <w:pPr>
        <w:pStyle w:val="7"/>
        <w:spacing w:before="61" w:line="360" w:lineRule="auto"/>
        <w:ind w:left="165" w:right="163"/>
        <w:jc w:val="both"/>
      </w:pPr>
      <w:r>
        <w:rPr>
          <w:lang w:eastAsia="zh-CN"/>
        </w:rPr>
        <w:t xml:space="preserve">Sends the information to the backend. </w:t>
      </w:r>
    </w:p>
    <w:p w14:paraId="2444FF3A">
      <w:pPr>
        <w:pStyle w:val="7"/>
        <w:spacing w:before="61" w:line="360" w:lineRule="auto"/>
        <w:ind w:left="165" w:right="163"/>
        <w:jc w:val="both"/>
      </w:pPr>
      <w:r>
        <w:rPr>
          <w:lang w:eastAsia="zh-CN"/>
        </w:rPr>
        <w:t xml:space="preserve">Displays the current SOS status to the user. </w:t>
      </w:r>
    </w:p>
    <w:p w14:paraId="2B000E6B">
      <w:pPr>
        <w:pStyle w:val="7"/>
        <w:spacing w:before="61" w:line="360" w:lineRule="auto"/>
        <w:ind w:left="165" w:right="163"/>
        <w:jc w:val="both"/>
      </w:pPr>
      <w:r>
        <w:rPr>
          <w:lang w:eastAsia="zh-CN"/>
        </w:rPr>
        <w:t xml:space="preserve">UI Flow </w:t>
      </w:r>
    </w:p>
    <w:p w14:paraId="3CC5AB15">
      <w:pPr>
        <w:pStyle w:val="7"/>
        <w:spacing w:before="61" w:line="360" w:lineRule="auto"/>
        <w:ind w:left="165" w:right="163"/>
        <w:jc w:val="both"/>
      </w:pPr>
      <w:r>
        <w:rPr>
          <w:lang w:eastAsia="zh-CN"/>
        </w:rPr>
        <w:t xml:space="preserve">SOS Button </w:t>
      </w:r>
    </w:p>
    <w:p w14:paraId="7855413E">
      <w:pPr>
        <w:pStyle w:val="7"/>
        <w:spacing w:before="61" w:line="360" w:lineRule="auto"/>
        <w:ind w:left="165" w:right="163"/>
        <w:jc w:val="both"/>
      </w:pPr>
      <w:r>
        <w:rPr>
          <w:lang w:eastAsia="zh-CN"/>
        </w:rPr>
        <w:t xml:space="preserve">↓Button Press Detected </w:t>
      </w:r>
    </w:p>
    <w:p w14:paraId="40248F4A">
      <w:pPr>
        <w:pStyle w:val="7"/>
        <w:spacing w:before="61" w:line="360" w:lineRule="auto"/>
        <w:ind w:left="165" w:right="163"/>
        <w:jc w:val="both"/>
      </w:pPr>
      <w:r>
        <w:rPr>
          <w:lang w:eastAsia="zh-CN"/>
        </w:rPr>
        <w:t xml:space="preserve">↓SOS State = Active </w:t>
      </w:r>
    </w:p>
    <w:p w14:paraId="1D7933E8">
      <w:pPr>
        <w:pStyle w:val="7"/>
        <w:spacing w:before="61" w:line="360" w:lineRule="auto"/>
        <w:ind w:left="165" w:right="163"/>
        <w:jc w:val="both"/>
      </w:pPr>
      <w:r>
        <w:rPr>
          <w:lang w:eastAsia="zh-CN"/>
        </w:rPr>
        <w:t xml:space="preserve">↓Location Obtained </w:t>
      </w:r>
    </w:p>
    <w:p w14:paraId="4A62DAED">
      <w:pPr>
        <w:pStyle w:val="7"/>
        <w:spacing w:before="61" w:line="360" w:lineRule="auto"/>
        <w:ind w:left="165" w:right="163"/>
        <w:jc w:val="both"/>
      </w:pPr>
      <w:r>
        <w:rPr>
          <w:lang w:eastAsia="zh-CN"/>
        </w:rPr>
        <w:t xml:space="preserve">↓API Request </w:t>
      </w:r>
    </w:p>
    <w:p w14:paraId="33124C23">
      <w:pPr>
        <w:pStyle w:val="7"/>
        <w:spacing w:before="61" w:line="360" w:lineRule="auto"/>
        <w:ind w:left="165" w:right="163"/>
        <w:jc w:val="both"/>
      </w:pPr>
      <w:r>
        <w:rPr>
          <w:lang w:eastAsia="zh-CN"/>
        </w:rPr>
        <w:t xml:space="preserve">↓SOS Status Displayed </w:t>
      </w:r>
    </w:p>
    <w:p w14:paraId="6762CD1D">
      <w:pPr>
        <w:pStyle w:val="7"/>
        <w:spacing w:before="61" w:line="360" w:lineRule="auto"/>
        <w:ind w:left="165" w:right="163"/>
        <w:jc w:val="both"/>
      </w:pPr>
      <w:r>
        <w:rPr>
          <w:lang w:eastAsia="zh-CN"/>
        </w:rPr>
        <w:t xml:space="preserve">Page 416.2.4 Secret SOS UI Logic </w:t>
      </w:r>
    </w:p>
    <w:p w14:paraId="01A882A8">
      <w:pPr>
        <w:pStyle w:val="7"/>
        <w:spacing w:before="61" w:line="360" w:lineRule="auto"/>
        <w:ind w:left="165" w:right="163"/>
        <w:jc w:val="both"/>
      </w:pPr>
      <w:r>
        <w:rPr>
          <w:lang w:eastAsia="zh-CN"/>
        </w:rPr>
        <w:t xml:space="preserve">The Secret SOS feature uses a discreet interaction instead of requiring the user to visibly press the normal SOS </w:t>
      </w:r>
    </w:p>
    <w:p w14:paraId="48D4377A">
      <w:pPr>
        <w:pStyle w:val="7"/>
        <w:spacing w:before="61" w:line="360" w:lineRule="auto"/>
        <w:ind w:left="165" w:right="163"/>
        <w:jc w:val="both"/>
      </w:pPr>
      <w:r>
        <w:rPr>
          <w:lang w:eastAsia="zh-CN"/>
        </w:rPr>
        <w:t xml:space="preserve">button. </w:t>
      </w:r>
    </w:p>
    <w:p w14:paraId="6F842695">
      <w:pPr>
        <w:pStyle w:val="7"/>
        <w:spacing w:before="61" w:line="360" w:lineRule="auto"/>
        <w:ind w:left="165" w:right="163"/>
        <w:jc w:val="both"/>
      </w:pPr>
      <w:r>
        <w:rPr>
          <w:lang w:eastAsia="zh-CN"/>
        </w:rPr>
        <w:t xml:space="preserve">The PPT specifies a multi-tap trigger for Secret SOS. </w:t>
      </w:r>
    </w:p>
    <w:p w14:paraId="3ABC733B">
      <w:pPr>
        <w:pStyle w:val="7"/>
        <w:spacing w:before="61" w:line="360" w:lineRule="auto"/>
        <w:ind w:left="165" w:right="163"/>
        <w:jc w:val="both"/>
      </w:pPr>
      <w:r>
        <w:rPr>
          <w:lang w:eastAsia="zh-CN"/>
        </w:rPr>
        <w:t xml:space="preserve">The frontend uses JavaScript interaction logic to detect the required tap sequence. </w:t>
      </w:r>
    </w:p>
    <w:p w14:paraId="00AB40A8">
      <w:pPr>
        <w:pStyle w:val="7"/>
        <w:spacing w:before="61" w:line="360" w:lineRule="auto"/>
        <w:ind w:left="165" w:right="163"/>
        <w:jc w:val="both"/>
      </w:pPr>
      <w:r>
        <w:rPr>
          <w:lang w:eastAsia="zh-CN"/>
        </w:rPr>
        <w:t xml:space="preserve">The process is: </w:t>
      </w:r>
    </w:p>
    <w:p w14:paraId="5F5BB4CE">
      <w:pPr>
        <w:pStyle w:val="7"/>
        <w:spacing w:before="61" w:line="360" w:lineRule="auto"/>
        <w:ind w:left="165" w:right="163"/>
        <w:jc w:val="both"/>
      </w:pPr>
      <w:r>
        <w:rPr>
          <w:lang w:eastAsia="zh-CN"/>
        </w:rPr>
        <w:t xml:space="preserve">User Performs Multi-Tap </w:t>
      </w:r>
    </w:p>
    <w:p w14:paraId="501B46CA">
      <w:pPr>
        <w:pStyle w:val="7"/>
        <w:spacing w:before="61" w:line="360" w:lineRule="auto"/>
        <w:ind w:left="165" w:right="163"/>
        <w:jc w:val="both"/>
      </w:pPr>
      <w:r>
        <w:rPr>
          <w:lang w:eastAsia="zh-CN"/>
        </w:rPr>
        <w:t xml:space="preserve">↓JavaScript Detects Tap Pattern </w:t>
      </w:r>
    </w:p>
    <w:p w14:paraId="577A2521">
      <w:pPr>
        <w:pStyle w:val="7"/>
        <w:spacing w:before="61" w:line="360" w:lineRule="auto"/>
        <w:ind w:left="165" w:right="163"/>
        <w:jc w:val="both"/>
      </w:pPr>
      <w:r>
        <w:rPr>
          <w:lang w:eastAsia="zh-CN"/>
        </w:rPr>
        <w:t xml:space="preserve">↓Secret SOS Triggered </w:t>
      </w:r>
    </w:p>
    <w:p w14:paraId="744C04A6">
      <w:pPr>
        <w:pStyle w:val="7"/>
        <w:spacing w:before="61" w:line="360" w:lineRule="auto"/>
        <w:ind w:left="165" w:right="163"/>
        <w:jc w:val="both"/>
      </w:pPr>
      <w:r>
        <w:rPr>
          <w:lang w:eastAsia="zh-CN"/>
        </w:rPr>
        <w:t xml:space="preserve">↓Location and Emergency Data Processed </w:t>
      </w:r>
    </w:p>
    <w:p w14:paraId="7CDA88AD">
      <w:pPr>
        <w:pStyle w:val="7"/>
        <w:spacing w:before="61" w:line="360" w:lineRule="auto"/>
        <w:ind w:left="165" w:right="163"/>
        <w:jc w:val="both"/>
      </w:pPr>
      <w:r>
        <w:rPr>
          <w:lang w:eastAsia="zh-CN"/>
        </w:rPr>
        <w:t xml:space="preserve">↓Backend API Request </w:t>
      </w:r>
    </w:p>
    <w:p w14:paraId="6629722F">
      <w:pPr>
        <w:pStyle w:val="7"/>
        <w:spacing w:before="61" w:line="360" w:lineRule="auto"/>
        <w:ind w:left="165" w:right="163"/>
        <w:jc w:val="both"/>
      </w:pPr>
      <w:r>
        <w:rPr>
          <w:lang w:eastAsia="zh-CN"/>
        </w:rPr>
        <w:t xml:space="preserve">The interface can update the internal SOS state without necessarily displaying the same prominent interaction </w:t>
      </w:r>
    </w:p>
    <w:p w14:paraId="2B3EA566">
      <w:pPr>
        <w:pStyle w:val="7"/>
        <w:spacing w:before="61" w:line="360" w:lineRule="auto"/>
        <w:ind w:left="165" w:right="163"/>
        <w:jc w:val="both"/>
      </w:pPr>
      <w:r>
        <w:rPr>
          <w:lang w:eastAsia="zh-CN"/>
        </w:rPr>
        <w:t xml:space="preserve">used by Normal SOS. </w:t>
      </w:r>
    </w:p>
    <w:p w14:paraId="0378BED3">
      <w:pPr>
        <w:pStyle w:val="7"/>
        <w:spacing w:before="61" w:line="360" w:lineRule="auto"/>
        <w:ind w:left="165" w:right="163"/>
        <w:jc w:val="both"/>
      </w:pPr>
      <w:r>
        <w:rPr>
          <w:lang w:eastAsia="zh-CN"/>
        </w:rPr>
        <w:t xml:space="preserve">6.2.5 State Management </w:t>
      </w:r>
    </w:p>
    <w:p w14:paraId="5396A324">
      <w:pPr>
        <w:pStyle w:val="7"/>
        <w:spacing w:before="61" w:line="360" w:lineRule="auto"/>
        <w:ind w:left="165" w:right="163"/>
        <w:jc w:val="both"/>
      </w:pPr>
      <w:r>
        <w:rPr>
          <w:lang w:eastAsia="zh-CN"/>
        </w:rPr>
        <w:t xml:space="preserve">State management is an important part of the frontend because the application contains several features whose </w:t>
      </w:r>
    </w:p>
    <w:p w14:paraId="304576D1">
      <w:pPr>
        <w:pStyle w:val="7"/>
        <w:spacing w:before="61" w:line="360" w:lineRule="auto"/>
        <w:ind w:left="165" w:right="163"/>
        <w:jc w:val="both"/>
      </w:pPr>
      <w:r>
        <w:rPr>
          <w:lang w:eastAsia="zh-CN"/>
        </w:rPr>
        <w:t xml:space="preserve">status changes during user interaction. </w:t>
      </w:r>
    </w:p>
    <w:p w14:paraId="6026DAF0">
      <w:pPr>
        <w:pStyle w:val="7"/>
        <w:spacing w:before="61" w:line="360" w:lineRule="auto"/>
        <w:ind w:left="165" w:right="163"/>
        <w:jc w:val="both"/>
      </w:pPr>
      <w:r>
        <w:rPr>
          <w:lang w:eastAsia="zh-CN"/>
        </w:rPr>
        <w:t xml:space="preserve">For example, the application needs to know whether: </w:t>
      </w:r>
    </w:p>
    <w:p w14:paraId="58FA50DC">
      <w:pPr>
        <w:pStyle w:val="7"/>
        <w:spacing w:before="61" w:line="360" w:lineRule="auto"/>
        <w:ind w:left="165" w:right="163"/>
        <w:jc w:val="both"/>
      </w:pPr>
      <w:r>
        <w:rPr>
          <w:lang w:eastAsia="zh-CN"/>
        </w:rPr>
        <w:t xml:space="preserve">SOS is active or inactive. </w:t>
      </w:r>
    </w:p>
    <w:p w14:paraId="22F4A939">
      <w:pPr>
        <w:pStyle w:val="7"/>
        <w:spacing w:before="61" w:line="360" w:lineRule="auto"/>
        <w:ind w:left="165" w:right="163"/>
        <w:jc w:val="both"/>
      </w:pPr>
      <w:r>
        <w:rPr>
          <w:lang w:eastAsia="zh-CN"/>
        </w:rPr>
        <w:t xml:space="preserve">A Safety Timer is running or completed. </w:t>
      </w:r>
    </w:p>
    <w:p w14:paraId="031F0498">
      <w:pPr>
        <w:pStyle w:val="7"/>
        <w:spacing w:before="61" w:line="360" w:lineRule="auto"/>
        <w:ind w:left="165" w:right="163"/>
        <w:jc w:val="both"/>
      </w:pPr>
      <w:r>
        <w:rPr>
          <w:lang w:eastAsia="zh-CN"/>
        </w:rPr>
        <w:t xml:space="preserve">A Safety Check-in session is active. </w:t>
      </w:r>
    </w:p>
    <w:p w14:paraId="23A3FD12">
      <w:pPr>
        <w:pStyle w:val="7"/>
        <w:spacing w:before="61" w:line="360" w:lineRule="auto"/>
        <w:ind w:left="165" w:right="163"/>
        <w:jc w:val="both"/>
      </w:pPr>
      <w:r>
        <w:rPr>
          <w:lang w:eastAsia="zh-CN"/>
        </w:rPr>
        <w:t xml:space="preserve">Location information is available. </w:t>
      </w:r>
    </w:p>
    <w:p w14:paraId="384CD570">
      <w:pPr>
        <w:pStyle w:val="7"/>
        <w:spacing w:before="61" w:line="360" w:lineRule="auto"/>
        <w:ind w:left="165" w:right="163"/>
        <w:jc w:val="both"/>
      </w:pPr>
      <w:r>
        <w:rPr>
          <w:lang w:eastAsia="zh-CN"/>
        </w:rPr>
        <w:t xml:space="preserve">Emergency contacts have been loaded. </w:t>
      </w:r>
    </w:p>
    <w:p w14:paraId="055E816A">
      <w:pPr>
        <w:pStyle w:val="7"/>
        <w:spacing w:before="61" w:line="360" w:lineRule="auto"/>
        <w:ind w:left="165" w:right="163"/>
        <w:jc w:val="both"/>
      </w:pPr>
      <w:r>
        <w:rPr>
          <w:lang w:eastAsia="zh-CN"/>
        </w:rPr>
        <w:t xml:space="preserve">A Safe Zone has been created. </w:t>
      </w:r>
    </w:p>
    <w:p w14:paraId="5CB60D48">
      <w:pPr>
        <w:pStyle w:val="7"/>
        <w:spacing w:before="61" w:line="360" w:lineRule="auto"/>
        <w:ind w:left="165" w:right="163"/>
        <w:jc w:val="both"/>
      </w:pPr>
      <w:r>
        <w:rPr>
          <w:lang w:eastAsia="zh-CN"/>
        </w:rPr>
        <w:t xml:space="preserve">A Fake Call is currently active. </w:t>
      </w:r>
    </w:p>
    <w:p w14:paraId="53EEE2D1">
      <w:pPr>
        <w:pStyle w:val="7"/>
        <w:spacing w:before="61" w:line="360" w:lineRule="auto"/>
        <w:ind w:left="165" w:right="163"/>
        <w:jc w:val="both"/>
      </w:pPr>
      <w:r>
        <w:rPr>
          <w:lang w:eastAsia="zh-CN"/>
        </w:rPr>
        <w:t xml:space="preserve">The application state changes whenever the user performs an action or receives information from the backend. </w:t>
      </w:r>
    </w:p>
    <w:p w14:paraId="7E1FC98C">
      <w:pPr>
        <w:pStyle w:val="7"/>
        <w:spacing w:before="61" w:line="360" w:lineRule="auto"/>
        <w:ind w:left="165" w:right="163"/>
        <w:jc w:val="both"/>
      </w:pPr>
      <w:r>
        <w:rPr>
          <w:lang w:eastAsia="zh-CN"/>
        </w:rPr>
        <w:t xml:space="preserve">Example </w:t>
      </w:r>
    </w:p>
    <w:p w14:paraId="252EB45D">
      <w:pPr>
        <w:pStyle w:val="7"/>
        <w:spacing w:before="61" w:line="360" w:lineRule="auto"/>
        <w:ind w:left="165" w:right="163"/>
        <w:jc w:val="both"/>
      </w:pPr>
      <w:r>
        <w:rPr>
          <w:lang w:eastAsia="zh-CN"/>
        </w:rPr>
        <w:t xml:space="preserve">Initial state: </w:t>
      </w:r>
    </w:p>
    <w:p w14:paraId="138628E8">
      <w:pPr>
        <w:pStyle w:val="7"/>
        <w:spacing w:before="61" w:line="360" w:lineRule="auto"/>
        <w:ind w:left="165" w:right="163"/>
        <w:jc w:val="both"/>
      </w:pPr>
      <w:r>
        <w:rPr>
          <w:lang w:eastAsia="zh-CN"/>
        </w:rPr>
        <w:t xml:space="preserve">SOS = Inactive </w:t>
      </w:r>
    </w:p>
    <w:p w14:paraId="0FF04446">
      <w:pPr>
        <w:pStyle w:val="7"/>
        <w:spacing w:before="61" w:line="360" w:lineRule="auto"/>
        <w:ind w:left="165" w:right="163"/>
        <w:jc w:val="both"/>
      </w:pPr>
      <w:r>
        <w:rPr>
          <w:lang w:eastAsia="zh-CN"/>
        </w:rPr>
        <w:t xml:space="preserve">After the user presses SOS: </w:t>
      </w:r>
    </w:p>
    <w:p w14:paraId="3B7A568E">
      <w:pPr>
        <w:pStyle w:val="7"/>
        <w:spacing w:before="61" w:line="360" w:lineRule="auto"/>
        <w:ind w:left="165" w:right="163"/>
        <w:jc w:val="both"/>
      </w:pPr>
      <w:r>
        <w:rPr>
          <w:lang w:eastAsia="zh-CN"/>
        </w:rPr>
        <w:t xml:space="preserve">SOS = Active </w:t>
      </w:r>
    </w:p>
    <w:p w14:paraId="02E72AE0">
      <w:pPr>
        <w:pStyle w:val="7"/>
        <w:spacing w:before="61" w:line="360" w:lineRule="auto"/>
        <w:ind w:left="165" w:right="163"/>
        <w:jc w:val="both"/>
      </w:pPr>
      <w:r>
        <w:rPr>
          <w:lang w:eastAsia="zh-CN"/>
        </w:rPr>
        <w:t xml:space="preserve">After the emergency process is completed: </w:t>
      </w:r>
    </w:p>
    <w:p w14:paraId="119AB546">
      <w:pPr>
        <w:pStyle w:val="7"/>
        <w:spacing w:before="61" w:line="360" w:lineRule="auto"/>
        <w:ind w:left="165" w:right="163"/>
        <w:jc w:val="both"/>
      </w:pPr>
      <w:r>
        <w:rPr>
          <w:lang w:eastAsia="zh-CN"/>
        </w:rPr>
        <w:t xml:space="preserve">SOS = Completed </w:t>
      </w:r>
    </w:p>
    <w:p w14:paraId="60981BB5">
      <w:pPr>
        <w:pStyle w:val="7"/>
        <w:spacing w:before="61" w:line="360" w:lineRule="auto"/>
        <w:ind w:left="165" w:right="163"/>
        <w:jc w:val="both"/>
      </w:pPr>
      <w:r>
        <w:rPr>
          <w:lang w:eastAsia="zh-CN"/>
        </w:rPr>
        <w:t xml:space="preserve">The UI renders different information depending on the current state. </w:t>
      </w:r>
    </w:p>
    <w:p w14:paraId="39041FDC">
      <w:pPr>
        <w:pStyle w:val="7"/>
        <w:spacing w:before="61" w:line="360" w:lineRule="auto"/>
        <w:ind w:left="165" w:right="163"/>
        <w:jc w:val="both"/>
      </w:pPr>
      <w:r>
        <w:rPr>
          <w:lang w:eastAsia="zh-CN"/>
        </w:rPr>
        <w:t xml:space="preserve">6.2.6 Safety Timer State Management </w:t>
      </w:r>
    </w:p>
    <w:p w14:paraId="5D022510">
      <w:pPr>
        <w:pStyle w:val="7"/>
        <w:spacing w:before="61" w:line="360" w:lineRule="auto"/>
        <w:ind w:left="165" w:right="163"/>
        <w:jc w:val="both"/>
      </w:pPr>
      <w:r>
        <w:rPr>
          <w:lang w:eastAsia="zh-CN"/>
        </w:rPr>
        <w:t xml:space="preserve">The Safety Timer requires continuous state updates because the remaining time changes during the safety </w:t>
      </w:r>
    </w:p>
    <w:p w14:paraId="0FC96FE8">
      <w:pPr>
        <w:pStyle w:val="7"/>
        <w:spacing w:before="61" w:line="360" w:lineRule="auto"/>
        <w:ind w:left="165" w:right="163"/>
        <w:jc w:val="both"/>
      </w:pPr>
      <w:r>
        <w:rPr>
          <w:lang w:eastAsia="zh-CN"/>
        </w:rPr>
        <w:t xml:space="preserve">session. </w:t>
      </w:r>
    </w:p>
    <w:p w14:paraId="05A1EE49">
      <w:pPr>
        <w:pStyle w:val="7"/>
        <w:spacing w:before="61" w:line="360" w:lineRule="auto"/>
        <w:ind w:left="165" w:right="163"/>
        <w:jc w:val="both"/>
      </w:pPr>
      <w:r>
        <w:rPr>
          <w:lang w:eastAsia="zh-CN"/>
        </w:rPr>
        <w:t xml:space="preserve">The frontend maintains information such as: </w:t>
      </w:r>
    </w:p>
    <w:p w14:paraId="08134404">
      <w:pPr>
        <w:pStyle w:val="7"/>
        <w:spacing w:before="61" w:line="360" w:lineRule="auto"/>
        <w:ind w:left="165" w:right="163"/>
        <w:jc w:val="both"/>
      </w:pPr>
      <w:r>
        <w:rPr>
          <w:lang w:eastAsia="zh-CN"/>
        </w:rPr>
        <w:t xml:space="preserve">Timer status </w:t>
      </w:r>
    </w:p>
    <w:p w14:paraId="5B61057D">
      <w:pPr>
        <w:pStyle w:val="7"/>
        <w:spacing w:before="61" w:line="360" w:lineRule="auto"/>
        <w:ind w:left="165" w:right="163"/>
        <w:jc w:val="both"/>
      </w:pPr>
      <w:r>
        <w:rPr>
          <w:lang w:eastAsia="zh-CN"/>
        </w:rPr>
        <w:t xml:space="preserve">Start time </w:t>
      </w:r>
    </w:p>
    <w:p w14:paraId="66438740">
      <w:pPr>
        <w:pStyle w:val="7"/>
        <w:spacing w:before="61" w:line="360" w:lineRule="auto"/>
        <w:ind w:left="165" w:right="163"/>
        <w:jc w:val="both"/>
      </w:pPr>
      <w:r>
        <w:rPr>
          <w:lang w:eastAsia="zh-CN"/>
        </w:rPr>
        <w:t xml:space="preserve">Remaining time </w:t>
      </w:r>
    </w:p>
    <w:p w14:paraId="73EA6B03">
      <w:pPr>
        <w:pStyle w:val="7"/>
        <w:spacing w:before="61" w:line="360" w:lineRule="auto"/>
        <w:ind w:left="165" w:right="163"/>
        <w:jc w:val="both"/>
      </w:pPr>
      <w:r>
        <w:rPr>
          <w:lang w:eastAsia="zh-CN"/>
        </w:rPr>
        <w:t xml:space="preserve">Completion status </w:t>
      </w:r>
    </w:p>
    <w:p w14:paraId="394EB6B2">
      <w:pPr>
        <w:pStyle w:val="7"/>
        <w:spacing w:before="61" w:line="360" w:lineRule="auto"/>
        <w:ind w:left="165" w:right="163"/>
        <w:jc w:val="both"/>
      </w:pPr>
      <w:r>
        <w:rPr>
          <w:lang w:eastAsia="zh-CN"/>
        </w:rPr>
        <w:t xml:space="preserve">Cancellation status </w:t>
      </w:r>
    </w:p>
    <w:p w14:paraId="4F08C787">
      <w:pPr>
        <w:pStyle w:val="7"/>
        <w:spacing w:before="61" w:line="360" w:lineRule="auto"/>
        <w:ind w:left="165" w:right="163"/>
        <w:jc w:val="both"/>
      </w:pPr>
      <w:r>
        <w:rPr>
          <w:lang w:eastAsia="zh-CN"/>
        </w:rPr>
        <w:t xml:space="preserve">The interface displays the current timer status to the user. </w:t>
      </w:r>
    </w:p>
    <w:p w14:paraId="15A3604A">
      <w:pPr>
        <w:pStyle w:val="7"/>
        <w:spacing w:before="61" w:line="360" w:lineRule="auto"/>
        <w:ind w:left="165" w:right="163"/>
        <w:jc w:val="both"/>
      </w:pPr>
      <w:r>
        <w:rPr>
          <w:lang w:eastAsia="zh-CN"/>
        </w:rPr>
        <w:t xml:space="preserve">Flow </w:t>
      </w:r>
    </w:p>
    <w:p w14:paraId="63852629">
      <w:pPr>
        <w:pStyle w:val="7"/>
        <w:spacing w:before="61" w:line="360" w:lineRule="auto"/>
        <w:ind w:left="165" w:right="163"/>
        <w:jc w:val="both"/>
      </w:pPr>
      <w:r>
        <w:rPr>
          <w:lang w:eastAsia="zh-CN"/>
        </w:rPr>
        <w:t xml:space="preserve">Start Timer </w:t>
      </w:r>
    </w:p>
    <w:p w14:paraId="71150137">
      <w:pPr>
        <w:pStyle w:val="7"/>
        <w:spacing w:before="61" w:line="360" w:lineRule="auto"/>
        <w:ind w:left="165" w:right="163"/>
        <w:jc w:val="both"/>
      </w:pPr>
      <w:r>
        <w:rPr>
          <w:lang w:eastAsia="zh-CN"/>
        </w:rPr>
        <w:t xml:space="preserve">↓Timer State = Active </w:t>
      </w:r>
    </w:p>
    <w:p w14:paraId="380446F0">
      <w:pPr>
        <w:pStyle w:val="7"/>
        <w:spacing w:before="61" w:line="360" w:lineRule="auto"/>
        <w:ind w:left="165" w:right="163"/>
        <w:jc w:val="both"/>
      </w:pPr>
      <w:r>
        <w:rPr>
          <w:lang w:eastAsia="zh-CN"/>
        </w:rPr>
        <w:t xml:space="preserve">↓Remaining Time Updated </w:t>
      </w:r>
    </w:p>
    <w:p w14:paraId="791DB751">
      <w:pPr>
        <w:pStyle w:val="7"/>
        <w:spacing w:before="61" w:line="360" w:lineRule="auto"/>
        <w:ind w:left="165" w:right="163"/>
        <w:jc w:val="both"/>
      </w:pPr>
      <w:r>
        <w:rPr>
          <w:lang w:eastAsia="zh-CN"/>
        </w:rPr>
        <w:t xml:space="preserve">↓Timer Reaches End / User Completes Session </w:t>
      </w:r>
    </w:p>
    <w:p w14:paraId="2C4E37A8">
      <w:pPr>
        <w:pStyle w:val="7"/>
        <w:spacing w:before="61" w:line="360" w:lineRule="auto"/>
        <w:ind w:left="165" w:right="163"/>
        <w:jc w:val="both"/>
      </w:pPr>
      <w:r>
        <w:rPr>
          <w:lang w:eastAsia="zh-CN"/>
        </w:rPr>
        <w:t xml:space="preserve">↓Timer State = Completed </w:t>
      </w:r>
    </w:p>
    <w:p w14:paraId="7EA6C4A4">
      <w:pPr>
        <w:pStyle w:val="7"/>
        <w:spacing w:before="61" w:line="360" w:lineRule="auto"/>
        <w:ind w:left="165" w:right="163"/>
        <w:jc w:val="both"/>
      </w:pPr>
      <w:r>
        <w:rPr>
          <w:lang w:eastAsia="zh-CN"/>
        </w:rPr>
        <w:t xml:space="preserve">The Safety Timer is intended to support journey monitoring as described in the PPT. </w:t>
      </w:r>
    </w:p>
    <w:p w14:paraId="34487B75">
      <w:pPr>
        <w:pStyle w:val="7"/>
        <w:spacing w:before="61" w:line="360" w:lineRule="auto"/>
        <w:ind w:left="165" w:right="163"/>
        <w:jc w:val="both"/>
      </w:pPr>
      <w:r>
        <w:rPr>
          <w:lang w:eastAsia="zh-CN"/>
        </w:rPr>
        <w:t xml:space="preserve">Page 426.2.7 Safety Check-in State </w:t>
      </w:r>
    </w:p>
    <w:p w14:paraId="15F2CE32">
      <w:pPr>
        <w:pStyle w:val="7"/>
        <w:spacing w:before="61" w:line="360" w:lineRule="auto"/>
        <w:ind w:left="165" w:right="163"/>
        <w:jc w:val="both"/>
      </w:pPr>
      <w:r>
        <w:rPr>
          <w:lang w:eastAsia="zh-CN"/>
        </w:rPr>
        <w:t xml:space="preserve">The Safety Check-in interface allows the user to confirm that they are safe. </w:t>
      </w:r>
    </w:p>
    <w:p w14:paraId="2C86E44D">
      <w:pPr>
        <w:pStyle w:val="7"/>
        <w:spacing w:before="61" w:line="360" w:lineRule="auto"/>
        <w:ind w:left="165" w:right="163"/>
        <w:jc w:val="both"/>
      </w:pPr>
      <w:r>
        <w:rPr>
          <w:lang w:eastAsia="zh-CN"/>
        </w:rPr>
        <w:t xml:space="preserve">The frontend maintains the state of the current safety session. </w:t>
      </w:r>
    </w:p>
    <w:p w14:paraId="4AA19CA9">
      <w:pPr>
        <w:pStyle w:val="7"/>
        <w:spacing w:before="61" w:line="360" w:lineRule="auto"/>
        <w:ind w:left="165" w:right="163"/>
        <w:jc w:val="both"/>
      </w:pPr>
      <w:r>
        <w:rPr>
          <w:lang w:eastAsia="zh-CN"/>
        </w:rPr>
        <w:t xml:space="preserve">For example: </w:t>
      </w:r>
    </w:p>
    <w:p w14:paraId="27FE31A2">
      <w:pPr>
        <w:pStyle w:val="7"/>
        <w:spacing w:before="61" w:line="360" w:lineRule="auto"/>
        <w:ind w:left="165" w:right="163"/>
        <w:jc w:val="both"/>
      </w:pPr>
      <w:r>
        <w:rPr>
          <w:lang w:eastAsia="zh-CN"/>
        </w:rPr>
        <w:t xml:space="preserve">StateMeaningNot StartedNo safety session is activeActiveSafety session is runningChecked-InUser has </w:t>
      </w:r>
    </w:p>
    <w:p w14:paraId="580FA146">
      <w:pPr>
        <w:pStyle w:val="7"/>
        <w:spacing w:before="61" w:line="360" w:lineRule="auto"/>
        <w:ind w:left="165" w:right="163"/>
        <w:jc w:val="both"/>
      </w:pPr>
      <w:r>
        <w:rPr>
          <w:lang w:eastAsia="zh-CN"/>
        </w:rPr>
        <w:t xml:space="preserve">confirmed safetyCompletedSession has ended </w:t>
      </w:r>
    </w:p>
    <w:p w14:paraId="747EF2A4">
      <w:pPr>
        <w:pStyle w:val="7"/>
        <w:spacing w:before="61" w:line="360" w:lineRule="auto"/>
        <w:ind w:left="165" w:right="163"/>
        <w:jc w:val="both"/>
      </w:pPr>
      <w:r>
        <w:rPr>
          <w:lang w:eastAsia="zh-CN"/>
        </w:rPr>
        <w:t xml:space="preserve">When the user performs a check-in, JavaScript updates the application state and the relevant information can be </w:t>
      </w:r>
    </w:p>
    <w:p w14:paraId="17BA0B8B">
      <w:pPr>
        <w:pStyle w:val="7"/>
        <w:spacing w:before="61" w:line="360" w:lineRule="auto"/>
        <w:ind w:left="165" w:right="163"/>
        <w:jc w:val="both"/>
      </w:pPr>
      <w:r>
        <w:rPr>
          <w:lang w:eastAsia="zh-CN"/>
        </w:rPr>
        <w:t xml:space="preserve">sent to the backend. </w:t>
      </w:r>
    </w:p>
    <w:p w14:paraId="5A8BAA48">
      <w:pPr>
        <w:pStyle w:val="7"/>
        <w:spacing w:before="61" w:line="360" w:lineRule="auto"/>
        <w:ind w:left="165" w:right="163"/>
        <w:jc w:val="both"/>
      </w:pPr>
      <w:r>
        <w:rPr>
          <w:lang w:eastAsia="zh-CN"/>
        </w:rPr>
        <w:t xml:space="preserve">6.2.8 Location State Management </w:t>
      </w:r>
    </w:p>
    <w:p w14:paraId="4674889B">
      <w:pPr>
        <w:pStyle w:val="7"/>
        <w:spacing w:before="61" w:line="360" w:lineRule="auto"/>
        <w:ind w:left="165" w:right="163"/>
        <w:jc w:val="both"/>
      </w:pPr>
      <w:r>
        <w:rPr>
          <w:lang w:eastAsia="zh-CN"/>
        </w:rPr>
        <w:t xml:space="preserve">Location is an important part of the Women Safety Application. The project uses Expo Location to obtain </w:t>
      </w:r>
    </w:p>
    <w:p w14:paraId="6922002F">
      <w:pPr>
        <w:pStyle w:val="7"/>
        <w:spacing w:before="61" w:line="360" w:lineRule="auto"/>
        <w:ind w:left="165" w:right="163"/>
        <w:jc w:val="both"/>
      </w:pPr>
      <w:r>
        <w:rPr>
          <w:lang w:eastAsia="zh-CN"/>
        </w:rPr>
        <w:t xml:space="preserve">location information and Google Maps for map-related functionality. </w:t>
      </w:r>
    </w:p>
    <w:p w14:paraId="579C27AA">
      <w:pPr>
        <w:pStyle w:val="7"/>
        <w:spacing w:before="61" w:line="360" w:lineRule="auto"/>
        <w:ind w:left="165" w:right="163"/>
        <w:jc w:val="both"/>
      </w:pPr>
      <w:r>
        <w:rPr>
          <w:lang w:eastAsia="zh-CN"/>
        </w:rPr>
        <w:t xml:space="preserve">The frontend needs to manage states such as: </w:t>
      </w:r>
    </w:p>
    <w:p w14:paraId="6855522B">
      <w:pPr>
        <w:pStyle w:val="7"/>
        <w:spacing w:before="61" w:line="360" w:lineRule="auto"/>
        <w:ind w:left="165" w:right="163"/>
        <w:jc w:val="both"/>
      </w:pPr>
      <w:r>
        <w:rPr>
          <w:lang w:eastAsia="zh-CN"/>
        </w:rPr>
        <w:t xml:space="preserve">Location permission not granted </w:t>
      </w:r>
    </w:p>
    <w:p w14:paraId="20488114">
      <w:pPr>
        <w:pStyle w:val="7"/>
        <w:spacing w:before="61" w:line="360" w:lineRule="auto"/>
        <w:ind w:left="165" w:right="163"/>
        <w:jc w:val="both"/>
      </w:pPr>
      <w:r>
        <w:rPr>
          <w:lang w:eastAsia="zh-CN"/>
        </w:rPr>
        <w:t xml:space="preserve">Location permission granted </w:t>
      </w:r>
    </w:p>
    <w:p w14:paraId="3582F9DB">
      <w:pPr>
        <w:pStyle w:val="7"/>
        <w:spacing w:before="61" w:line="360" w:lineRule="auto"/>
        <w:ind w:left="165" w:right="163"/>
        <w:jc w:val="both"/>
      </w:pPr>
      <w:r>
        <w:rPr>
          <w:lang w:eastAsia="zh-CN"/>
        </w:rPr>
        <w:t xml:space="preserve">Location loading </w:t>
      </w:r>
    </w:p>
    <w:p w14:paraId="700C5FA9">
      <w:pPr>
        <w:pStyle w:val="7"/>
        <w:spacing w:before="61" w:line="360" w:lineRule="auto"/>
        <w:ind w:left="165" w:right="163"/>
        <w:jc w:val="both"/>
      </w:pPr>
      <w:r>
        <w:rPr>
          <w:lang w:eastAsia="zh-CN"/>
        </w:rPr>
        <w:t xml:space="preserve">Location available </w:t>
      </w:r>
    </w:p>
    <w:p w14:paraId="6D55DDD1">
      <w:pPr>
        <w:pStyle w:val="7"/>
        <w:spacing w:before="61" w:line="360" w:lineRule="auto"/>
        <w:ind w:left="165" w:right="163"/>
        <w:jc w:val="both"/>
      </w:pPr>
      <w:r>
        <w:rPr>
          <w:lang w:eastAsia="zh-CN"/>
        </w:rPr>
        <w:t xml:space="preserve">Location unavailable </w:t>
      </w:r>
    </w:p>
    <w:p w14:paraId="38642AFA">
      <w:pPr>
        <w:pStyle w:val="7"/>
        <w:spacing w:before="61" w:line="360" w:lineRule="auto"/>
        <w:ind w:left="165" w:right="163"/>
        <w:jc w:val="both"/>
      </w:pPr>
      <w:r>
        <w:rPr>
          <w:lang w:eastAsia="zh-CN"/>
        </w:rPr>
        <w:t xml:space="preserve">A simplified flow is: </w:t>
      </w:r>
    </w:p>
    <w:p w14:paraId="2009894B">
      <w:pPr>
        <w:pStyle w:val="7"/>
        <w:spacing w:before="61" w:line="360" w:lineRule="auto"/>
        <w:ind w:left="165" w:right="163"/>
        <w:jc w:val="both"/>
      </w:pPr>
      <w:r>
        <w:rPr>
          <w:lang w:eastAsia="zh-CN"/>
        </w:rPr>
        <w:t xml:space="preserve">Request Location Permission </w:t>
      </w:r>
    </w:p>
    <w:p w14:paraId="38937504">
      <w:pPr>
        <w:pStyle w:val="7"/>
        <w:spacing w:before="61" w:line="360" w:lineRule="auto"/>
        <w:ind w:left="165" w:right="163"/>
        <w:jc w:val="both"/>
      </w:pPr>
      <w:r>
        <w:rPr>
          <w:lang w:eastAsia="zh-CN"/>
        </w:rPr>
        <w:t xml:space="preserve">↓Permission Granted? </w:t>
      </w:r>
    </w:p>
    <w:p w14:paraId="4C2EA391">
      <w:pPr>
        <w:pStyle w:val="7"/>
        <w:spacing w:before="61" w:line="360" w:lineRule="auto"/>
        <w:ind w:left="165" w:right="163"/>
        <w:jc w:val="both"/>
      </w:pPr>
      <w:r>
        <w:rPr>
          <w:lang w:eastAsia="zh-CN"/>
        </w:rPr>
        <w:t xml:space="preserve">↓Get GPS Location </w:t>
      </w:r>
    </w:p>
    <w:p w14:paraId="6DDC27D1">
      <w:pPr>
        <w:pStyle w:val="7"/>
        <w:spacing w:before="61" w:line="360" w:lineRule="auto"/>
        <w:ind w:left="165" w:right="163"/>
        <w:jc w:val="both"/>
      </w:pPr>
      <w:r>
        <w:rPr>
          <w:lang w:eastAsia="zh-CN"/>
        </w:rPr>
        <w:t xml:space="preserve">↓Update Location State </w:t>
      </w:r>
    </w:p>
    <w:p w14:paraId="1FB5629C">
      <w:pPr>
        <w:pStyle w:val="7"/>
        <w:spacing w:before="61" w:line="360" w:lineRule="auto"/>
        <w:ind w:left="165" w:right="163"/>
        <w:jc w:val="both"/>
      </w:pPr>
      <w:r>
        <w:rPr>
          <w:lang w:eastAsia="zh-CN"/>
        </w:rPr>
        <w:t xml:space="preserve">↓Display Location / Send to Backend </w:t>
      </w:r>
    </w:p>
    <w:p w14:paraId="0F344C20">
      <w:pPr>
        <w:pStyle w:val="7"/>
        <w:spacing w:before="61" w:line="360" w:lineRule="auto"/>
        <w:ind w:left="165" w:right="163"/>
        <w:jc w:val="both"/>
      </w:pPr>
      <w:r>
        <w:rPr>
          <w:lang w:eastAsia="zh-CN"/>
        </w:rPr>
        <w:t xml:space="preserve">The location information can be used by SOS, Safe Zone, and other location-based safety functions. </w:t>
      </w:r>
    </w:p>
    <w:p w14:paraId="214CDC99">
      <w:pPr>
        <w:pStyle w:val="7"/>
        <w:spacing w:before="61" w:line="360" w:lineRule="auto"/>
        <w:ind w:left="165" w:right="163"/>
        <w:jc w:val="both"/>
      </w:pPr>
      <w:r>
        <w:rPr>
          <w:lang w:eastAsia="zh-CN"/>
        </w:rPr>
        <w:t xml:space="preserve">6.2.9 Emergency Contact State </w:t>
      </w:r>
    </w:p>
    <w:p w14:paraId="3EFD44A0">
      <w:pPr>
        <w:pStyle w:val="7"/>
        <w:spacing w:before="61" w:line="360" w:lineRule="auto"/>
        <w:ind w:left="165" w:right="163"/>
        <w:jc w:val="both"/>
      </w:pPr>
      <w:r>
        <w:rPr>
          <w:lang w:eastAsia="zh-CN"/>
        </w:rPr>
        <w:t xml:space="preserve">The Emergency Contact screen manages the list of trusted contacts. </w:t>
      </w:r>
    </w:p>
    <w:p w14:paraId="6AC45BD9">
      <w:pPr>
        <w:pStyle w:val="7"/>
        <w:spacing w:before="61" w:line="360" w:lineRule="auto"/>
        <w:ind w:left="165" w:right="163"/>
        <w:jc w:val="both"/>
      </w:pPr>
      <w:r>
        <w:rPr>
          <w:lang w:eastAsia="zh-CN"/>
        </w:rPr>
        <w:t xml:space="preserve">The frontend maintains the current contact information received from the backend and displays it using React </w:t>
      </w:r>
    </w:p>
    <w:p w14:paraId="3B62F256">
      <w:pPr>
        <w:pStyle w:val="7"/>
        <w:spacing w:before="61" w:line="360" w:lineRule="auto"/>
        <w:ind w:left="165" w:right="163"/>
        <w:jc w:val="both"/>
      </w:pPr>
      <w:r>
        <w:rPr>
          <w:lang w:eastAsia="zh-CN"/>
        </w:rPr>
        <w:t xml:space="preserve">Native UI components. </w:t>
      </w:r>
    </w:p>
    <w:p w14:paraId="4857CFB0">
      <w:pPr>
        <w:pStyle w:val="7"/>
        <w:spacing w:before="61" w:line="360" w:lineRule="auto"/>
        <w:ind w:left="165" w:right="163"/>
        <w:jc w:val="both"/>
      </w:pPr>
      <w:r>
        <w:rPr>
          <w:lang w:eastAsia="zh-CN"/>
        </w:rPr>
        <w:t xml:space="preserve">The user can: </w:t>
      </w:r>
    </w:p>
    <w:p w14:paraId="613E4651">
      <w:pPr>
        <w:pStyle w:val="7"/>
        <w:spacing w:before="61" w:line="360" w:lineRule="auto"/>
        <w:ind w:left="165" w:right="163"/>
        <w:jc w:val="both"/>
      </w:pPr>
      <w:r>
        <w:rPr>
          <w:lang w:eastAsia="zh-CN"/>
        </w:rPr>
        <w:t xml:space="preserve">Add a contact </w:t>
      </w:r>
    </w:p>
    <w:p w14:paraId="32C57648">
      <w:pPr>
        <w:pStyle w:val="7"/>
        <w:spacing w:before="61" w:line="360" w:lineRule="auto"/>
        <w:ind w:left="165" w:right="163"/>
        <w:jc w:val="both"/>
      </w:pPr>
      <w:r>
        <w:rPr>
          <w:lang w:eastAsia="zh-CN"/>
        </w:rPr>
        <w:t xml:space="preserve">View contacts </w:t>
      </w:r>
    </w:p>
    <w:p w14:paraId="1094C802">
      <w:pPr>
        <w:pStyle w:val="7"/>
        <w:spacing w:before="61" w:line="360" w:lineRule="auto"/>
        <w:ind w:left="165" w:right="163"/>
        <w:jc w:val="both"/>
      </w:pPr>
      <w:r>
        <w:rPr>
          <w:lang w:eastAsia="zh-CN"/>
        </w:rPr>
        <w:t xml:space="preserve">Edit contact details </w:t>
      </w:r>
    </w:p>
    <w:p w14:paraId="028C4A30">
      <w:pPr>
        <w:pStyle w:val="7"/>
        <w:spacing w:before="61" w:line="360" w:lineRule="auto"/>
        <w:ind w:left="165" w:right="163"/>
        <w:jc w:val="both"/>
      </w:pPr>
      <w:r>
        <w:rPr>
          <w:lang w:eastAsia="zh-CN"/>
        </w:rPr>
        <w:t xml:space="preserve">Delete a contact </w:t>
      </w:r>
    </w:p>
    <w:p w14:paraId="0FA6B195">
      <w:pPr>
        <w:pStyle w:val="7"/>
        <w:spacing w:before="61" w:line="360" w:lineRule="auto"/>
        <w:ind w:left="165" w:right="163"/>
        <w:jc w:val="both"/>
      </w:pPr>
      <w:r>
        <w:rPr>
          <w:lang w:eastAsia="zh-CN"/>
        </w:rPr>
        <w:t xml:space="preserve">Set contact priority </w:t>
      </w:r>
    </w:p>
    <w:p w14:paraId="4AF6A3C0">
      <w:pPr>
        <w:pStyle w:val="7"/>
        <w:spacing w:before="61" w:line="360" w:lineRule="auto"/>
        <w:ind w:left="165" w:right="163"/>
        <w:jc w:val="both"/>
      </w:pPr>
      <w:r>
        <w:rPr>
          <w:lang w:eastAsia="zh-CN"/>
        </w:rPr>
        <w:t xml:space="preserve">Page 436.3 API Integration </w:t>
      </w:r>
    </w:p>
    <w:p w14:paraId="6DFFB481">
      <w:pPr>
        <w:pStyle w:val="7"/>
        <w:spacing w:before="61" w:line="360" w:lineRule="auto"/>
        <w:ind w:left="165" w:right="163"/>
        <w:jc w:val="both"/>
      </w:pPr>
      <w:r>
        <w:rPr>
          <w:lang w:eastAsia="zh-CN"/>
        </w:rPr>
        <w:t xml:space="preserve">API Integration is responsible for connecting the React Native frontend with the Node.js and Express.js backend </w:t>
      </w:r>
    </w:p>
    <w:p w14:paraId="6943E896">
      <w:pPr>
        <w:pStyle w:val="7"/>
        <w:spacing w:before="61" w:line="360" w:lineRule="auto"/>
        <w:ind w:left="165" w:right="163"/>
        <w:jc w:val="both"/>
      </w:pPr>
      <w:r>
        <w:rPr>
          <w:lang w:eastAsia="zh-CN"/>
        </w:rPr>
        <w:t xml:space="preserve">and enabling communication with location and mapping services. The API layer allows the application to send </w:t>
      </w:r>
    </w:p>
    <w:p w14:paraId="6B9F6B55">
      <w:pPr>
        <w:pStyle w:val="7"/>
        <w:spacing w:before="61" w:line="360" w:lineRule="auto"/>
        <w:ind w:left="165" w:right="163"/>
        <w:jc w:val="both"/>
      </w:pPr>
      <w:r>
        <w:rPr>
          <w:lang w:eastAsia="zh-CN"/>
        </w:rPr>
        <w:t xml:space="preserve">user information and safety-related requests to the backend and receive the required responses. </w:t>
      </w:r>
    </w:p>
    <w:p w14:paraId="096AFB45">
      <w:pPr>
        <w:pStyle w:val="7"/>
        <w:spacing w:before="61" w:line="360" w:lineRule="auto"/>
        <w:ind w:left="165" w:right="163"/>
        <w:jc w:val="both"/>
      </w:pPr>
      <w:r>
        <w:rPr>
          <w:lang w:eastAsia="zh-CN"/>
        </w:rPr>
        <w:t xml:space="preserve">The Women Safety Application uses APIs to support important operations such as user management, emergency </w:t>
      </w:r>
    </w:p>
    <w:p w14:paraId="42B3F4F6">
      <w:pPr>
        <w:pStyle w:val="7"/>
        <w:spacing w:before="61" w:line="360" w:lineRule="auto"/>
        <w:ind w:left="165" w:right="163"/>
        <w:jc w:val="both"/>
      </w:pPr>
      <w:r>
        <w:rPr>
          <w:lang w:eastAsia="zh-CN"/>
        </w:rPr>
        <w:t xml:space="preserve">contacts, SOS alerts, location information, Safety Timer, Safety Check-in, and Safe Zones. </w:t>
      </w:r>
    </w:p>
    <w:p w14:paraId="734C72D5">
      <w:pPr>
        <w:pStyle w:val="7"/>
        <w:spacing w:before="61" w:line="360" w:lineRule="auto"/>
        <w:ind w:left="165" w:right="163"/>
        <w:jc w:val="both"/>
      </w:pPr>
      <w:r>
        <w:rPr>
          <w:lang w:eastAsia="zh-CN"/>
        </w:rPr>
        <w:t xml:space="preserve">The basic communication flow is: </w:t>
      </w:r>
    </w:p>
    <w:p w14:paraId="55644D42">
      <w:pPr>
        <w:pStyle w:val="7"/>
        <w:spacing w:before="61" w:line="360" w:lineRule="auto"/>
        <w:ind w:left="165" w:right="163"/>
        <w:jc w:val="both"/>
      </w:pPr>
      <w:r>
        <w:rPr>
          <w:lang w:eastAsia="zh-CN"/>
        </w:rPr>
        <w:t xml:space="preserve">React Native App → REST API → Node.js/Express.js → MySQL Database </w:t>
      </w:r>
    </w:p>
    <w:p w14:paraId="50368F9F">
      <w:pPr>
        <w:pStyle w:val="7"/>
        <w:spacing w:before="61" w:line="360" w:lineRule="auto"/>
        <w:ind w:left="165" w:right="163"/>
        <w:jc w:val="both"/>
      </w:pPr>
      <w:r>
        <w:rPr>
          <w:lang w:eastAsia="zh-CN"/>
        </w:rPr>
        <w:t xml:space="preserve">For location-related operations: </w:t>
      </w:r>
    </w:p>
    <w:p w14:paraId="1085D2E5">
      <w:pPr>
        <w:pStyle w:val="7"/>
        <w:spacing w:before="61" w:line="360" w:lineRule="auto"/>
        <w:ind w:left="165" w:right="163"/>
        <w:jc w:val="both"/>
      </w:pPr>
      <w:r>
        <w:rPr>
          <w:lang w:eastAsia="zh-CN"/>
        </w:rPr>
        <w:t xml:space="preserve">React Native App → Expo Location → Location Data → Backend / Google Maps </w:t>
      </w:r>
    </w:p>
    <w:p w14:paraId="26E53868">
      <w:pPr>
        <w:pStyle w:val="7"/>
        <w:spacing w:before="61" w:line="360" w:lineRule="auto"/>
        <w:ind w:left="165" w:right="163"/>
        <w:jc w:val="both"/>
      </w:pPr>
      <w:r>
        <w:rPr>
          <w:lang w:eastAsia="zh-CN"/>
        </w:rPr>
        <w:t xml:space="preserve">6.3.1 Purpose of API Integration </w:t>
      </w:r>
    </w:p>
    <w:p w14:paraId="62AF68E5">
      <w:pPr>
        <w:pStyle w:val="7"/>
        <w:spacing w:before="61" w:line="360" w:lineRule="auto"/>
        <w:ind w:left="165" w:right="163"/>
        <w:jc w:val="both"/>
      </w:pPr>
      <w:r>
        <w:rPr>
          <w:lang w:eastAsia="zh-CN"/>
        </w:rPr>
        <w:t xml:space="preserve">The main purpose of API integration is to provide communication between different components of the </w:t>
      </w:r>
    </w:p>
    <w:p w14:paraId="334356AF">
      <w:pPr>
        <w:pStyle w:val="7"/>
        <w:spacing w:before="61" w:line="360" w:lineRule="auto"/>
        <w:ind w:left="165" w:right="163"/>
        <w:jc w:val="both"/>
      </w:pPr>
      <w:r>
        <w:rPr>
          <w:lang w:eastAsia="zh-CN"/>
        </w:rPr>
        <w:t xml:space="preserve">application. </w:t>
      </w:r>
    </w:p>
    <w:p w14:paraId="1DE17566">
      <w:pPr>
        <w:pStyle w:val="7"/>
        <w:spacing w:before="61" w:line="360" w:lineRule="auto"/>
        <w:ind w:left="165" w:right="163"/>
        <w:jc w:val="both"/>
      </w:pPr>
      <w:r>
        <w:rPr>
          <w:lang w:eastAsia="zh-CN"/>
        </w:rPr>
        <w:t xml:space="preserve">The frontend should not directly communicate with the database. Instead, requests are sent to the backend </w:t>
      </w:r>
    </w:p>
    <w:p w14:paraId="723EB25D">
      <w:pPr>
        <w:pStyle w:val="7"/>
        <w:spacing w:before="61" w:line="360" w:lineRule="auto"/>
        <w:ind w:left="165" w:right="163"/>
        <w:jc w:val="both"/>
      </w:pPr>
      <w:r>
        <w:rPr>
          <w:lang w:eastAsia="zh-CN"/>
        </w:rPr>
        <w:t xml:space="preserve">through APIs. The backend processes the request and communicates with MySQL. </w:t>
      </w:r>
    </w:p>
    <w:p w14:paraId="00EF9162">
      <w:pPr>
        <w:pStyle w:val="7"/>
        <w:spacing w:before="61" w:line="360" w:lineRule="auto"/>
        <w:ind w:left="165" w:right="163"/>
        <w:jc w:val="both"/>
      </w:pPr>
      <w:r>
        <w:rPr>
          <w:lang w:eastAsia="zh-CN"/>
        </w:rPr>
        <w:t xml:space="preserve">This provides a structured architecture: </w:t>
      </w:r>
    </w:p>
    <w:p w14:paraId="617D9329">
      <w:pPr>
        <w:pStyle w:val="7"/>
        <w:spacing w:before="61" w:line="360" w:lineRule="auto"/>
        <w:ind w:left="165" w:right="163"/>
        <w:jc w:val="both"/>
      </w:pPr>
      <w:r>
        <w:rPr>
          <w:lang w:eastAsia="zh-CN"/>
        </w:rPr>
        <w:t xml:space="preserve">Frontend </w:t>
      </w:r>
    </w:p>
    <w:p w14:paraId="082A91DD">
      <w:pPr>
        <w:pStyle w:val="7"/>
        <w:spacing w:before="61" w:line="360" w:lineRule="auto"/>
        <w:ind w:left="165" w:right="163"/>
        <w:jc w:val="both"/>
      </w:pPr>
      <w:r>
        <w:rPr>
          <w:lang w:eastAsia="zh-CN"/>
        </w:rPr>
        <w:t xml:space="preserve">↓REST API </w:t>
      </w:r>
    </w:p>
    <w:p w14:paraId="23140451">
      <w:pPr>
        <w:pStyle w:val="7"/>
        <w:spacing w:before="61" w:line="360" w:lineRule="auto"/>
        <w:ind w:left="165" w:right="163"/>
        <w:jc w:val="both"/>
      </w:pPr>
      <w:r>
        <w:rPr>
          <w:lang w:eastAsia="zh-CN"/>
        </w:rPr>
        <w:t xml:space="preserve">↓Backend </w:t>
      </w:r>
    </w:p>
    <w:p w14:paraId="1BD451C7">
      <w:pPr>
        <w:pStyle w:val="7"/>
        <w:spacing w:before="61" w:line="360" w:lineRule="auto"/>
        <w:ind w:left="165" w:right="163"/>
        <w:jc w:val="both"/>
      </w:pPr>
      <w:r>
        <w:rPr>
          <w:lang w:eastAsia="zh-CN"/>
        </w:rPr>
        <w:t xml:space="preserve">↓Database </w:t>
      </w:r>
    </w:p>
    <w:p w14:paraId="7B269E4E">
      <w:pPr>
        <w:pStyle w:val="7"/>
        <w:spacing w:before="61" w:line="360" w:lineRule="auto"/>
        <w:ind w:left="165" w:right="163"/>
        <w:jc w:val="both"/>
      </w:pPr>
      <w:r>
        <w:rPr>
          <w:lang w:eastAsia="zh-CN"/>
        </w:rPr>
        <w:t>The API layer therefore acts as an intermediate communication layer between the user interface and the server</w:t>
      </w:r>
    </w:p>
    <w:p w14:paraId="6B9E23E1">
      <w:pPr>
        <w:pStyle w:val="7"/>
        <w:spacing w:before="61" w:line="360" w:lineRule="auto"/>
        <w:ind w:left="165" w:right="163"/>
        <w:jc w:val="both"/>
      </w:pPr>
      <w:r>
        <w:rPr>
          <w:lang w:eastAsia="zh-CN"/>
        </w:rPr>
        <w:t xml:space="preserve">side application. </w:t>
      </w:r>
    </w:p>
    <w:p w14:paraId="24391A1A">
      <w:pPr>
        <w:pStyle w:val="7"/>
        <w:spacing w:before="61" w:line="360" w:lineRule="auto"/>
        <w:ind w:left="165" w:right="163"/>
        <w:jc w:val="both"/>
      </w:pPr>
      <w:r>
        <w:rPr>
          <w:lang w:eastAsia="zh-CN"/>
        </w:rPr>
        <w:t xml:space="preserve">6.3.2 Backend API Integration </w:t>
      </w:r>
    </w:p>
    <w:p w14:paraId="34912EC8">
      <w:pPr>
        <w:pStyle w:val="7"/>
        <w:spacing w:before="61" w:line="360" w:lineRule="auto"/>
        <w:ind w:left="165" w:right="163"/>
        <w:jc w:val="both"/>
      </w:pPr>
      <w:r>
        <w:rPr>
          <w:lang w:eastAsia="zh-CN"/>
        </w:rPr>
        <w:t xml:space="preserve">The backend APIs are implemented using Node.js and Express.js. These technologies are specified in the project </w:t>
      </w:r>
    </w:p>
    <w:p w14:paraId="4CE72FF4">
      <w:pPr>
        <w:pStyle w:val="7"/>
        <w:spacing w:before="61" w:line="360" w:lineRule="auto"/>
        <w:ind w:left="165" w:right="163"/>
        <w:jc w:val="both"/>
      </w:pPr>
      <w:r>
        <w:rPr>
          <w:lang w:eastAsia="zh-CN"/>
        </w:rPr>
        <w:t xml:space="preserve">PPT under the backend technology stack. </w:t>
      </w:r>
    </w:p>
    <w:p w14:paraId="610BBE07">
      <w:pPr>
        <w:pStyle w:val="7"/>
        <w:spacing w:before="61" w:line="360" w:lineRule="auto"/>
        <w:ind w:left="165" w:right="163"/>
        <w:jc w:val="both"/>
      </w:pPr>
      <w:r>
        <w:rPr>
          <w:lang w:eastAsia="zh-CN"/>
        </w:rPr>
        <w:t xml:space="preserve">Express.js is used to define API routes and process requests received from the React Native application. </w:t>
      </w:r>
    </w:p>
    <w:p w14:paraId="68CC3AD3">
      <w:pPr>
        <w:pStyle w:val="7"/>
        <w:spacing w:before="61" w:line="360" w:lineRule="auto"/>
        <w:ind w:left="165" w:right="163"/>
        <w:jc w:val="both"/>
      </w:pPr>
      <w:r>
        <w:rPr>
          <w:lang w:eastAsia="zh-CN"/>
        </w:rPr>
        <w:t xml:space="preserve">A typical API request follows: </w:t>
      </w:r>
    </w:p>
    <w:p w14:paraId="4B6BE0F1">
      <w:pPr>
        <w:pStyle w:val="7"/>
        <w:spacing w:before="61" w:line="360" w:lineRule="auto"/>
        <w:ind w:left="165" w:right="163"/>
        <w:jc w:val="both"/>
      </w:pPr>
      <w:r>
        <w:rPr>
          <w:lang w:eastAsia="zh-CN"/>
        </w:rPr>
        <w:t xml:space="preserve">User Action </w:t>
      </w:r>
    </w:p>
    <w:p w14:paraId="0FD24602">
      <w:pPr>
        <w:pStyle w:val="7"/>
        <w:spacing w:before="61" w:line="360" w:lineRule="auto"/>
        <w:ind w:left="165" w:right="163"/>
        <w:jc w:val="both"/>
      </w:pPr>
      <w:r>
        <w:rPr>
          <w:lang w:eastAsia="zh-CN"/>
        </w:rPr>
        <w:t xml:space="preserve">↓React Native Application </w:t>
      </w:r>
    </w:p>
    <w:p w14:paraId="0E74AB4D">
      <w:pPr>
        <w:pStyle w:val="7"/>
        <w:spacing w:before="61" w:line="360" w:lineRule="auto"/>
        <w:ind w:left="165" w:right="163"/>
        <w:jc w:val="both"/>
      </w:pPr>
      <w:r>
        <w:rPr>
          <w:lang w:eastAsia="zh-CN"/>
        </w:rPr>
        <w:t xml:space="preserve">↓HTTP Request </w:t>
      </w:r>
    </w:p>
    <w:p w14:paraId="6C31732D">
      <w:pPr>
        <w:pStyle w:val="7"/>
        <w:spacing w:before="61" w:line="360" w:lineRule="auto"/>
        <w:ind w:left="165" w:right="163"/>
        <w:jc w:val="both"/>
      </w:pPr>
      <w:r>
        <w:rPr>
          <w:lang w:eastAsia="zh-CN"/>
        </w:rPr>
        <w:t xml:space="preserve">↓Express.js API </w:t>
      </w:r>
    </w:p>
    <w:p w14:paraId="61344E21">
      <w:pPr>
        <w:pStyle w:val="7"/>
        <w:spacing w:before="61" w:line="360" w:lineRule="auto"/>
        <w:ind w:left="165" w:right="163"/>
        <w:jc w:val="both"/>
      </w:pPr>
      <w:r>
        <w:rPr>
          <w:lang w:eastAsia="zh-CN"/>
        </w:rPr>
        <w:t xml:space="preserve">↓Business Logic </w:t>
      </w:r>
    </w:p>
    <w:p w14:paraId="395C170F">
      <w:pPr>
        <w:pStyle w:val="7"/>
        <w:spacing w:before="61" w:line="360" w:lineRule="auto"/>
        <w:ind w:left="165" w:right="163"/>
        <w:jc w:val="both"/>
      </w:pPr>
      <w:r>
        <w:rPr>
          <w:lang w:eastAsia="zh-CN"/>
        </w:rPr>
        <w:t xml:space="preserve">↓MySQL </w:t>
      </w:r>
    </w:p>
    <w:p w14:paraId="5AC3E9BF">
      <w:pPr>
        <w:pStyle w:val="7"/>
        <w:spacing w:before="61" w:line="360" w:lineRule="auto"/>
        <w:ind w:left="165" w:right="163"/>
        <w:jc w:val="both"/>
      </w:pPr>
      <w:r>
        <w:rPr>
          <w:lang w:eastAsia="zh-CN"/>
        </w:rPr>
        <w:t xml:space="preserve">↓API Response </w:t>
      </w:r>
    </w:p>
    <w:p w14:paraId="05304D40">
      <w:pPr>
        <w:pStyle w:val="7"/>
        <w:spacing w:before="61" w:line="360" w:lineRule="auto"/>
        <w:ind w:left="165" w:right="163"/>
        <w:jc w:val="both"/>
      </w:pPr>
      <w:r>
        <w:rPr>
          <w:lang w:eastAsia="zh-CN"/>
        </w:rPr>
        <w:t xml:space="preserve">↓React Native UI </w:t>
      </w:r>
    </w:p>
    <w:p w14:paraId="50AE7D0C">
      <w:pPr>
        <w:pStyle w:val="7"/>
        <w:spacing w:before="61" w:line="360" w:lineRule="auto"/>
        <w:ind w:left="165" w:right="163"/>
        <w:jc w:val="both"/>
      </w:pPr>
      <w:r>
        <w:rPr>
          <w:lang w:eastAsia="zh-CN"/>
        </w:rPr>
        <w:t xml:space="preserve">6.3.3 User API Integration </w:t>
      </w:r>
    </w:p>
    <w:p w14:paraId="2896BFC3">
      <w:pPr>
        <w:pStyle w:val="7"/>
        <w:spacing w:before="61" w:line="360" w:lineRule="auto"/>
        <w:ind w:left="165" w:right="163"/>
        <w:jc w:val="both"/>
      </w:pPr>
      <w:r>
        <w:rPr>
          <w:lang w:eastAsia="zh-CN"/>
        </w:rPr>
        <w:t xml:space="preserve">The User API handles user-related information. </w:t>
      </w:r>
    </w:p>
    <w:p w14:paraId="59AE7E57">
      <w:pPr>
        <w:pStyle w:val="7"/>
        <w:spacing w:before="61" w:line="360" w:lineRule="auto"/>
        <w:ind w:left="165" w:right="163"/>
        <w:jc w:val="both"/>
      </w:pPr>
      <w:r>
        <w:rPr>
          <w:lang w:eastAsia="zh-CN"/>
        </w:rPr>
        <w:t xml:space="preserve">The frontend collects the required user details and sends them to the backend. The backend validates the </w:t>
      </w:r>
    </w:p>
    <w:p w14:paraId="7D37C1A4">
      <w:pPr>
        <w:pStyle w:val="7"/>
        <w:spacing w:before="61" w:line="360" w:lineRule="auto"/>
        <w:ind w:left="165" w:right="163"/>
        <w:jc w:val="both"/>
      </w:pPr>
      <w:r>
        <w:rPr>
          <w:lang w:eastAsia="zh-CN"/>
        </w:rPr>
        <w:t xml:space="preserve">information and stores or retrieves the corresponding data from MySQL. </w:t>
      </w:r>
    </w:p>
    <w:p w14:paraId="24C40044">
      <w:pPr>
        <w:pStyle w:val="7"/>
        <w:spacing w:before="61" w:line="360" w:lineRule="auto"/>
        <w:ind w:left="165" w:right="163"/>
        <w:jc w:val="both"/>
      </w:pPr>
      <w:r>
        <w:rPr>
          <w:lang w:eastAsia="zh-CN"/>
        </w:rPr>
        <w:t xml:space="preserve">Operations </w:t>
      </w:r>
    </w:p>
    <w:p w14:paraId="25879F0E">
      <w:pPr>
        <w:pStyle w:val="7"/>
        <w:spacing w:before="61" w:line="360" w:lineRule="auto"/>
        <w:ind w:left="165" w:right="163"/>
        <w:jc w:val="both"/>
      </w:pPr>
      <w:r>
        <w:rPr>
          <w:lang w:eastAsia="zh-CN"/>
        </w:rPr>
        <w:t xml:space="preserve">Create user </w:t>
      </w:r>
    </w:p>
    <w:p w14:paraId="3C2D0374">
      <w:pPr>
        <w:pStyle w:val="7"/>
        <w:spacing w:before="61" w:line="360" w:lineRule="auto"/>
        <w:ind w:left="165" w:right="163"/>
        <w:jc w:val="both"/>
      </w:pPr>
      <w:r>
        <w:rPr>
          <w:lang w:eastAsia="zh-CN"/>
        </w:rPr>
        <w:t xml:space="preserve">Retrieve user information </w:t>
      </w:r>
    </w:p>
    <w:p w14:paraId="5F0A466C">
      <w:pPr>
        <w:pStyle w:val="7"/>
        <w:spacing w:before="61" w:line="360" w:lineRule="auto"/>
        <w:ind w:left="165" w:right="163"/>
        <w:jc w:val="both"/>
      </w:pPr>
      <w:r>
        <w:rPr>
          <w:lang w:eastAsia="zh-CN"/>
        </w:rPr>
        <w:t xml:space="preserve">Update user information </w:t>
      </w:r>
    </w:p>
    <w:p w14:paraId="52D6A431">
      <w:pPr>
        <w:pStyle w:val="7"/>
        <w:spacing w:before="61" w:line="360" w:lineRule="auto"/>
        <w:ind w:left="165" w:right="163"/>
        <w:jc w:val="both"/>
      </w:pPr>
      <w:r>
        <w:rPr>
          <w:lang w:eastAsia="zh-CN"/>
        </w:rPr>
        <w:t xml:space="preserve">Validate user information </w:t>
      </w:r>
    </w:p>
    <w:p w14:paraId="0A4B31F8">
      <w:pPr>
        <w:pStyle w:val="7"/>
        <w:spacing w:before="61" w:line="360" w:lineRule="auto"/>
        <w:ind w:left="165" w:right="163"/>
        <w:jc w:val="both"/>
      </w:pPr>
      <w:r>
        <w:rPr>
          <w:lang w:eastAsia="zh-CN"/>
        </w:rPr>
        <w:t xml:space="preserve">Flow </w:t>
      </w:r>
    </w:p>
    <w:p w14:paraId="4E160F4C">
      <w:pPr>
        <w:pStyle w:val="7"/>
        <w:spacing w:before="61" w:line="360" w:lineRule="auto"/>
        <w:ind w:left="165" w:right="163"/>
        <w:jc w:val="both"/>
      </w:pPr>
      <w:r>
        <w:rPr>
          <w:lang w:eastAsia="zh-CN"/>
        </w:rPr>
        <w:t xml:space="preserve">User Interface → User API → Node.js/Express.js → MySQL </w:t>
      </w:r>
    </w:p>
    <w:p w14:paraId="08E65D54">
      <w:pPr>
        <w:pStyle w:val="7"/>
        <w:spacing w:before="61" w:line="360" w:lineRule="auto"/>
        <w:ind w:left="165" w:right="163"/>
        <w:jc w:val="both"/>
      </w:pPr>
      <w:r>
        <w:rPr>
          <w:lang w:eastAsia="zh-CN"/>
        </w:rPr>
        <w:t xml:space="preserve">Page 446.3.4 Emergency Contact API Integration </w:t>
      </w:r>
    </w:p>
    <w:p w14:paraId="2CA712BB">
      <w:pPr>
        <w:pStyle w:val="7"/>
        <w:spacing w:before="61" w:line="360" w:lineRule="auto"/>
        <w:ind w:left="165" w:right="163"/>
        <w:jc w:val="both"/>
      </w:pPr>
      <w:r>
        <w:rPr>
          <w:lang w:eastAsia="zh-CN"/>
        </w:rPr>
        <w:t xml:space="preserve">The Emergency Contact API manages the user's trusted emergency contacts. </w:t>
      </w:r>
    </w:p>
    <w:p w14:paraId="7565851B">
      <w:pPr>
        <w:pStyle w:val="7"/>
        <w:spacing w:before="61" w:line="360" w:lineRule="auto"/>
        <w:ind w:left="165" w:right="163"/>
        <w:jc w:val="both"/>
      </w:pPr>
      <w:r>
        <w:rPr>
          <w:lang w:eastAsia="zh-CN"/>
        </w:rPr>
        <w:t xml:space="preserve">When a user adds a contact, the frontend sends the contact information to the backend. The backend stores the </w:t>
      </w:r>
    </w:p>
    <w:p w14:paraId="0580A8A5">
      <w:pPr>
        <w:pStyle w:val="7"/>
        <w:spacing w:before="61" w:line="360" w:lineRule="auto"/>
        <w:ind w:left="165" w:right="163"/>
        <w:jc w:val="both"/>
      </w:pPr>
      <w:r>
        <w:rPr>
          <w:lang w:eastAsia="zh-CN"/>
        </w:rPr>
        <w:t xml:space="preserve">information in MySQL. </w:t>
      </w:r>
    </w:p>
    <w:p w14:paraId="744AEC52">
      <w:pPr>
        <w:pStyle w:val="7"/>
        <w:spacing w:before="61" w:line="360" w:lineRule="auto"/>
        <w:ind w:left="165" w:right="163"/>
        <w:jc w:val="both"/>
      </w:pPr>
      <w:r>
        <w:rPr>
          <w:lang w:eastAsia="zh-CN"/>
        </w:rPr>
        <w:t xml:space="preserve">The same API can be used to retrieve, update, or delete contacts. </w:t>
      </w:r>
    </w:p>
    <w:p w14:paraId="3DAC88C0">
      <w:pPr>
        <w:pStyle w:val="7"/>
        <w:spacing w:before="61" w:line="360" w:lineRule="auto"/>
        <w:ind w:left="165" w:right="163"/>
        <w:jc w:val="both"/>
      </w:pPr>
      <w:r>
        <w:rPr>
          <w:lang w:eastAsia="zh-CN"/>
        </w:rPr>
        <w:t xml:space="preserve">Operations </w:t>
      </w:r>
    </w:p>
    <w:p w14:paraId="7E357B62">
      <w:pPr>
        <w:pStyle w:val="7"/>
        <w:spacing w:before="61" w:line="360" w:lineRule="auto"/>
        <w:ind w:left="165" w:right="163"/>
        <w:jc w:val="both"/>
      </w:pPr>
      <w:r>
        <w:rPr>
          <w:lang w:eastAsia="zh-CN"/>
        </w:rPr>
        <w:t xml:space="preserve">Add emergency contact </w:t>
      </w:r>
    </w:p>
    <w:p w14:paraId="6F07E5EE">
      <w:pPr>
        <w:pStyle w:val="7"/>
        <w:spacing w:before="61" w:line="360" w:lineRule="auto"/>
        <w:ind w:left="165" w:right="163"/>
        <w:jc w:val="both"/>
      </w:pPr>
      <w:r>
        <w:rPr>
          <w:lang w:eastAsia="zh-CN"/>
        </w:rPr>
        <w:t xml:space="preserve">Retrieve emergency contacts </w:t>
      </w:r>
    </w:p>
    <w:p w14:paraId="12221A64">
      <w:pPr>
        <w:pStyle w:val="7"/>
        <w:spacing w:before="61" w:line="360" w:lineRule="auto"/>
        <w:ind w:left="165" w:right="163"/>
        <w:jc w:val="both"/>
      </w:pPr>
      <w:r>
        <w:rPr>
          <w:lang w:eastAsia="zh-CN"/>
        </w:rPr>
        <w:t xml:space="preserve">Update contact </w:t>
      </w:r>
    </w:p>
    <w:p w14:paraId="6DF48556">
      <w:pPr>
        <w:pStyle w:val="7"/>
        <w:spacing w:before="61" w:line="360" w:lineRule="auto"/>
        <w:ind w:left="165" w:right="163"/>
        <w:jc w:val="both"/>
      </w:pPr>
      <w:r>
        <w:rPr>
          <w:lang w:eastAsia="zh-CN"/>
        </w:rPr>
        <w:t xml:space="preserve">Delete contact </w:t>
      </w:r>
    </w:p>
    <w:p w14:paraId="5C3DEB98">
      <w:pPr>
        <w:pStyle w:val="7"/>
        <w:spacing w:before="61" w:line="360" w:lineRule="auto"/>
        <w:ind w:left="165" w:right="163"/>
        <w:jc w:val="both"/>
      </w:pPr>
      <w:r>
        <w:rPr>
          <w:lang w:eastAsia="zh-CN"/>
        </w:rPr>
        <w:t xml:space="preserve">Store contact priority </w:t>
      </w:r>
    </w:p>
    <w:p w14:paraId="27983EEA">
      <w:pPr>
        <w:pStyle w:val="7"/>
        <w:spacing w:before="61" w:line="360" w:lineRule="auto"/>
        <w:ind w:left="165" w:right="163"/>
        <w:jc w:val="both"/>
      </w:pPr>
      <w:r>
        <w:rPr>
          <w:lang w:eastAsia="zh-CN"/>
        </w:rPr>
        <w:t xml:space="preserve">This API supports the Priority-Based Emergency Contact functionality specified in the PPT. </w:t>
      </w:r>
    </w:p>
    <w:p w14:paraId="1BA7C1FB">
      <w:pPr>
        <w:pStyle w:val="7"/>
        <w:spacing w:before="61" w:line="360" w:lineRule="auto"/>
        <w:ind w:left="165" w:right="163"/>
        <w:jc w:val="both"/>
      </w:pPr>
      <w:r>
        <w:rPr>
          <w:lang w:eastAsia="zh-CN"/>
        </w:rPr>
        <w:t xml:space="preserve">6.3.5 Normal SOS API Integration </w:t>
      </w:r>
    </w:p>
    <w:p w14:paraId="5B09B578">
      <w:pPr>
        <w:pStyle w:val="7"/>
        <w:spacing w:before="61" w:line="360" w:lineRule="auto"/>
        <w:ind w:left="165" w:right="163"/>
        <w:jc w:val="both"/>
      </w:pPr>
      <w:r>
        <w:rPr>
          <w:lang w:eastAsia="zh-CN"/>
        </w:rPr>
        <w:t xml:space="preserve">The Normal SOS API processes emergency requests generated by the user. </w:t>
      </w:r>
    </w:p>
    <w:p w14:paraId="01881E3A">
      <w:pPr>
        <w:pStyle w:val="7"/>
        <w:spacing w:before="61" w:line="360" w:lineRule="auto"/>
        <w:ind w:left="165" w:right="163"/>
        <w:jc w:val="both"/>
      </w:pPr>
      <w:r>
        <w:rPr>
          <w:lang w:eastAsia="zh-CN"/>
        </w:rPr>
        <w:t xml:space="preserve">When the user presses the Normal SOS button, the frontend creates an SOS request. The request can contain </w:t>
      </w:r>
    </w:p>
    <w:p w14:paraId="66C63D69">
      <w:pPr>
        <w:pStyle w:val="7"/>
        <w:spacing w:before="61" w:line="360" w:lineRule="auto"/>
        <w:ind w:left="165" w:right="163"/>
        <w:jc w:val="both"/>
      </w:pPr>
      <w:r>
        <w:rPr>
          <w:lang w:eastAsia="zh-CN"/>
        </w:rPr>
        <w:t xml:space="preserve">relevant information such as the user identifier, SOS type, timestamp, and available location information. </w:t>
      </w:r>
    </w:p>
    <w:p w14:paraId="1392B0EF">
      <w:pPr>
        <w:pStyle w:val="7"/>
        <w:spacing w:before="61" w:line="360" w:lineRule="auto"/>
        <w:ind w:left="165" w:right="163"/>
        <w:jc w:val="both"/>
      </w:pPr>
      <w:r>
        <w:rPr>
          <w:lang w:eastAsia="zh-CN"/>
        </w:rPr>
        <w:t xml:space="preserve">The backend processes the request and stores the SOS alert in MySQL. </w:t>
      </w:r>
    </w:p>
    <w:p w14:paraId="55EF9A6B">
      <w:pPr>
        <w:pStyle w:val="7"/>
        <w:spacing w:before="61" w:line="360" w:lineRule="auto"/>
        <w:ind w:left="165" w:right="163"/>
        <w:jc w:val="both"/>
      </w:pPr>
      <w:r>
        <w:rPr>
          <w:lang w:eastAsia="zh-CN"/>
        </w:rPr>
        <w:t xml:space="preserve">Flow </w:t>
      </w:r>
    </w:p>
    <w:p w14:paraId="6130C5E8">
      <w:pPr>
        <w:pStyle w:val="7"/>
        <w:spacing w:before="61" w:line="360" w:lineRule="auto"/>
        <w:ind w:left="165" w:right="163"/>
        <w:jc w:val="both"/>
      </w:pPr>
      <w:r>
        <w:rPr>
          <w:lang w:eastAsia="zh-CN"/>
        </w:rPr>
        <w:t xml:space="preserve">SOS Button </w:t>
      </w:r>
    </w:p>
    <w:p w14:paraId="7793230A">
      <w:pPr>
        <w:pStyle w:val="7"/>
        <w:spacing w:before="61" w:line="360" w:lineRule="auto"/>
        <w:ind w:left="165" w:right="163"/>
        <w:jc w:val="both"/>
      </w:pPr>
      <w:r>
        <w:rPr>
          <w:lang w:eastAsia="zh-CN"/>
        </w:rPr>
        <w:t xml:space="preserve">↓Frontend creates SOS request </w:t>
      </w:r>
    </w:p>
    <w:p w14:paraId="3732E968">
      <w:pPr>
        <w:pStyle w:val="7"/>
        <w:spacing w:before="61" w:line="360" w:lineRule="auto"/>
        <w:ind w:left="165" w:right="163"/>
        <w:jc w:val="both"/>
      </w:pPr>
      <w:r>
        <w:rPr>
          <w:lang w:eastAsia="zh-CN"/>
        </w:rPr>
        <w:t xml:space="preserve">↓SOS API </w:t>
      </w:r>
    </w:p>
    <w:p w14:paraId="0C64DDD7">
      <w:pPr>
        <w:pStyle w:val="7"/>
        <w:spacing w:before="61" w:line="360" w:lineRule="auto"/>
        <w:ind w:left="165" w:right="163"/>
        <w:jc w:val="both"/>
      </w:pPr>
      <w:r>
        <w:rPr>
          <w:lang w:eastAsia="zh-CN"/>
        </w:rPr>
        <w:t xml:space="preserve">↓Express.js Backend </w:t>
      </w:r>
    </w:p>
    <w:p w14:paraId="200DBA01">
      <w:pPr>
        <w:pStyle w:val="7"/>
        <w:spacing w:before="61" w:line="360" w:lineRule="auto"/>
        <w:ind w:left="165" w:right="163"/>
        <w:jc w:val="both"/>
      </w:pPr>
      <w:r>
        <w:rPr>
          <w:lang w:eastAsia="zh-CN"/>
        </w:rPr>
        <w:t xml:space="preserve">↓MySQL SOS Record </w:t>
      </w:r>
    </w:p>
    <w:p w14:paraId="61C2E981">
      <w:pPr>
        <w:pStyle w:val="7"/>
        <w:spacing w:before="61" w:line="360" w:lineRule="auto"/>
        <w:ind w:left="165" w:right="163"/>
        <w:jc w:val="both"/>
      </w:pPr>
      <w:r>
        <w:rPr>
          <w:lang w:eastAsia="zh-CN"/>
        </w:rPr>
        <w:t xml:space="preserve">The PPT describes Normal SOS as a one-tap emergency mechanism. </w:t>
      </w:r>
    </w:p>
    <w:p w14:paraId="498D1171">
      <w:pPr>
        <w:pStyle w:val="7"/>
        <w:spacing w:before="61" w:line="360" w:lineRule="auto"/>
        <w:ind w:left="165" w:right="163"/>
        <w:jc w:val="both"/>
      </w:pPr>
      <w:r>
        <w:rPr>
          <w:lang w:eastAsia="zh-CN"/>
        </w:rPr>
        <w:t xml:space="preserve">6.3.6 Secret SOS API Integration </w:t>
      </w:r>
    </w:p>
    <w:p w14:paraId="6B1DF6D7">
      <w:pPr>
        <w:pStyle w:val="7"/>
        <w:spacing w:before="61" w:line="360" w:lineRule="auto"/>
        <w:ind w:left="165" w:right="163"/>
        <w:jc w:val="both"/>
      </w:pPr>
      <w:r>
        <w:rPr>
          <w:lang w:eastAsia="zh-CN"/>
        </w:rPr>
        <w:t xml:space="preserve">The Secret SOS functionality uses a multi-tap trigger according to the project PPT. </w:t>
      </w:r>
    </w:p>
    <w:p w14:paraId="378D98EB">
      <w:pPr>
        <w:pStyle w:val="7"/>
        <w:spacing w:before="61" w:line="360" w:lineRule="auto"/>
        <w:ind w:left="165" w:right="163"/>
        <w:jc w:val="both"/>
      </w:pPr>
      <w:r>
        <w:rPr>
          <w:lang w:eastAsia="zh-CN"/>
        </w:rPr>
        <w:t xml:space="preserve">The multi-tap detection is performed on the frontend. Once the required interaction is detected, the application </w:t>
      </w:r>
    </w:p>
    <w:p w14:paraId="03C67C53">
      <w:pPr>
        <w:pStyle w:val="7"/>
        <w:spacing w:before="61" w:line="360" w:lineRule="auto"/>
        <w:ind w:left="165" w:right="163"/>
        <w:jc w:val="both"/>
      </w:pPr>
      <w:r>
        <w:rPr>
          <w:lang w:eastAsia="zh-CN"/>
        </w:rPr>
        <w:t xml:space="preserve">sends a request to the backend using the SOS API. </w:t>
      </w:r>
    </w:p>
    <w:p w14:paraId="431BA969">
      <w:pPr>
        <w:pStyle w:val="7"/>
        <w:spacing w:before="61" w:line="360" w:lineRule="auto"/>
        <w:ind w:left="165" w:right="163"/>
        <w:jc w:val="both"/>
      </w:pPr>
      <w:r>
        <w:rPr>
          <w:lang w:eastAsia="zh-CN"/>
        </w:rPr>
        <w:t xml:space="preserve">Flow </w:t>
      </w:r>
    </w:p>
    <w:p w14:paraId="3A175E2D">
      <w:pPr>
        <w:pStyle w:val="7"/>
        <w:spacing w:before="61" w:line="360" w:lineRule="auto"/>
        <w:ind w:left="165" w:right="163"/>
        <w:jc w:val="both"/>
      </w:pPr>
      <w:r>
        <w:rPr>
          <w:lang w:eastAsia="zh-CN"/>
        </w:rPr>
        <w:t xml:space="preserve">Multi-Tap Trigger </w:t>
      </w:r>
    </w:p>
    <w:p w14:paraId="39F32905">
      <w:pPr>
        <w:pStyle w:val="7"/>
        <w:spacing w:before="61" w:line="360" w:lineRule="auto"/>
        <w:ind w:left="165" w:right="163"/>
        <w:jc w:val="both"/>
      </w:pPr>
      <w:r>
        <w:rPr>
          <w:lang w:eastAsia="zh-CN"/>
        </w:rPr>
        <w:t xml:space="preserve">↓JavaScript Detects Secret SOS </w:t>
      </w:r>
    </w:p>
    <w:p w14:paraId="2EABCD84">
      <w:pPr>
        <w:pStyle w:val="7"/>
        <w:spacing w:before="61" w:line="360" w:lineRule="auto"/>
        <w:ind w:left="165" w:right="163"/>
        <w:jc w:val="both"/>
      </w:pPr>
      <w:r>
        <w:rPr>
          <w:lang w:eastAsia="zh-CN"/>
        </w:rPr>
        <w:t xml:space="preserve">↓SOS API Request </w:t>
      </w:r>
    </w:p>
    <w:p w14:paraId="0F078910">
      <w:pPr>
        <w:pStyle w:val="7"/>
        <w:spacing w:before="61" w:line="360" w:lineRule="auto"/>
        <w:ind w:left="165" w:right="163"/>
        <w:jc w:val="both"/>
      </w:pPr>
      <w:r>
        <w:rPr>
          <w:lang w:eastAsia="zh-CN"/>
        </w:rPr>
        <w:t xml:space="preserve">↓Node.js/Express.js </w:t>
      </w:r>
    </w:p>
    <w:p w14:paraId="3B4771A0">
      <w:pPr>
        <w:pStyle w:val="7"/>
        <w:spacing w:before="61" w:line="360" w:lineRule="auto"/>
        <w:ind w:left="165" w:right="163"/>
        <w:jc w:val="both"/>
      </w:pPr>
      <w:r>
        <w:rPr>
          <w:lang w:eastAsia="zh-CN"/>
        </w:rPr>
        <w:t xml:space="preserve">↓MySQL </w:t>
      </w:r>
    </w:p>
    <w:p w14:paraId="75B0B3EC">
      <w:pPr>
        <w:pStyle w:val="7"/>
        <w:spacing w:before="61" w:line="360" w:lineRule="auto"/>
        <w:ind w:left="165" w:right="163"/>
        <w:jc w:val="both"/>
      </w:pPr>
      <w:r>
        <w:rPr>
          <w:lang w:eastAsia="zh-CN"/>
        </w:rPr>
        <w:t xml:space="preserve">This allows Secret SOS to use the same backend emergency-processing infrastructure while providing a </w:t>
      </w:r>
    </w:p>
    <w:p w14:paraId="54DD63FB">
      <w:pPr>
        <w:pStyle w:val="7"/>
        <w:spacing w:before="61" w:line="360" w:lineRule="auto"/>
        <w:ind w:left="165" w:right="163"/>
        <w:jc w:val="both"/>
      </w:pPr>
      <w:r>
        <w:rPr>
          <w:lang w:eastAsia="zh-CN"/>
        </w:rPr>
        <w:t xml:space="preserve">different activation mechanism. </w:t>
      </w:r>
    </w:p>
    <w:p w14:paraId="79FF8208">
      <w:pPr>
        <w:pStyle w:val="7"/>
        <w:spacing w:before="61" w:line="360" w:lineRule="auto"/>
        <w:ind w:left="165" w:right="163"/>
        <w:jc w:val="both"/>
      </w:pPr>
      <w:r>
        <w:rPr>
          <w:lang w:eastAsia="zh-CN"/>
        </w:rPr>
        <w:t xml:space="preserve">6.4 Authentication and Authorisation </w:t>
      </w:r>
    </w:p>
    <w:p w14:paraId="44E6EB75">
      <w:pPr>
        <w:pStyle w:val="7"/>
        <w:spacing w:before="61" w:line="360" w:lineRule="auto"/>
        <w:ind w:left="165" w:right="163"/>
        <w:jc w:val="both"/>
      </w:pPr>
      <w:r>
        <w:rPr>
          <w:lang w:eastAsia="zh-CN"/>
        </w:rPr>
        <w:t xml:space="preserve">Authentication and authorisation are important components of the Women Safety Application because the </w:t>
      </w:r>
    </w:p>
    <w:p w14:paraId="2CE4B612">
      <w:pPr>
        <w:pStyle w:val="7"/>
        <w:spacing w:before="61" w:line="360" w:lineRule="auto"/>
        <w:ind w:left="165" w:right="163"/>
        <w:jc w:val="both"/>
      </w:pPr>
      <w:r>
        <w:rPr>
          <w:lang w:eastAsia="zh-CN"/>
        </w:rPr>
        <w:t xml:space="preserve">system handles user information, emergency contacts, SOS alerts, location information, safety sessions, and Safe </w:t>
      </w:r>
    </w:p>
    <w:p w14:paraId="2FC2C211">
      <w:pPr>
        <w:pStyle w:val="7"/>
        <w:spacing w:before="61" w:line="360" w:lineRule="auto"/>
        <w:ind w:left="165" w:right="163"/>
        <w:jc w:val="both"/>
      </w:pPr>
      <w:r>
        <w:rPr>
          <w:lang w:eastAsia="zh-CN"/>
        </w:rPr>
        <w:t xml:space="preserve">Zones. The application must ensure that only an authenticated user can access and manage their personal safety </w:t>
      </w:r>
    </w:p>
    <w:p w14:paraId="28D7832D">
      <w:pPr>
        <w:pStyle w:val="7"/>
        <w:spacing w:before="61" w:line="360" w:lineRule="auto"/>
        <w:ind w:left="165" w:right="163"/>
        <w:jc w:val="both"/>
      </w:pPr>
      <w:r>
        <w:rPr>
          <w:lang w:eastAsia="zh-CN"/>
        </w:rPr>
        <w:t xml:space="preserve">information. </w:t>
      </w:r>
    </w:p>
    <w:p w14:paraId="28BECEF8">
      <w:pPr>
        <w:pStyle w:val="7"/>
        <w:spacing w:before="61" w:line="360" w:lineRule="auto"/>
        <w:ind w:left="165" w:right="163"/>
        <w:jc w:val="both"/>
      </w:pPr>
      <w:r>
        <w:rPr>
          <w:lang w:eastAsia="zh-CN"/>
        </w:rPr>
        <w:t xml:space="preserve">The authentication and authorisation process works together with the React Native frontend, Node.js/Express.js </w:t>
      </w:r>
    </w:p>
    <w:p w14:paraId="00808F62">
      <w:pPr>
        <w:pStyle w:val="7"/>
        <w:spacing w:before="61" w:line="360" w:lineRule="auto"/>
        <w:ind w:left="165" w:right="163"/>
        <w:jc w:val="both"/>
      </w:pPr>
      <w:r>
        <w:rPr>
          <w:lang w:eastAsia="zh-CN"/>
        </w:rPr>
        <w:t xml:space="preserve">backend, and MySQL database used in the project. </w:t>
      </w:r>
    </w:p>
    <w:p w14:paraId="09EB978B">
      <w:pPr>
        <w:pStyle w:val="7"/>
        <w:spacing w:before="61" w:line="360" w:lineRule="auto"/>
        <w:ind w:left="165" w:right="163"/>
        <w:jc w:val="both"/>
      </w:pPr>
      <w:r>
        <w:rPr>
          <w:lang w:eastAsia="zh-CN"/>
        </w:rPr>
        <w:t xml:space="preserve">The overall process can be represented as: </w:t>
      </w:r>
    </w:p>
    <w:p w14:paraId="6A2D8954">
      <w:pPr>
        <w:pStyle w:val="7"/>
        <w:spacing w:before="61" w:line="360" w:lineRule="auto"/>
        <w:ind w:left="165" w:right="163"/>
        <w:jc w:val="both"/>
      </w:pPr>
      <w:r>
        <w:rPr>
          <w:lang w:eastAsia="zh-CN"/>
        </w:rPr>
        <w:t xml:space="preserve">User → Login → Authentication → Authorisation → Application Features </w:t>
      </w:r>
    </w:p>
    <w:p w14:paraId="38CAD68F">
      <w:pPr>
        <w:pStyle w:val="7"/>
        <w:spacing w:before="61" w:line="360" w:lineRule="auto"/>
        <w:ind w:left="165" w:right="163"/>
        <w:jc w:val="both"/>
      </w:pPr>
      <w:r>
        <w:rPr>
          <w:lang w:eastAsia="zh-CN"/>
        </w:rPr>
        <w:t xml:space="preserve">Page 45Page 46 </w:t>
      </w:r>
    </w:p>
    <w:p w14:paraId="63EC02FD">
      <w:pPr>
        <w:pStyle w:val="7"/>
        <w:spacing w:before="61" w:line="360" w:lineRule="auto"/>
        <w:ind w:left="165" w:right="163"/>
        <w:jc w:val="both"/>
      </w:pPr>
      <w:r>
        <w:rPr>
          <w:lang w:eastAsia="zh-CN"/>
        </w:rPr>
        <w:t xml:space="preserve">6.4.1 Authentication </w:t>
      </w:r>
    </w:p>
    <w:p w14:paraId="2A5B2C68">
      <w:pPr>
        <w:pStyle w:val="7"/>
        <w:spacing w:before="61" w:line="360" w:lineRule="auto"/>
        <w:ind w:left="165" w:right="163"/>
        <w:jc w:val="both"/>
      </w:pPr>
      <w:r>
        <w:rPr>
          <w:lang w:eastAsia="zh-CN"/>
        </w:rPr>
        <w:t xml:space="preserve">Authentication is the process of verifying the identity of a user. </w:t>
      </w:r>
    </w:p>
    <w:p w14:paraId="10FB4B20">
      <w:pPr>
        <w:pStyle w:val="7"/>
        <w:spacing w:before="61" w:line="360" w:lineRule="auto"/>
        <w:ind w:left="165" w:right="163"/>
        <w:jc w:val="both"/>
      </w:pPr>
      <w:r>
        <w:rPr>
          <w:lang w:eastAsia="zh-CN"/>
        </w:rPr>
        <w:t xml:space="preserve">When a registered user attempts to access the application, the system verifies the login information provided by </w:t>
      </w:r>
    </w:p>
    <w:p w14:paraId="1168B5ED">
      <w:pPr>
        <w:pStyle w:val="7"/>
        <w:spacing w:before="61" w:line="360" w:lineRule="auto"/>
        <w:ind w:left="165" w:right="163"/>
        <w:jc w:val="both"/>
      </w:pPr>
      <w:r>
        <w:rPr>
          <w:lang w:eastAsia="zh-CN"/>
        </w:rPr>
        <w:t xml:space="preserve">the user. The authentication process prevents unauthorised users from accessing protected user information. </w:t>
      </w:r>
    </w:p>
    <w:p w14:paraId="5A0E4DF3">
      <w:pPr>
        <w:pStyle w:val="7"/>
        <w:spacing w:before="61" w:line="360" w:lineRule="auto"/>
        <w:ind w:left="165" w:right="163"/>
        <w:jc w:val="both"/>
      </w:pPr>
      <w:r>
        <w:rPr>
          <w:lang w:eastAsia="zh-CN"/>
        </w:rPr>
        <w:t xml:space="preserve">The basic authentication flow is: </w:t>
      </w:r>
    </w:p>
    <w:p w14:paraId="74F54221">
      <w:pPr>
        <w:pStyle w:val="7"/>
        <w:spacing w:before="61" w:line="360" w:lineRule="auto"/>
        <w:ind w:left="165" w:right="163"/>
        <w:jc w:val="both"/>
      </w:pPr>
      <w:r>
        <w:rPr>
          <w:lang w:eastAsia="zh-CN"/>
        </w:rPr>
        <w:t xml:space="preserve">User enters login details </w:t>
      </w:r>
    </w:p>
    <w:p w14:paraId="68E5378C">
      <w:pPr>
        <w:pStyle w:val="7"/>
        <w:spacing w:before="61" w:line="360" w:lineRule="auto"/>
        <w:ind w:left="165" w:right="163"/>
        <w:jc w:val="both"/>
      </w:pPr>
      <w:r>
        <w:rPr>
          <w:lang w:eastAsia="zh-CN"/>
        </w:rPr>
        <w:t xml:space="preserve">↓React Native Application </w:t>
      </w:r>
    </w:p>
    <w:p w14:paraId="296AA7CC">
      <w:pPr>
        <w:pStyle w:val="7"/>
        <w:spacing w:before="61" w:line="360" w:lineRule="auto"/>
        <w:ind w:left="165" w:right="163"/>
        <w:jc w:val="both"/>
      </w:pPr>
      <w:r>
        <w:rPr>
          <w:lang w:eastAsia="zh-CN"/>
        </w:rPr>
        <w:t xml:space="preserve">↓Login API </w:t>
      </w:r>
    </w:p>
    <w:p w14:paraId="4FF997B4">
      <w:pPr>
        <w:pStyle w:val="7"/>
        <w:spacing w:before="61" w:line="360" w:lineRule="auto"/>
        <w:ind w:left="165" w:right="163"/>
        <w:jc w:val="both"/>
      </w:pPr>
      <w:r>
        <w:rPr>
          <w:lang w:eastAsia="zh-CN"/>
        </w:rPr>
        <w:t xml:space="preserve">↓Node.js + Express.js </w:t>
      </w:r>
    </w:p>
    <w:p w14:paraId="782A7178">
      <w:pPr>
        <w:pStyle w:val="7"/>
        <w:spacing w:before="61" w:line="360" w:lineRule="auto"/>
        <w:ind w:left="165" w:right="163"/>
        <w:jc w:val="both"/>
      </w:pPr>
      <w:r>
        <w:rPr>
          <w:lang w:eastAsia="zh-CN"/>
        </w:rPr>
        <w:t xml:space="preserve">↓MySQL User Data </w:t>
      </w:r>
    </w:p>
    <w:p w14:paraId="78167413">
      <w:pPr>
        <w:pStyle w:val="7"/>
        <w:spacing w:before="61" w:line="360" w:lineRule="auto"/>
        <w:ind w:left="165" w:right="163"/>
        <w:jc w:val="both"/>
      </w:pPr>
      <w:r>
        <w:rPr>
          <w:lang w:eastAsia="zh-CN"/>
        </w:rPr>
        <w:t xml:space="preserve">↓Credentials Verified </w:t>
      </w:r>
    </w:p>
    <w:p w14:paraId="5C7CD872">
      <w:pPr>
        <w:pStyle w:val="7"/>
        <w:spacing w:before="61" w:line="360" w:lineRule="auto"/>
        <w:ind w:left="165" w:right="163"/>
        <w:jc w:val="both"/>
      </w:pPr>
      <w:r>
        <w:rPr>
          <w:lang w:eastAsia="zh-CN"/>
        </w:rPr>
        <w:t xml:space="preserve">↓Access Granted / Denied </w:t>
      </w:r>
    </w:p>
    <w:p w14:paraId="04FABCBD">
      <w:pPr>
        <w:pStyle w:val="7"/>
        <w:spacing w:before="61" w:line="360" w:lineRule="auto"/>
        <w:ind w:left="165" w:right="163"/>
        <w:jc w:val="both"/>
      </w:pPr>
      <w:r>
        <w:rPr>
          <w:lang w:eastAsia="zh-CN"/>
        </w:rPr>
        <w:t xml:space="preserve">The user information is maintained in the application's relational database, which is specified as MySQL in the </w:t>
      </w:r>
    </w:p>
    <w:p w14:paraId="6FA757AF">
      <w:pPr>
        <w:pStyle w:val="7"/>
        <w:spacing w:before="61" w:line="360" w:lineRule="auto"/>
        <w:ind w:left="165" w:right="163"/>
        <w:jc w:val="both"/>
      </w:pPr>
      <w:r>
        <w:rPr>
          <w:lang w:eastAsia="zh-CN"/>
        </w:rPr>
        <w:t xml:space="preserve">project PPT. </w:t>
      </w:r>
    </w:p>
    <w:p w14:paraId="2C268013">
      <w:pPr>
        <w:pStyle w:val="7"/>
        <w:spacing w:before="61" w:line="360" w:lineRule="auto"/>
        <w:ind w:left="165" w:right="163"/>
        <w:jc w:val="both"/>
      </w:pPr>
      <w:r>
        <w:rPr>
          <w:lang w:eastAsia="zh-CN"/>
        </w:rPr>
        <w:t xml:space="preserve">6.4.2 Login Process </w:t>
      </w:r>
    </w:p>
    <w:p w14:paraId="29FA89A6">
      <w:pPr>
        <w:pStyle w:val="7"/>
        <w:spacing w:before="61" w:line="360" w:lineRule="auto"/>
        <w:ind w:left="165" w:right="163"/>
        <w:jc w:val="both"/>
      </w:pPr>
      <w:r>
        <w:rPr>
          <w:lang w:eastAsia="zh-CN"/>
        </w:rPr>
        <w:t xml:space="preserve">The login interface is provided through the React Native frontend. </w:t>
      </w:r>
    </w:p>
    <w:p w14:paraId="4B20B105">
      <w:pPr>
        <w:pStyle w:val="7"/>
        <w:spacing w:before="61" w:line="360" w:lineRule="auto"/>
        <w:ind w:left="165" w:right="163"/>
        <w:jc w:val="both"/>
      </w:pPr>
      <w:r>
        <w:rPr>
          <w:lang w:eastAsia="zh-CN"/>
        </w:rPr>
        <w:t xml:space="preserve">The user enters the required credentials and selects the login option. The frontend validates that the required </w:t>
      </w:r>
    </w:p>
    <w:p w14:paraId="3D6C56CD">
      <w:pPr>
        <w:pStyle w:val="7"/>
        <w:spacing w:before="61" w:line="360" w:lineRule="auto"/>
        <w:ind w:left="165" w:right="163"/>
        <w:jc w:val="both"/>
      </w:pPr>
      <w:r>
        <w:rPr>
          <w:lang w:eastAsia="zh-CN"/>
        </w:rPr>
        <w:t xml:space="preserve">fields have been entered and sends the information to the backend through the appropriate API. </w:t>
      </w:r>
    </w:p>
    <w:p w14:paraId="6B03CCBD">
      <w:pPr>
        <w:pStyle w:val="7"/>
        <w:spacing w:before="61" w:line="360" w:lineRule="auto"/>
        <w:ind w:left="165" w:right="163"/>
        <w:jc w:val="both"/>
      </w:pPr>
      <w:r>
        <w:rPr>
          <w:lang w:eastAsia="zh-CN"/>
        </w:rPr>
        <w:t xml:space="preserve">The backend receives the request and checks the corresponding user information stored in MySQL. </w:t>
      </w:r>
    </w:p>
    <w:p w14:paraId="7D4F279C">
      <w:pPr>
        <w:pStyle w:val="7"/>
        <w:spacing w:before="61" w:line="360" w:lineRule="auto"/>
        <w:ind w:left="165" w:right="163"/>
        <w:jc w:val="both"/>
      </w:pPr>
      <w:r>
        <w:rPr>
          <w:lang w:eastAsia="zh-CN"/>
        </w:rPr>
        <w:t xml:space="preserve">Login FlowUser </w:t>
      </w:r>
    </w:p>
    <w:p w14:paraId="07E1A7D5">
      <w:pPr>
        <w:pStyle w:val="7"/>
        <w:spacing w:before="61" w:line="360" w:lineRule="auto"/>
        <w:ind w:left="165" w:right="163"/>
        <w:jc w:val="both"/>
      </w:pPr>
      <w:r>
        <w:rPr>
          <w:lang w:eastAsia="zh-CN"/>
        </w:rPr>
        <w:t xml:space="preserve">↓ </w:t>
      </w:r>
    </w:p>
    <w:p w14:paraId="28CFFD6C">
      <w:pPr>
        <w:pStyle w:val="7"/>
        <w:spacing w:before="61" w:line="360" w:lineRule="auto"/>
        <w:ind w:left="165" w:right="163"/>
        <w:jc w:val="both"/>
      </w:pPr>
      <w:r>
        <w:rPr>
          <w:lang w:eastAsia="zh-CN"/>
        </w:rPr>
        <w:t xml:space="preserve">Enter Login Details </w:t>
      </w:r>
    </w:p>
    <w:p w14:paraId="348123ED">
      <w:pPr>
        <w:pStyle w:val="7"/>
        <w:spacing w:before="61" w:line="360" w:lineRule="auto"/>
        <w:ind w:left="165" w:right="163"/>
        <w:jc w:val="both"/>
      </w:pPr>
      <w:r>
        <w:rPr>
          <w:lang w:eastAsia="zh-CN"/>
        </w:rPr>
        <w:t xml:space="preserve">↓ </w:t>
      </w:r>
    </w:p>
    <w:p w14:paraId="7D33D7CA">
      <w:pPr>
        <w:pStyle w:val="7"/>
        <w:spacing w:before="61" w:line="360" w:lineRule="auto"/>
        <w:ind w:left="165" w:right="163"/>
        <w:jc w:val="both"/>
      </w:pPr>
      <w:r>
        <w:rPr>
          <w:lang w:eastAsia="zh-CN"/>
        </w:rPr>
        <w:t xml:space="preserve">React Native Login Screen </w:t>
      </w:r>
    </w:p>
    <w:p w14:paraId="70589A5B">
      <w:pPr>
        <w:pStyle w:val="7"/>
        <w:spacing w:before="61" w:line="360" w:lineRule="auto"/>
        <w:ind w:left="165" w:right="163"/>
        <w:jc w:val="both"/>
      </w:pPr>
      <w:r>
        <w:rPr>
          <w:lang w:eastAsia="zh-CN"/>
        </w:rPr>
        <w:t xml:space="preserve">↓ </w:t>
      </w:r>
    </w:p>
    <w:p w14:paraId="609547D7">
      <w:pPr>
        <w:pStyle w:val="7"/>
        <w:spacing w:before="61" w:line="360" w:lineRule="auto"/>
        <w:ind w:left="165" w:right="163"/>
        <w:jc w:val="both"/>
      </w:pPr>
      <w:r>
        <w:rPr>
          <w:lang w:eastAsia="zh-CN"/>
        </w:rPr>
        <w:t xml:space="preserve">Login API Request </w:t>
      </w:r>
    </w:p>
    <w:p w14:paraId="2C9321AF">
      <w:pPr>
        <w:pStyle w:val="7"/>
        <w:spacing w:before="61" w:line="360" w:lineRule="auto"/>
        <w:ind w:left="165" w:right="163"/>
        <w:jc w:val="both"/>
      </w:pPr>
      <w:r>
        <w:rPr>
          <w:lang w:eastAsia="zh-CN"/>
        </w:rPr>
        <w:t xml:space="preserve">↓ </w:t>
      </w:r>
    </w:p>
    <w:p w14:paraId="71A302F8">
      <w:pPr>
        <w:pStyle w:val="7"/>
        <w:spacing w:before="61" w:line="360" w:lineRule="auto"/>
        <w:ind w:left="165" w:right="163"/>
        <w:jc w:val="both"/>
      </w:pPr>
      <w:r>
        <w:rPr>
          <w:lang w:eastAsia="zh-CN"/>
        </w:rPr>
        <w:t xml:space="preserve">Node.js + Express.js </w:t>
      </w:r>
    </w:p>
    <w:p w14:paraId="327102A4">
      <w:pPr>
        <w:pStyle w:val="7"/>
        <w:spacing w:before="61" w:line="360" w:lineRule="auto"/>
        <w:ind w:left="165" w:right="163"/>
        <w:jc w:val="both"/>
      </w:pPr>
      <w:r>
        <w:rPr>
          <w:lang w:eastAsia="zh-CN"/>
        </w:rPr>
        <w:t xml:space="preserve">↓ </w:t>
      </w:r>
    </w:p>
    <w:p w14:paraId="798EE140">
      <w:pPr>
        <w:pStyle w:val="7"/>
        <w:spacing w:before="61" w:line="360" w:lineRule="auto"/>
        <w:ind w:left="165" w:right="163"/>
        <w:jc w:val="both"/>
      </w:pPr>
      <w:r>
        <w:rPr>
          <w:lang w:eastAsia="zh-CN"/>
        </w:rPr>
        <w:t xml:space="preserve">Check User Information </w:t>
      </w:r>
    </w:p>
    <w:p w14:paraId="4FAEC344">
      <w:pPr>
        <w:pStyle w:val="7"/>
        <w:spacing w:before="61" w:line="360" w:lineRule="auto"/>
        <w:ind w:left="165" w:right="163"/>
        <w:jc w:val="both"/>
      </w:pPr>
      <w:r>
        <w:rPr>
          <w:lang w:eastAsia="zh-CN"/>
        </w:rPr>
        <w:t xml:space="preserve">↓ </w:t>
      </w:r>
    </w:p>
    <w:p w14:paraId="3866B1FD">
      <w:pPr>
        <w:pStyle w:val="7"/>
        <w:spacing w:before="61" w:line="360" w:lineRule="auto"/>
        <w:ind w:left="165" w:right="163"/>
        <w:jc w:val="both"/>
      </w:pPr>
      <w:r>
        <w:rPr>
          <w:lang w:eastAsia="zh-CN"/>
        </w:rPr>
        <w:t xml:space="preserve">MySQL Database </w:t>
      </w:r>
    </w:p>
    <w:p w14:paraId="1203ABA3">
      <w:pPr>
        <w:pStyle w:val="7"/>
        <w:spacing w:before="61" w:line="360" w:lineRule="auto"/>
        <w:ind w:left="165" w:right="163"/>
        <w:jc w:val="both"/>
      </w:pPr>
      <w:r>
        <w:rPr>
          <w:lang w:eastAsia="zh-CN"/>
        </w:rPr>
        <w:t xml:space="preserve">↓ </w:t>
      </w:r>
    </w:p>
    <w:p w14:paraId="7E1EFC2B">
      <w:pPr>
        <w:pStyle w:val="7"/>
        <w:spacing w:before="61" w:line="360" w:lineRule="auto"/>
        <w:ind w:left="165" w:right="163"/>
        <w:jc w:val="both"/>
      </w:pPr>
      <w:r>
        <w:rPr>
          <w:lang w:eastAsia="zh-CN"/>
        </w:rPr>
        <w:t xml:space="preserve">Credentials Valid? </w:t>
      </w:r>
    </w:p>
    <w:p w14:paraId="21534962">
      <w:pPr>
        <w:pStyle w:val="7"/>
        <w:spacing w:before="61" w:line="360" w:lineRule="auto"/>
        <w:ind w:left="165" w:right="163"/>
        <w:jc w:val="both"/>
      </w:pPr>
      <w:r>
        <w:rPr>
          <w:lang w:eastAsia="zh-CN"/>
        </w:rPr>
        <w:t xml:space="preserve">↙ ↘ </w:t>
      </w:r>
    </w:p>
    <w:p w14:paraId="46668337">
      <w:pPr>
        <w:pStyle w:val="7"/>
        <w:spacing w:before="61" w:line="360" w:lineRule="auto"/>
        <w:ind w:left="165" w:right="163"/>
        <w:jc w:val="both"/>
      </w:pPr>
      <w:r>
        <w:rPr>
          <w:lang w:eastAsia="zh-CN"/>
        </w:rPr>
        <w:t xml:space="preserve">YES NO </w:t>
      </w:r>
    </w:p>
    <w:p w14:paraId="5BFA5269">
      <w:pPr>
        <w:pStyle w:val="7"/>
        <w:spacing w:before="61" w:line="360" w:lineRule="auto"/>
        <w:ind w:left="165" w:right="163"/>
        <w:jc w:val="both"/>
      </w:pPr>
      <w:r>
        <w:rPr>
          <w:lang w:eastAsia="zh-CN"/>
        </w:rPr>
        <w:t xml:space="preserve">↓ ↓ </w:t>
      </w:r>
    </w:p>
    <w:p w14:paraId="20992359">
      <w:pPr>
        <w:pStyle w:val="7"/>
        <w:spacing w:before="61" w:line="360" w:lineRule="auto"/>
        <w:ind w:left="165" w:right="163"/>
        <w:jc w:val="both"/>
      </w:pPr>
      <w:r>
        <w:rPr>
          <w:lang w:eastAsia="zh-CN"/>
        </w:rPr>
        <w:t xml:space="preserve">Access Error Message </w:t>
      </w:r>
    </w:p>
    <w:p w14:paraId="4B933820">
      <w:pPr>
        <w:pStyle w:val="7"/>
        <w:spacing w:before="61" w:line="360" w:lineRule="auto"/>
        <w:ind w:left="165" w:right="163"/>
        <w:jc w:val="both"/>
      </w:pPr>
      <w:r>
        <w:rPr>
          <w:lang w:eastAsia="zh-CN"/>
        </w:rPr>
        <w:t xml:space="preserve">Granted </w:t>
      </w:r>
    </w:p>
    <w:p w14:paraId="49F691C9">
      <w:pPr>
        <w:pStyle w:val="7"/>
        <w:spacing w:before="61" w:line="360" w:lineRule="auto"/>
        <w:ind w:left="165" w:right="163"/>
        <w:jc w:val="both"/>
      </w:pPr>
      <w:r>
        <w:rPr>
          <w:lang w:eastAsia="zh-CN"/>
        </w:rPr>
        <w:t xml:space="preserve">6.4.3 Registration </w:t>
      </w:r>
    </w:p>
    <w:p w14:paraId="6587E5F9">
      <w:pPr>
        <w:pStyle w:val="7"/>
        <w:spacing w:before="61" w:line="360" w:lineRule="auto"/>
        <w:ind w:left="165" w:right="163"/>
        <w:jc w:val="both"/>
      </w:pPr>
      <w:r>
        <w:rPr>
          <w:lang w:eastAsia="zh-CN"/>
        </w:rPr>
        <w:t xml:space="preserve">Before authentication can take place, a user must have an account in the system. </w:t>
      </w:r>
    </w:p>
    <w:p w14:paraId="24DAEE0A">
      <w:pPr>
        <w:pStyle w:val="7"/>
        <w:spacing w:before="61" w:line="360" w:lineRule="auto"/>
        <w:ind w:left="165" w:right="163"/>
        <w:jc w:val="both"/>
      </w:pPr>
      <w:r>
        <w:rPr>
          <w:lang w:eastAsia="zh-CN"/>
        </w:rPr>
        <w:t xml:space="preserve">During registration, the application collects the required user information through the frontend. The information </w:t>
      </w:r>
    </w:p>
    <w:p w14:paraId="4701F92B">
      <w:pPr>
        <w:pStyle w:val="7"/>
        <w:spacing w:before="61" w:line="360" w:lineRule="auto"/>
        <w:ind w:left="165" w:right="163"/>
        <w:jc w:val="both"/>
      </w:pPr>
      <w:r>
        <w:rPr>
          <w:lang w:eastAsia="zh-CN"/>
        </w:rPr>
        <w:t xml:space="preserve">is sent to the backend and stored in MySQL. </w:t>
      </w:r>
    </w:p>
    <w:p w14:paraId="7F09694C">
      <w:pPr>
        <w:pStyle w:val="7"/>
        <w:spacing w:before="61" w:line="360" w:lineRule="auto"/>
        <w:ind w:left="165" w:right="163"/>
        <w:jc w:val="both"/>
      </w:pPr>
      <w:r>
        <w:rPr>
          <w:lang w:eastAsia="zh-CN"/>
        </w:rPr>
        <w:t xml:space="preserve">After successful registration, the user can use the login process to access the application. </w:t>
      </w:r>
    </w:p>
    <w:p w14:paraId="727F2F29">
      <w:pPr>
        <w:pStyle w:val="7"/>
        <w:spacing w:before="61" w:line="360" w:lineRule="auto"/>
        <w:ind w:left="165" w:right="163"/>
        <w:jc w:val="both"/>
      </w:pPr>
      <w:r>
        <w:rPr>
          <w:lang w:eastAsia="zh-CN"/>
        </w:rPr>
        <w:t xml:space="preserve">Registration Flow </w:t>
      </w:r>
    </w:p>
    <w:p w14:paraId="3FE48331">
      <w:pPr>
        <w:pStyle w:val="7"/>
        <w:spacing w:before="61" w:line="360" w:lineRule="auto"/>
        <w:ind w:left="165" w:right="163"/>
        <w:jc w:val="both"/>
      </w:pPr>
      <w:r>
        <w:rPr>
          <w:lang w:eastAsia="zh-CN"/>
        </w:rPr>
        <w:t xml:space="preserve">Registration Form </w:t>
      </w:r>
    </w:p>
    <w:p w14:paraId="53DFA7EC">
      <w:pPr>
        <w:pStyle w:val="7"/>
        <w:spacing w:before="61" w:line="360" w:lineRule="auto"/>
        <w:ind w:left="165" w:right="163"/>
        <w:jc w:val="both"/>
      </w:pPr>
      <w:r>
        <w:rPr>
          <w:lang w:eastAsia="zh-CN"/>
        </w:rPr>
        <w:t xml:space="preserve">↓Input Validation </w:t>
      </w:r>
    </w:p>
    <w:p w14:paraId="4B65F4CC">
      <w:pPr>
        <w:pStyle w:val="7"/>
        <w:spacing w:before="61" w:line="360" w:lineRule="auto"/>
        <w:ind w:left="165" w:right="163"/>
        <w:jc w:val="both"/>
      </w:pPr>
      <w:r>
        <w:rPr>
          <w:lang w:eastAsia="zh-CN"/>
        </w:rPr>
        <w:t xml:space="preserve">↓Registration API </w:t>
      </w:r>
    </w:p>
    <w:p w14:paraId="1FC97D75">
      <w:pPr>
        <w:pStyle w:val="7"/>
        <w:spacing w:before="61" w:line="360" w:lineRule="auto"/>
        <w:ind w:left="165" w:right="163"/>
        <w:jc w:val="both"/>
      </w:pPr>
      <w:r>
        <w:rPr>
          <w:lang w:eastAsia="zh-CN"/>
        </w:rPr>
        <w:t xml:space="preserve">↓Node.js/Express.js </w:t>
      </w:r>
    </w:p>
    <w:p w14:paraId="31C0350F">
      <w:pPr>
        <w:pStyle w:val="7"/>
        <w:spacing w:before="61" w:line="360" w:lineRule="auto"/>
        <w:ind w:left="165" w:right="163"/>
        <w:jc w:val="both"/>
      </w:pPr>
      <w:r>
        <w:rPr>
          <w:lang w:eastAsia="zh-CN"/>
        </w:rPr>
        <w:t xml:space="preserve">↓MySQL </w:t>
      </w:r>
    </w:p>
    <w:p w14:paraId="3F8AAFE7">
      <w:pPr>
        <w:pStyle w:val="7"/>
        <w:spacing w:before="61" w:line="360" w:lineRule="auto"/>
        <w:ind w:left="165" w:right="163"/>
        <w:jc w:val="both"/>
      </w:pPr>
      <w:r>
        <w:rPr>
          <w:lang w:eastAsia="zh-CN"/>
        </w:rPr>
        <w:t xml:space="preserve">↓User Account Created6.4.4 Authorisation </w:t>
      </w:r>
    </w:p>
    <w:p w14:paraId="236A123C">
      <w:pPr>
        <w:pStyle w:val="7"/>
        <w:spacing w:before="61" w:line="360" w:lineRule="auto"/>
        <w:ind w:left="165" w:right="163"/>
        <w:jc w:val="both"/>
      </w:pPr>
      <w:r>
        <w:rPr>
          <w:lang w:eastAsia="zh-CN"/>
        </w:rPr>
        <w:t xml:space="preserve">Authorisation determines what an authenticated user is allowed to access or modify. </w:t>
      </w:r>
    </w:p>
    <w:p w14:paraId="50E2E19B">
      <w:pPr>
        <w:pStyle w:val="7"/>
        <w:spacing w:before="61" w:line="360" w:lineRule="auto"/>
        <w:ind w:left="165" w:right="163"/>
        <w:jc w:val="both"/>
      </w:pPr>
      <w:r>
        <w:rPr>
          <w:lang w:eastAsia="zh-CN"/>
        </w:rPr>
        <w:t xml:space="preserve">After authentication, the application identifies the user and allows access to the features and information </w:t>
      </w:r>
    </w:p>
    <w:p w14:paraId="092973A4">
      <w:pPr>
        <w:pStyle w:val="7"/>
        <w:spacing w:before="61" w:line="360" w:lineRule="auto"/>
        <w:ind w:left="165" w:right="163"/>
        <w:jc w:val="both"/>
      </w:pPr>
      <w:r>
        <w:rPr>
          <w:lang w:eastAsia="zh-CN"/>
        </w:rPr>
        <w:t xml:space="preserve">associated with that account. </w:t>
      </w:r>
    </w:p>
    <w:p w14:paraId="52B90F8C">
      <w:pPr>
        <w:pStyle w:val="7"/>
        <w:spacing w:before="61" w:line="360" w:lineRule="auto"/>
        <w:ind w:left="165" w:right="163"/>
        <w:jc w:val="both"/>
      </w:pPr>
      <w:r>
        <w:rPr>
          <w:lang w:eastAsia="zh-CN"/>
        </w:rPr>
        <w:t xml:space="preserve">For example, a user should be able to access their own: </w:t>
      </w:r>
    </w:p>
    <w:p w14:paraId="4766DDF6">
      <w:pPr>
        <w:pStyle w:val="7"/>
        <w:spacing w:before="61" w:line="360" w:lineRule="auto"/>
        <w:ind w:left="165" w:right="163"/>
        <w:jc w:val="both"/>
      </w:pPr>
      <w:r>
        <w:rPr>
          <w:lang w:eastAsia="zh-CN"/>
        </w:rPr>
        <w:t xml:space="preserve">Emergency contacts </w:t>
      </w:r>
    </w:p>
    <w:p w14:paraId="48AE61BD">
      <w:pPr>
        <w:pStyle w:val="7"/>
        <w:spacing w:before="61" w:line="360" w:lineRule="auto"/>
        <w:ind w:left="165" w:right="163"/>
        <w:jc w:val="both"/>
      </w:pPr>
      <w:r>
        <w:rPr>
          <w:lang w:eastAsia="zh-CN"/>
        </w:rPr>
        <w:t xml:space="preserve">SOS records </w:t>
      </w:r>
    </w:p>
    <w:p w14:paraId="26C4AD65">
      <w:pPr>
        <w:pStyle w:val="7"/>
        <w:spacing w:before="61" w:line="360" w:lineRule="auto"/>
        <w:ind w:left="165" w:right="163"/>
        <w:jc w:val="both"/>
      </w:pPr>
      <w:r>
        <w:rPr>
          <w:lang w:eastAsia="zh-CN"/>
        </w:rPr>
        <w:t xml:space="preserve">Location information </w:t>
      </w:r>
    </w:p>
    <w:p w14:paraId="5F947CAC">
      <w:pPr>
        <w:pStyle w:val="7"/>
        <w:spacing w:before="61" w:line="360" w:lineRule="auto"/>
        <w:ind w:left="165" w:right="163"/>
        <w:jc w:val="both"/>
      </w:pPr>
      <w:r>
        <w:rPr>
          <w:lang w:eastAsia="zh-CN"/>
        </w:rPr>
        <w:t xml:space="preserve">Safety Timer sessions </w:t>
      </w:r>
    </w:p>
    <w:p w14:paraId="709B8440">
      <w:pPr>
        <w:pStyle w:val="7"/>
        <w:spacing w:before="61" w:line="360" w:lineRule="auto"/>
        <w:ind w:left="165" w:right="163"/>
        <w:jc w:val="both"/>
      </w:pPr>
      <w:r>
        <w:rPr>
          <w:lang w:eastAsia="zh-CN"/>
        </w:rPr>
        <w:t xml:space="preserve">Safety Check-ins </w:t>
      </w:r>
    </w:p>
    <w:p w14:paraId="02A7FC05">
      <w:pPr>
        <w:pStyle w:val="7"/>
        <w:spacing w:before="61" w:line="360" w:lineRule="auto"/>
        <w:ind w:left="165" w:right="163"/>
        <w:jc w:val="both"/>
      </w:pPr>
      <w:r>
        <w:rPr>
          <w:lang w:eastAsia="zh-CN"/>
        </w:rPr>
        <w:t xml:space="preserve">Safe Zones </w:t>
      </w:r>
    </w:p>
    <w:p w14:paraId="31A35CB5">
      <w:pPr>
        <w:pStyle w:val="7"/>
        <w:spacing w:before="61" w:line="360" w:lineRule="auto"/>
        <w:ind w:left="165" w:right="163"/>
        <w:jc w:val="both"/>
      </w:pPr>
      <w:r>
        <w:rPr>
          <w:lang w:eastAsia="zh-CN"/>
        </w:rPr>
        <w:t xml:space="preserve">Personal information </w:t>
      </w:r>
    </w:p>
    <w:p w14:paraId="55A8CF57">
      <w:pPr>
        <w:pStyle w:val="7"/>
        <w:spacing w:before="61" w:line="360" w:lineRule="auto"/>
        <w:ind w:left="165" w:right="163"/>
        <w:jc w:val="both"/>
      </w:pPr>
      <w:r>
        <w:rPr>
          <w:lang w:eastAsia="zh-CN"/>
        </w:rPr>
        <w:t xml:space="preserve">A user should not be able to access another user's private safety information. </w:t>
      </w:r>
    </w:p>
    <w:p w14:paraId="019786C0">
      <w:pPr>
        <w:pStyle w:val="7"/>
        <w:spacing w:before="61" w:line="360" w:lineRule="auto"/>
        <w:ind w:left="165" w:right="163"/>
        <w:jc w:val="both"/>
      </w:pPr>
      <w:r>
        <w:rPr>
          <w:lang w:eastAsia="zh-CN"/>
        </w:rPr>
        <w:t xml:space="preserve">Authorisation Flow </w:t>
      </w:r>
    </w:p>
    <w:p w14:paraId="5994597A">
      <w:pPr>
        <w:pStyle w:val="7"/>
        <w:spacing w:before="61" w:line="360" w:lineRule="auto"/>
        <w:ind w:left="165" w:right="163"/>
        <w:jc w:val="both"/>
      </w:pPr>
      <w:r>
        <w:rPr>
          <w:lang w:eastAsia="zh-CN"/>
        </w:rPr>
        <w:t xml:space="preserve">User Authenticated </w:t>
      </w:r>
    </w:p>
    <w:p w14:paraId="1C6D5D57">
      <w:pPr>
        <w:pStyle w:val="7"/>
        <w:spacing w:before="61" w:line="360" w:lineRule="auto"/>
        <w:ind w:left="165" w:right="163"/>
        <w:jc w:val="both"/>
      </w:pPr>
      <w:r>
        <w:rPr>
          <w:lang w:eastAsia="zh-CN"/>
        </w:rPr>
        <w:t xml:space="preserve">↓User Identity Verified </w:t>
      </w:r>
    </w:p>
    <w:p w14:paraId="1CB8518C">
      <w:pPr>
        <w:pStyle w:val="7"/>
        <w:spacing w:before="61" w:line="360" w:lineRule="auto"/>
        <w:ind w:left="165" w:right="163"/>
        <w:jc w:val="both"/>
      </w:pPr>
      <w:r>
        <w:rPr>
          <w:lang w:eastAsia="zh-CN"/>
        </w:rPr>
        <w:t xml:space="preserve">↓Requested Resource Checked </w:t>
      </w:r>
    </w:p>
    <w:p w14:paraId="7CFB0D2B">
      <w:pPr>
        <w:pStyle w:val="7"/>
        <w:spacing w:before="61" w:line="360" w:lineRule="auto"/>
        <w:ind w:left="165" w:right="163"/>
        <w:jc w:val="both"/>
      </w:pPr>
      <w:r>
        <w:rPr>
          <w:lang w:eastAsia="zh-CN"/>
        </w:rPr>
        <w:t xml:space="preserve">↓Access Permission Verified </w:t>
      </w:r>
    </w:p>
    <w:p w14:paraId="7E1A5E0F">
      <w:pPr>
        <w:pStyle w:val="7"/>
        <w:spacing w:before="61" w:line="360" w:lineRule="auto"/>
        <w:ind w:left="165" w:right="163"/>
        <w:jc w:val="both"/>
      </w:pPr>
      <w:r>
        <w:rPr>
          <w:lang w:eastAsia="zh-CN"/>
        </w:rPr>
        <w:t xml:space="preserve">↓Resource Returned / Access Denied </w:t>
      </w:r>
    </w:p>
    <w:p w14:paraId="706104CE">
      <w:pPr>
        <w:pStyle w:val="7"/>
        <w:spacing w:before="61" w:line="360" w:lineRule="auto"/>
        <w:ind w:left="165" w:right="163"/>
        <w:jc w:val="both"/>
      </w:pPr>
      <w:r>
        <w:rPr>
          <w:lang w:eastAsia="zh-CN"/>
        </w:rPr>
        <w:t xml:space="preserve">6.4.5 Protected Application Features </w:t>
      </w:r>
    </w:p>
    <w:p w14:paraId="34ADA1E9">
      <w:pPr>
        <w:pStyle w:val="7"/>
        <w:spacing w:before="61" w:line="360" w:lineRule="auto"/>
        <w:ind w:left="165" w:right="163"/>
        <w:jc w:val="both"/>
      </w:pPr>
      <w:r>
        <w:rPr>
          <w:lang w:eastAsia="zh-CN"/>
        </w:rPr>
        <w:t xml:space="preserve">Authentication and authorisation can be applied to the application's major user-specific features. </w:t>
      </w:r>
    </w:p>
    <w:p w14:paraId="3C4BF494">
      <w:pPr>
        <w:pStyle w:val="7"/>
        <w:spacing w:before="61" w:line="360" w:lineRule="auto"/>
        <w:ind w:left="165" w:right="163"/>
        <w:jc w:val="both"/>
      </w:pPr>
      <w:r>
        <w:rPr>
          <w:lang w:eastAsia="zh-CN"/>
        </w:rPr>
        <w:t xml:space="preserve">FeatureAuthentication RequiredUser AccessUser ProfileYesOwn profileEmergency ContactsYesOwn </w:t>
      </w:r>
    </w:p>
    <w:p w14:paraId="0AA470A2">
      <w:pPr>
        <w:pStyle w:val="7"/>
        <w:spacing w:before="61" w:line="360" w:lineRule="auto"/>
        <w:ind w:left="165" w:right="163"/>
        <w:jc w:val="both"/>
      </w:pPr>
      <w:r>
        <w:rPr>
          <w:lang w:eastAsia="zh-CN"/>
        </w:rPr>
        <w:t xml:space="preserve">contactsNormal SOSYesOwn SOS operationSecret SOSYesOwn SOS operationLocation InformationYesOwn </w:t>
      </w:r>
    </w:p>
    <w:p w14:paraId="498B13CF">
      <w:pPr>
        <w:pStyle w:val="7"/>
        <w:spacing w:before="61" w:line="360" w:lineRule="auto"/>
        <w:ind w:left="165" w:right="163"/>
        <w:jc w:val="both"/>
      </w:pPr>
      <w:r>
        <w:rPr>
          <w:lang w:eastAsia="zh-CN"/>
        </w:rPr>
        <w:t xml:space="preserve">location dataSafety TimerYesOwn safety sessionsSafety Check-inYesOwn check-insSafe ZonesYesOwn Safe </w:t>
      </w:r>
    </w:p>
    <w:p w14:paraId="23B629EA">
      <w:pPr>
        <w:pStyle w:val="7"/>
        <w:spacing w:before="61" w:line="360" w:lineRule="auto"/>
        <w:ind w:left="165" w:right="163"/>
        <w:jc w:val="both"/>
      </w:pPr>
      <w:r>
        <w:rPr>
          <w:lang w:eastAsia="zh-CN"/>
        </w:rPr>
        <w:t>ZonesSOS RecordsYesOwn records</w:t>
      </w:r>
    </w:p>
    <w:p w14:paraId="2A1561FB">
      <w:pPr>
        <w:pStyle w:val="7"/>
      </w:pPr>
    </w:p>
    <w:p w14:paraId="09369C78">
      <w:pPr>
        <w:pStyle w:val="7"/>
        <w:spacing w:before="160"/>
      </w:pPr>
      <w:r>
        <mc:AlternateContent>
          <mc:Choice Requires="wps">
            <w:drawing>
              <wp:anchor distT="0" distB="0" distL="0" distR="0" simplePos="0" relativeHeight="251664384" behindDoc="1" locked="0" layoutInCell="1" allowOverlap="1">
                <wp:simplePos x="0" y="0"/>
                <wp:positionH relativeFrom="page">
                  <wp:posOffset>914400</wp:posOffset>
                </wp:positionH>
                <wp:positionV relativeFrom="paragraph">
                  <wp:posOffset>262255</wp:posOffset>
                </wp:positionV>
                <wp:extent cx="5731510" cy="9525"/>
                <wp:effectExtent l="0" t="0" r="0" b="0"/>
                <wp:wrapTopAndBottom/>
                <wp:docPr id="9" name="Graphic 9"/>
                <wp:cNvGraphicFramePr/>
                <a:graphic xmlns:a="http://schemas.openxmlformats.org/drawingml/2006/main">
                  <a:graphicData uri="http://schemas.microsoft.com/office/word/2010/wordprocessingShape">
                    <wps:wsp>
                      <wps:cNvSpPr/>
                      <wps:spPr>
                        <a:xfrm>
                          <a:off x="0" y="0"/>
                          <a:ext cx="5731510" cy="9525"/>
                        </a:xfrm>
                        <a:custGeom>
                          <a:avLst/>
                          <a:gdLst/>
                          <a:ahLst/>
                          <a:cxnLst/>
                          <a:rect l="l" t="t" r="r" b="b"/>
                          <a:pathLst>
                            <a:path w="5731510" h="9525">
                              <a:moveTo>
                                <a:pt x="5731509" y="9144"/>
                              </a:moveTo>
                              <a:lnTo>
                                <a:pt x="0" y="9144"/>
                              </a:lnTo>
                              <a:lnTo>
                                <a:pt x="0" y="0"/>
                              </a:lnTo>
                              <a:lnTo>
                                <a:pt x="5731509" y="0"/>
                              </a:lnTo>
                              <a:lnTo>
                                <a:pt x="5731509" y="9144"/>
                              </a:lnTo>
                              <a:close/>
                            </a:path>
                          </a:pathLst>
                        </a:custGeom>
                        <a:solidFill>
                          <a:srgbClr val="000000"/>
                        </a:solidFill>
                      </wps:spPr>
                      <wps:bodyPr wrap="square" lIns="0" tIns="0" rIns="0" bIns="0" rtlCol="0">
                        <a:noAutofit/>
                      </wps:bodyPr>
                    </wps:wsp>
                  </a:graphicData>
                </a:graphic>
              </wp:anchor>
            </w:drawing>
          </mc:Choice>
          <mc:Fallback>
            <w:pict>
              <v:shape id="Graphic 9" o:spid="_x0000_s1026" o:spt="100" style="position:absolute;left:0pt;margin-left:72pt;margin-top:20.65pt;height:0.75pt;width:451.3pt;mso-position-horizontal-relative:page;mso-wrap-distance-bottom:0pt;mso-wrap-distance-top:0pt;z-index:-251652096;mso-width-relative:page;mso-height-relative:page;" fillcolor="#000000" filled="t" stroked="f" coordsize="5731510,9525" o:gfxdata="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LDapV1gAA&#10;AAoBAAAPAAAAAAAAAAEAIAAAACIAAABkcnMvZG93bnJldi54bWxQSwECFAAUAAAACACHTuJANAa2&#10;LSACAADfBAAADgAAAAAAAAABACAAAAAlAQAAZHJzL2Uyb0RvYy54bWxQSwUGAAAAAAYABgBZAQAA&#10;twUAAAAA&#10;" path="m5731509,9144l0,9144,0,0,5731509,0,5731509,9144xe">
                <v:fill on="t" focussize="0,0"/>
                <v:stroke on="f"/>
                <v:imagedata o:title=""/>
                <o:lock v:ext="edit" aspectratio="f"/>
                <v:textbox inset="0mm,0mm,0mm,0mm"/>
                <w10:wrap type="topAndBottom"/>
              </v:shape>
            </w:pict>
          </mc:Fallback>
        </mc:AlternateContent>
      </w:r>
    </w:p>
    <w:p w14:paraId="5A6552AD">
      <w:pPr>
        <w:pStyle w:val="7"/>
        <w:sectPr>
          <w:pgSz w:w="11910" w:h="16840"/>
          <w:pgMar w:top="1360" w:right="1275" w:bottom="1260" w:left="1275" w:header="0" w:footer="1072" w:gutter="0"/>
          <w:cols w:space="720" w:num="1"/>
        </w:sectPr>
      </w:pPr>
    </w:p>
    <w:p w14:paraId="11E3C50C">
      <w:pPr>
        <w:pStyle w:val="2"/>
        <w:ind w:left="2925"/>
        <w:jc w:val="left"/>
      </w:pPr>
      <w:r>
        <w:t>CHAPTER</w:t>
      </w:r>
      <w:r>
        <w:rPr>
          <w:spacing w:val="-3"/>
        </w:rPr>
        <w:t xml:space="preserve"> </w:t>
      </w:r>
      <w:r>
        <w:rPr>
          <w:color w:val="000000"/>
          <w:shd w:val="clear" w:color="auto" w:fill="F8F8F8"/>
        </w:rPr>
        <w:t>7-</w:t>
      </w:r>
      <w:r>
        <w:rPr>
          <w:color w:val="000000"/>
          <w:spacing w:val="-2"/>
          <w:shd w:val="clear" w:color="auto" w:fill="F8F8F8"/>
        </w:rPr>
        <w:t xml:space="preserve"> FEATURES</w:t>
      </w:r>
    </w:p>
    <w:p w14:paraId="20558A96">
      <w:pPr>
        <w:pStyle w:val="7"/>
        <w:rPr>
          <w:b/>
        </w:rPr>
      </w:pPr>
    </w:p>
    <w:p w14:paraId="0D3F7FB3">
      <w:pPr>
        <w:pStyle w:val="7"/>
        <w:spacing w:before="76"/>
        <w:rPr>
          <w:b/>
        </w:rPr>
      </w:pPr>
    </w:p>
    <w:p w14:paraId="074FFFDB">
      <w:pPr>
        <w:pStyle w:val="3"/>
        <w:numPr>
          <w:ilvl w:val="1"/>
          <w:numId w:val="17"/>
        </w:numPr>
        <w:tabs>
          <w:tab w:val="left" w:pos="513"/>
        </w:tabs>
        <w:ind w:left="513" w:hanging="298"/>
      </w:pPr>
      <w:r>
        <w:t>List</w:t>
      </w:r>
      <w:r>
        <w:rPr>
          <w:spacing w:val="-3"/>
        </w:rPr>
        <w:t xml:space="preserve"> </w:t>
      </w:r>
      <w:r>
        <w:t>of</w:t>
      </w:r>
      <w:r>
        <w:rPr>
          <w:spacing w:val="-3"/>
        </w:rPr>
        <w:t xml:space="preserve"> </w:t>
      </w:r>
      <w:r>
        <w:t>Main</w:t>
      </w:r>
      <w:r>
        <w:rPr>
          <w:spacing w:val="-6"/>
        </w:rPr>
        <w:t xml:space="preserve"> </w:t>
      </w:r>
      <w:r>
        <w:rPr>
          <w:spacing w:val="-2"/>
        </w:rPr>
        <w:t>Features</w:t>
      </w:r>
    </w:p>
    <w:p w14:paraId="2B3C60CC">
      <w:pPr>
        <w:pStyle w:val="7"/>
        <w:spacing w:before="51"/>
      </w:pPr>
      <w:r>
        <w:t>The Women Safety Application is designed as an integrated personal safety platform that provides multiple emergency, monitoring, location-based, and preventive safety features. The main features are designed to provide users with quick access to emergency assistance while also supporting continuous safety monitoring.</w:t>
      </w:r>
    </w:p>
    <w:p w14:paraId="60B5A482">
      <w:pPr>
        <w:pStyle w:val="7"/>
        <w:spacing w:before="51"/>
      </w:pPr>
      <w:r>
        <w:t>The major features of the application are:</w:t>
      </w:r>
    </w:p>
    <w:p w14:paraId="40511F0D">
      <w:pPr>
        <w:pStyle w:val="7"/>
        <w:spacing w:before="51"/>
      </w:pPr>
      <w:r>
        <w:t xml:space="preserve">Normal SOS </w:t>
      </w:r>
    </w:p>
    <w:p w14:paraId="735C0B49">
      <w:pPr>
        <w:pStyle w:val="7"/>
        <w:spacing w:before="51"/>
      </w:pPr>
      <w:r>
        <w:t xml:space="preserve">Secret SOS </w:t>
      </w:r>
    </w:p>
    <w:p w14:paraId="69B6B79A">
      <w:pPr>
        <w:pStyle w:val="7"/>
        <w:spacing w:before="51"/>
      </w:pPr>
      <w:r>
        <w:t xml:space="preserve">GPS-Based Location Sharing </w:t>
      </w:r>
    </w:p>
    <w:p w14:paraId="34AFBF00">
      <w:pPr>
        <w:pStyle w:val="7"/>
        <w:spacing w:before="51"/>
      </w:pPr>
      <w:r>
        <w:t xml:space="preserve">Safety Timer </w:t>
      </w:r>
    </w:p>
    <w:p w14:paraId="33C2CC71">
      <w:pPr>
        <w:pStyle w:val="7"/>
        <w:spacing w:before="51"/>
      </w:pPr>
      <w:r>
        <w:t xml:space="preserve">Safety Check-in </w:t>
      </w:r>
    </w:p>
    <w:p w14:paraId="44E2F0C6">
      <w:pPr>
        <w:pStyle w:val="7"/>
        <w:spacing w:before="51"/>
      </w:pPr>
      <w:r>
        <w:t xml:space="preserve">Safe Zones </w:t>
      </w:r>
    </w:p>
    <w:p w14:paraId="5EF8CB8F">
      <w:pPr>
        <w:pStyle w:val="7"/>
        <w:spacing w:before="51"/>
      </w:pPr>
      <w:r>
        <w:t xml:space="preserve">Priority-Based Emergency Contacts </w:t>
      </w:r>
    </w:p>
    <w:p w14:paraId="1B69E9A2">
      <w:pPr>
        <w:pStyle w:val="7"/>
        <w:spacing w:before="51"/>
      </w:pPr>
      <w:r>
        <w:t xml:space="preserve">Fake Call </w:t>
      </w:r>
    </w:p>
    <w:p w14:paraId="5C89F41B">
      <w:pPr>
        <w:pStyle w:val="7"/>
        <w:spacing w:before="51"/>
      </w:pPr>
      <w:r>
        <w:t xml:space="preserve">User and Safety Information Management </w:t>
      </w:r>
    </w:p>
    <w:p w14:paraId="28CB980C">
      <w:pPr>
        <w:pStyle w:val="7"/>
        <w:spacing w:before="51"/>
      </w:pPr>
      <w:r>
        <w:t xml:space="preserve">Centralized Safety Data Storage </w:t>
      </w:r>
    </w:p>
    <w:p w14:paraId="61BA77CD">
      <w:pPr>
        <w:pStyle w:val="7"/>
        <w:spacing w:before="51"/>
      </w:pPr>
    </w:p>
    <w:p w14:paraId="369B7D22">
      <w:pPr>
        <w:pStyle w:val="7"/>
        <w:spacing w:before="51"/>
      </w:pPr>
      <w:r>
        <w:t>7.1.1 Normal SOS</w:t>
      </w:r>
    </w:p>
    <w:p w14:paraId="1F6281C2">
      <w:pPr>
        <w:pStyle w:val="7"/>
        <w:spacing w:before="51"/>
      </w:pPr>
      <w:r>
        <w:t>The Normal SOS feature provides a quick emergency-alert mechanism. The user can activate SOS through the dedicated SOS option in the application.</w:t>
      </w:r>
    </w:p>
    <w:p w14:paraId="2812D92F">
      <w:pPr>
        <w:pStyle w:val="7"/>
        <w:spacing w:before="51"/>
      </w:pPr>
      <w:r>
        <w:t>When activated, the system processes the emergency request along with the available safety and location information. The SOS information can be stored for further processing and tracking.</w:t>
      </w:r>
    </w:p>
    <w:p w14:paraId="4931241C">
      <w:pPr>
        <w:pStyle w:val="7"/>
        <w:spacing w:before="51"/>
      </w:pPr>
      <w:r>
        <w:t>Key points:</w:t>
      </w:r>
    </w:p>
    <w:p w14:paraId="7F1C9469">
      <w:pPr>
        <w:pStyle w:val="7"/>
        <w:spacing w:before="51"/>
      </w:pPr>
      <w:r>
        <w:t xml:space="preserve">Quick SOS activation </w:t>
      </w:r>
    </w:p>
    <w:p w14:paraId="79E33043">
      <w:pPr>
        <w:pStyle w:val="7"/>
        <w:spacing w:before="51"/>
      </w:pPr>
      <w:r>
        <w:t xml:space="preserve">Emergency alert processing </w:t>
      </w:r>
    </w:p>
    <w:p w14:paraId="2A98A87D">
      <w:pPr>
        <w:pStyle w:val="7"/>
        <w:spacing w:before="51"/>
      </w:pPr>
      <w:r>
        <w:t xml:space="preserve">Location information support </w:t>
      </w:r>
    </w:p>
    <w:p w14:paraId="05A8E8AF">
      <w:pPr>
        <w:pStyle w:val="7"/>
        <w:spacing w:before="51"/>
      </w:pPr>
      <w:r>
        <w:t xml:space="preserve">Emergency contact integration </w:t>
      </w:r>
    </w:p>
    <w:p w14:paraId="34720F8A">
      <w:pPr>
        <w:pStyle w:val="7"/>
        <w:spacing w:before="51"/>
      </w:pPr>
      <w:r>
        <w:t xml:space="preserve">SOS information storage </w:t>
      </w:r>
    </w:p>
    <w:p w14:paraId="4E9C8D18">
      <w:pPr>
        <w:pStyle w:val="7"/>
        <w:spacing w:before="51"/>
      </w:pPr>
      <w:r>
        <w:t>7.1.2 Secret SOS</w:t>
      </w:r>
    </w:p>
    <w:p w14:paraId="76ACC3AC">
      <w:pPr>
        <w:pStyle w:val="7"/>
        <w:spacing w:before="51"/>
      </w:pPr>
      <w:r>
        <w:t>The Secret SOS feature provides a discreet method of activating an emergency alert. It uses a multi-tap trigger so that the user can initiate an SOS without relying on the normal visible SOS button.</w:t>
      </w:r>
    </w:p>
    <w:p w14:paraId="43450F16">
      <w:pPr>
        <w:pStyle w:val="7"/>
        <w:spacing w:before="51"/>
      </w:pPr>
      <w:r>
        <w:t>Key points:</w:t>
      </w:r>
    </w:p>
    <w:p w14:paraId="5292C72D">
      <w:pPr>
        <w:pStyle w:val="7"/>
        <w:spacing w:before="51"/>
      </w:pPr>
      <w:r>
        <w:t xml:space="preserve">Discreet SOS activation </w:t>
      </w:r>
    </w:p>
    <w:p w14:paraId="4D768A89">
      <w:pPr>
        <w:pStyle w:val="7"/>
        <w:spacing w:before="51"/>
      </w:pPr>
      <w:r>
        <w:t xml:space="preserve">Multi-tap trigger </w:t>
      </w:r>
    </w:p>
    <w:p w14:paraId="526787AF">
      <w:pPr>
        <w:pStyle w:val="7"/>
        <w:spacing w:before="51"/>
      </w:pPr>
      <w:r>
        <w:t xml:space="preserve">Emergency alert processing </w:t>
      </w:r>
    </w:p>
    <w:p w14:paraId="6543D126">
      <w:pPr>
        <w:pStyle w:val="7"/>
        <w:spacing w:before="51"/>
      </w:pPr>
      <w:r>
        <w:t xml:space="preserve">Location support </w:t>
      </w:r>
    </w:p>
    <w:p w14:paraId="746CD522">
      <w:pPr>
        <w:pStyle w:val="7"/>
        <w:spacing w:before="51"/>
      </w:pPr>
      <w:r>
        <w:t xml:space="preserve">Integration with emergency contacts </w:t>
      </w:r>
    </w:p>
    <w:p w14:paraId="375D8B42">
      <w:pPr>
        <w:pStyle w:val="7"/>
        <w:spacing w:before="51"/>
      </w:pPr>
      <w:r>
        <w:t>7.1.3 GPS-Based Location Sharing</w:t>
      </w:r>
    </w:p>
    <w:p w14:paraId="1F5A2BE4">
      <w:pPr>
        <w:pStyle w:val="7"/>
        <w:spacing w:before="51"/>
      </w:pPr>
      <w:r>
        <w:t>The application uses GPS/location services to obtain the user's current geographical position.</w:t>
      </w:r>
    </w:p>
    <w:p w14:paraId="7E519E96">
      <w:pPr>
        <w:pStyle w:val="7"/>
        <w:spacing w:before="51"/>
      </w:pPr>
      <w:r>
        <w:t>Expo Location is used for obtaining location information, while Google Maps is used for map-related functionality.</w:t>
      </w:r>
    </w:p>
    <w:p w14:paraId="703FE3EB">
      <w:pPr>
        <w:pStyle w:val="7"/>
        <w:spacing w:before="51"/>
      </w:pPr>
      <w:r>
        <w:t>Key points:</w:t>
      </w:r>
    </w:p>
    <w:p w14:paraId="068C0DD0">
      <w:pPr>
        <w:pStyle w:val="7"/>
        <w:spacing w:before="51"/>
      </w:pPr>
      <w:r>
        <w:t xml:space="preserve">Obtain current location </w:t>
      </w:r>
    </w:p>
    <w:p w14:paraId="2CBAE070">
      <w:pPr>
        <w:pStyle w:val="7"/>
        <w:spacing w:before="51"/>
      </w:pPr>
      <w:r>
        <w:t xml:space="preserve">Latitude and longitude information </w:t>
      </w:r>
    </w:p>
    <w:p w14:paraId="0E24C1C6">
      <w:pPr>
        <w:pStyle w:val="7"/>
        <w:spacing w:before="51"/>
      </w:pPr>
      <w:r>
        <w:t xml:space="preserve">Location sharing </w:t>
      </w:r>
    </w:p>
    <w:p w14:paraId="1ECA8D0A">
      <w:pPr>
        <w:pStyle w:val="7"/>
        <w:spacing w:before="51"/>
      </w:pPr>
      <w:r>
        <w:t xml:space="preserve">Map-based location display </w:t>
      </w:r>
    </w:p>
    <w:p w14:paraId="4A04DAA3">
      <w:pPr>
        <w:pStyle w:val="7"/>
        <w:spacing w:before="51"/>
      </w:pPr>
      <w:r>
        <w:t xml:space="preserve">Support for SOS and safety monitoring </w:t>
      </w:r>
    </w:p>
    <w:p w14:paraId="319FB7BD">
      <w:pPr>
        <w:pStyle w:val="7"/>
        <w:spacing w:before="51"/>
      </w:pPr>
    </w:p>
    <w:p w14:paraId="19C61FB6">
      <w:pPr>
        <w:pStyle w:val="7"/>
        <w:spacing w:before="51"/>
      </w:pPr>
      <w:r>
        <w:t>7.1.4 Safety Timer</w:t>
      </w:r>
    </w:p>
    <w:p w14:paraId="6C14637A">
      <w:pPr>
        <w:pStyle w:val="7"/>
        <w:spacing w:before="51"/>
      </w:pPr>
      <w:r>
        <w:t>The Safety Timer provides journey and time-based safety monitoring.</w:t>
      </w:r>
    </w:p>
    <w:p w14:paraId="52E18DA8">
      <w:pPr>
        <w:pStyle w:val="7"/>
        <w:spacing w:before="51"/>
      </w:pPr>
      <w:r>
        <w:t>A user can start a safety session for a particular journey or situation. The application maintains the session status and allows the user to complete the session after reaching the intended destination safely.</w:t>
      </w:r>
    </w:p>
    <w:p w14:paraId="6DCEE621">
      <w:pPr>
        <w:pStyle w:val="7"/>
        <w:spacing w:before="51"/>
      </w:pPr>
      <w:r>
        <w:t>Key points:</w:t>
      </w:r>
    </w:p>
    <w:p w14:paraId="246BDC39">
      <w:pPr>
        <w:pStyle w:val="7"/>
        <w:spacing w:before="51"/>
      </w:pPr>
      <w:r>
        <w:t xml:space="preserve">Start safety timer </w:t>
      </w:r>
    </w:p>
    <w:p w14:paraId="172B08F7">
      <w:pPr>
        <w:pStyle w:val="7"/>
        <w:spacing w:before="51"/>
      </w:pPr>
      <w:r>
        <w:t xml:space="preserve">Monitor safety duration </w:t>
      </w:r>
    </w:p>
    <w:p w14:paraId="2D42BE25">
      <w:pPr>
        <w:pStyle w:val="7"/>
        <w:spacing w:before="51"/>
      </w:pPr>
      <w:r>
        <w:t xml:space="preserve">Track session status </w:t>
      </w:r>
    </w:p>
    <w:p w14:paraId="048A1F10">
      <w:pPr>
        <w:pStyle w:val="7"/>
        <w:spacing w:before="51"/>
      </w:pPr>
      <w:r>
        <w:t xml:space="preserve">Complete or cancel the session </w:t>
      </w:r>
    </w:p>
    <w:p w14:paraId="3546C7D0">
      <w:pPr>
        <w:pStyle w:val="7"/>
        <w:spacing w:before="51"/>
      </w:pPr>
      <w:r>
        <w:t xml:space="preserve">Support journey monitoring </w:t>
      </w:r>
    </w:p>
    <w:p w14:paraId="59D55711">
      <w:pPr>
        <w:pStyle w:val="7"/>
        <w:spacing w:before="51"/>
      </w:pPr>
    </w:p>
    <w:p w14:paraId="6465DA98">
      <w:pPr>
        <w:pStyle w:val="7"/>
        <w:spacing w:before="51"/>
      </w:pPr>
      <w:r>
        <w:t>7.1.5 Safety Check-in</w:t>
      </w:r>
    </w:p>
    <w:p w14:paraId="68F35538">
      <w:pPr>
        <w:pStyle w:val="7"/>
        <w:spacing w:before="51"/>
      </w:pPr>
      <w:r>
        <w:t>The Safety Check-in feature allows the user to periodically confirm that they are safe.</w:t>
      </w:r>
    </w:p>
    <w:p w14:paraId="31449620">
      <w:pPr>
        <w:pStyle w:val="7"/>
        <w:spacing w:before="51"/>
      </w:pPr>
      <w:r>
        <w:t>The check-in information can be associated with the user's active safety session and maintained as part of the application's safety records.</w:t>
      </w:r>
    </w:p>
    <w:p w14:paraId="55521B6B">
      <w:pPr>
        <w:pStyle w:val="7"/>
        <w:spacing w:before="51"/>
      </w:pPr>
      <w:r>
        <w:t>Key points:</w:t>
      </w:r>
    </w:p>
    <w:p w14:paraId="654FB37E">
      <w:pPr>
        <w:pStyle w:val="7"/>
        <w:spacing w:before="51"/>
      </w:pPr>
      <w:r>
        <w:t xml:space="preserve">Safety confirmation </w:t>
      </w:r>
    </w:p>
    <w:p w14:paraId="3C4DC59D">
      <w:pPr>
        <w:pStyle w:val="7"/>
        <w:spacing w:before="51"/>
      </w:pPr>
      <w:r>
        <w:t xml:space="preserve">Periodic check-in </w:t>
      </w:r>
    </w:p>
    <w:p w14:paraId="7955954C">
      <w:pPr>
        <w:pStyle w:val="7"/>
        <w:spacing w:before="51"/>
      </w:pPr>
      <w:r>
        <w:t xml:space="preserve">Safety session management </w:t>
      </w:r>
    </w:p>
    <w:p w14:paraId="4B73F2A4">
      <w:pPr>
        <w:pStyle w:val="7"/>
        <w:spacing w:before="51"/>
      </w:pPr>
      <w:r>
        <w:t xml:space="preserve">Check-in status tracking </w:t>
      </w:r>
    </w:p>
    <w:p w14:paraId="3BF934F7">
      <w:pPr>
        <w:pStyle w:val="7"/>
        <w:spacing w:before="51"/>
      </w:pPr>
      <w:r>
        <w:t xml:space="preserve">Safety information storage </w:t>
      </w:r>
    </w:p>
    <w:p w14:paraId="28EA5DE9">
      <w:pPr>
        <w:pStyle w:val="7"/>
        <w:spacing w:before="51"/>
      </w:pPr>
    </w:p>
    <w:p w14:paraId="0878770B">
      <w:pPr>
        <w:pStyle w:val="7"/>
        <w:spacing w:before="51"/>
      </w:pPr>
      <w:r>
        <w:t>7.1.6 Safe Zones</w:t>
      </w:r>
    </w:p>
    <w:p w14:paraId="121BA32B">
      <w:pPr>
        <w:pStyle w:val="7"/>
        <w:spacing w:before="51"/>
      </w:pPr>
      <w:r>
        <w:t>The Safe Zones feature allows users to define locations that are considered safe destinations or areas.</w:t>
      </w:r>
    </w:p>
    <w:p w14:paraId="5C270F21">
      <w:pPr>
        <w:pStyle w:val="7"/>
        <w:spacing w:before="51"/>
      </w:pPr>
      <w:r>
        <w:t>The application can use location information to support monitoring related to these predefined zones.</w:t>
      </w:r>
    </w:p>
    <w:p w14:paraId="22F24AA6">
      <w:pPr>
        <w:pStyle w:val="7"/>
        <w:spacing w:before="51"/>
      </w:pPr>
      <w:r>
        <w:t>Key points:</w:t>
      </w:r>
    </w:p>
    <w:p w14:paraId="63CA9EAE">
      <w:pPr>
        <w:pStyle w:val="7"/>
        <w:spacing w:before="51"/>
      </w:pPr>
      <w:r>
        <w:t xml:space="preserve">Create Safe Zones </w:t>
      </w:r>
    </w:p>
    <w:p w14:paraId="6799BE0F">
      <w:pPr>
        <w:pStyle w:val="7"/>
        <w:spacing w:before="51"/>
      </w:pPr>
      <w:r>
        <w:t xml:space="preserve">Store Safe Zone information </w:t>
      </w:r>
    </w:p>
    <w:p w14:paraId="569A56D4">
      <w:pPr>
        <w:pStyle w:val="7"/>
        <w:spacing w:before="51"/>
      </w:pPr>
      <w:r>
        <w:t xml:space="preserve">Location-based monitoring </w:t>
      </w:r>
    </w:p>
    <w:p w14:paraId="3DA98722">
      <w:pPr>
        <w:pStyle w:val="7"/>
        <w:spacing w:before="51"/>
      </w:pPr>
      <w:r>
        <w:t xml:space="preserve">Update or remove Safe Zones </w:t>
      </w:r>
    </w:p>
    <w:p w14:paraId="33BCE5BD">
      <w:pPr>
        <w:pStyle w:val="7"/>
        <w:spacing w:before="51"/>
      </w:pPr>
      <w:r>
        <w:t xml:space="preserve">Support destination-based safety </w:t>
      </w:r>
    </w:p>
    <w:p w14:paraId="3AA2DF51">
      <w:pPr>
        <w:pStyle w:val="7"/>
        <w:spacing w:before="51"/>
      </w:pPr>
    </w:p>
    <w:p w14:paraId="1361F621">
      <w:pPr>
        <w:pStyle w:val="7"/>
        <w:spacing w:before="51"/>
      </w:pPr>
      <w:r>
        <w:t>7.1.7 Priority-Based Emergency Contacts</w:t>
      </w:r>
    </w:p>
    <w:p w14:paraId="0D8867B5">
      <w:pPr>
        <w:pStyle w:val="7"/>
        <w:spacing w:before="51"/>
      </w:pPr>
      <w:r>
        <w:t>The Priority-Based Emergency Contacts feature allows users to maintain trusted emergency contacts according to their priority.</w:t>
      </w:r>
    </w:p>
    <w:p w14:paraId="56105997">
      <w:pPr>
        <w:pStyle w:val="7"/>
        <w:spacing w:before="51"/>
      </w:pPr>
      <w:r>
        <w:t>Contacts can be organized so that the system knows which contacts are more important during an emergency situation.</w:t>
      </w:r>
    </w:p>
    <w:p w14:paraId="345C1272">
      <w:pPr>
        <w:pStyle w:val="7"/>
        <w:spacing w:before="51"/>
      </w:pPr>
      <w:r>
        <w:t>Key points:</w:t>
      </w:r>
    </w:p>
    <w:p w14:paraId="5DC8B5A8">
      <w:pPr>
        <w:pStyle w:val="7"/>
        <w:spacing w:before="51"/>
      </w:pPr>
      <w:r>
        <w:t xml:space="preserve">Add emergency contacts </w:t>
      </w:r>
    </w:p>
    <w:p w14:paraId="2CA62BA1">
      <w:pPr>
        <w:pStyle w:val="7"/>
        <w:spacing w:before="51"/>
      </w:pPr>
      <w:r>
        <w:t xml:space="preserve">Store contact information </w:t>
      </w:r>
    </w:p>
    <w:p w14:paraId="4373C69A">
      <w:pPr>
        <w:pStyle w:val="7"/>
        <w:spacing w:before="51"/>
      </w:pPr>
      <w:r>
        <w:t xml:space="preserve">Assign contact priority </w:t>
      </w:r>
    </w:p>
    <w:p w14:paraId="6EA42496">
      <w:pPr>
        <w:pStyle w:val="7"/>
        <w:spacing w:before="51"/>
      </w:pPr>
      <w:r>
        <w:t xml:space="preserve">Retrieve prioritized contacts </w:t>
      </w:r>
    </w:p>
    <w:p w14:paraId="3631AEB9">
      <w:pPr>
        <w:pStyle w:val="7"/>
        <w:spacing w:before="51"/>
      </w:pPr>
      <w:r>
        <w:t xml:space="preserve">Support emergency response </w:t>
      </w:r>
    </w:p>
    <w:p w14:paraId="4D14D767">
      <w:pPr>
        <w:pStyle w:val="7"/>
        <w:spacing w:before="51"/>
      </w:pPr>
    </w:p>
    <w:p w14:paraId="6FA8F10C">
      <w:pPr>
        <w:pStyle w:val="7"/>
        <w:spacing w:before="51"/>
      </w:pPr>
      <w:r>
        <w:t>7.1.8 Fake Call</w:t>
      </w:r>
    </w:p>
    <w:p w14:paraId="4B2F731C">
      <w:pPr>
        <w:pStyle w:val="7"/>
        <w:spacing w:before="51"/>
      </w:pPr>
      <w:r>
        <w:t>The Fake Call feature provides a discreet safety option by displaying a simulated incoming call on the user's phone.</w:t>
      </w:r>
    </w:p>
    <w:p w14:paraId="064701B1">
      <w:pPr>
        <w:pStyle w:val="7"/>
        <w:spacing w:before="51"/>
      </w:pPr>
      <w:r>
        <w:t>This can help the user create an opportunity to leave an uncomfortable or potentially unsafe situation.</w:t>
      </w:r>
    </w:p>
    <w:p w14:paraId="15EDA7AE">
      <w:pPr>
        <w:pStyle w:val="7"/>
        <w:spacing w:before="51"/>
      </w:pPr>
      <w:r>
        <w:t>Key points:</w:t>
      </w:r>
    </w:p>
    <w:p w14:paraId="5A5D5F97">
      <w:pPr>
        <w:pStyle w:val="7"/>
        <w:spacing w:before="51"/>
      </w:pPr>
      <w:r>
        <w:t xml:space="preserve">Activate simulated call </w:t>
      </w:r>
    </w:p>
    <w:p w14:paraId="06C729CD">
      <w:pPr>
        <w:pStyle w:val="7"/>
        <w:spacing w:before="51"/>
      </w:pPr>
      <w:r>
        <w:t xml:space="preserve">Display incoming-call interface </w:t>
      </w:r>
    </w:p>
    <w:p w14:paraId="4FA5E5C9">
      <w:pPr>
        <w:pStyle w:val="7"/>
        <w:spacing w:before="51"/>
      </w:pPr>
      <w:r>
        <w:t xml:space="preserve">Provide simulated caller information </w:t>
      </w:r>
    </w:p>
    <w:p w14:paraId="0F687431">
      <w:pPr>
        <w:pStyle w:val="7"/>
        <w:spacing w:before="51"/>
      </w:pPr>
      <w:r>
        <w:t xml:space="preserve">Allow normal call-screen interaction </w:t>
      </w:r>
    </w:p>
    <w:p w14:paraId="3FBDEFAE">
      <w:pPr>
        <w:pStyle w:val="7"/>
        <w:spacing w:before="51"/>
      </w:pPr>
      <w:r>
        <w:t xml:space="preserve">Support discreet safety </w:t>
      </w:r>
    </w:p>
    <w:p w14:paraId="65BB8A21">
      <w:pPr>
        <w:pStyle w:val="7"/>
        <w:spacing w:before="51"/>
      </w:pPr>
    </w:p>
    <w:p w14:paraId="1F507FDF">
      <w:pPr>
        <w:pStyle w:val="7"/>
        <w:spacing w:before="51"/>
      </w:pPr>
      <w:r>
        <w:t>7.1.9 User and Safety Information Management</w:t>
      </w:r>
    </w:p>
    <w:p w14:paraId="1C7306BB">
      <w:pPr>
        <w:pStyle w:val="7"/>
        <w:spacing w:before="51"/>
      </w:pPr>
      <w:r>
        <w:t>The application manages important user-related and safety-related information.</w:t>
      </w:r>
    </w:p>
    <w:p w14:paraId="21AA5BA3">
      <w:pPr>
        <w:pStyle w:val="7"/>
        <w:spacing w:before="51"/>
      </w:pPr>
      <w:r>
        <w:t>The system maintains information associated with:</w:t>
      </w:r>
    </w:p>
    <w:p w14:paraId="29B0799F">
      <w:pPr>
        <w:pStyle w:val="7"/>
        <w:spacing w:before="51"/>
      </w:pPr>
      <w:r>
        <w:t xml:space="preserve">Users </w:t>
      </w:r>
    </w:p>
    <w:p w14:paraId="56B49825">
      <w:pPr>
        <w:pStyle w:val="7"/>
        <w:spacing w:before="51"/>
      </w:pPr>
      <w:r>
        <w:t xml:space="preserve">Emergency contacts </w:t>
      </w:r>
    </w:p>
    <w:p w14:paraId="668A6F4E">
      <w:pPr>
        <w:pStyle w:val="7"/>
        <w:spacing w:before="51"/>
      </w:pPr>
      <w:r>
        <w:t xml:space="preserve">SOS alerts </w:t>
      </w:r>
    </w:p>
    <w:p w14:paraId="23E6230F">
      <w:pPr>
        <w:pStyle w:val="7"/>
        <w:spacing w:before="51"/>
      </w:pPr>
      <w:r>
        <w:t xml:space="preserve">Locations </w:t>
      </w:r>
    </w:p>
    <w:p w14:paraId="7949009F">
      <w:pPr>
        <w:pStyle w:val="7"/>
        <w:spacing w:before="51"/>
      </w:pPr>
      <w:r>
        <w:t xml:space="preserve">Safety sessions </w:t>
      </w:r>
    </w:p>
    <w:p w14:paraId="3862D777">
      <w:pPr>
        <w:pStyle w:val="7"/>
        <w:spacing w:before="51"/>
      </w:pPr>
      <w:r>
        <w:t xml:space="preserve">Safe Zones </w:t>
      </w:r>
    </w:p>
    <w:p w14:paraId="6E3D5D68">
      <w:pPr>
        <w:pStyle w:val="7"/>
        <w:spacing w:before="51"/>
      </w:pPr>
      <w:r>
        <w:t>This information allows different safety modules to work together as a single application.</w:t>
      </w:r>
    </w:p>
    <w:p w14:paraId="182812D4">
      <w:pPr>
        <w:pStyle w:val="7"/>
        <w:spacing w:before="51"/>
      </w:pPr>
    </w:p>
    <w:p w14:paraId="4DD46937">
      <w:pPr>
        <w:pStyle w:val="7"/>
        <w:spacing w:before="51"/>
      </w:pPr>
      <w:r>
        <w:t>7.1.10 Centralized Safety Data Storage</w:t>
      </w:r>
    </w:p>
    <w:p w14:paraId="6546F6B7">
      <w:pPr>
        <w:pStyle w:val="7"/>
        <w:spacing w:before="51"/>
      </w:pPr>
      <w:r>
        <w:t>The application uses MySQL to store important safety information.</w:t>
      </w:r>
    </w:p>
    <w:p w14:paraId="6642B0DD">
      <w:pPr>
        <w:pStyle w:val="7"/>
        <w:spacing w:before="51"/>
      </w:pPr>
      <w:r>
        <w:t>The database supports storage of:</w:t>
      </w:r>
    </w:p>
    <w:p w14:paraId="6865D508">
      <w:pPr>
        <w:pStyle w:val="7"/>
        <w:spacing w:before="51"/>
      </w:pPr>
      <w:r>
        <w:t>Centralized storage allows the backend to retrieve and process information required by different safety features.</w:t>
      </w:r>
    </w:p>
    <w:p w14:paraId="6868E57A">
      <w:pPr>
        <w:pStyle w:val="7"/>
        <w:spacing w:before="51"/>
      </w:pPr>
    </w:p>
    <w:p w14:paraId="744D9E9F">
      <w:pPr>
        <w:pStyle w:val="7"/>
        <w:spacing w:before="51"/>
      </w:pPr>
      <w:r>
        <w:t>Overall Feature Integration</w:t>
      </w:r>
    </w:p>
    <w:p w14:paraId="4A2F3463">
      <w:pPr>
        <w:pStyle w:val="7"/>
        <w:spacing w:before="51"/>
      </w:pPr>
      <w:r>
        <w:t>The major features are integrated rather than functioning independently. For example, an SOS event can use location information and emergency-contact information, while the Safety Timer, Safety Check-in, and Safe Zones work together to support journey-based safety monitoring.</w:t>
      </w:r>
    </w:p>
    <w:p w14:paraId="740E9AC5">
      <w:pPr>
        <w:pStyle w:val="7"/>
        <w:spacing w:before="51"/>
      </w:pPr>
      <w:r>
        <w:t>Normal SOS / Secret SOS</w:t>
      </w:r>
      <w:r>
        <w:br w:type="textWrapping"/>
      </w:r>
      <w:r>
        <w:t>↓</w:t>
      </w:r>
      <w:r>
        <w:br w:type="textWrapping"/>
      </w:r>
      <w:r>
        <w:t>Location Information</w:t>
      </w:r>
      <w:r>
        <w:br w:type="textWrapping"/>
      </w:r>
      <w:r>
        <w:t>↓</w:t>
      </w:r>
      <w:r>
        <w:br w:type="textWrapping"/>
      </w:r>
      <w:r>
        <w:t>Emergency Contacts</w:t>
      </w:r>
      <w:r>
        <w:br w:type="textWrapping"/>
      </w:r>
      <w:r>
        <w:t>↓</w:t>
      </w:r>
      <w:r>
        <w:br w:type="textWrapping"/>
      </w:r>
      <w:r>
        <w:t>Backend Processing</w:t>
      </w:r>
      <w:r>
        <w:br w:type="textWrapping"/>
      </w:r>
      <w:r>
        <w:t>↓</w:t>
      </w:r>
      <w:r>
        <w:br w:type="textWrapping"/>
      </w:r>
      <w:r>
        <w:t>MySQL Safety Records</w:t>
      </w:r>
    </w:p>
    <w:p w14:paraId="4C599831">
      <w:pPr>
        <w:pStyle w:val="7"/>
        <w:spacing w:before="51"/>
      </w:pPr>
      <w:r>
        <w:t>Thus, the application combines emergency response, discreet safety mechanisms, location services, journey monitoring, and centralized safety information management into a single mobile safety platform.</w:t>
      </w:r>
    </w:p>
    <w:p w14:paraId="0BEB7892">
      <w:pPr>
        <w:pStyle w:val="7"/>
        <w:spacing w:before="51"/>
      </w:pPr>
    </w:p>
    <w:p w14:paraId="41E079A3">
      <w:pPr>
        <w:pStyle w:val="3"/>
        <w:numPr>
          <w:ilvl w:val="1"/>
          <w:numId w:val="17"/>
        </w:numPr>
        <w:tabs>
          <w:tab w:val="left" w:pos="513"/>
        </w:tabs>
        <w:ind w:left="513" w:hanging="348"/>
      </w:pPr>
      <w:r>
        <w:t>How</w:t>
      </w:r>
      <w:r>
        <w:rPr>
          <w:spacing w:val="-7"/>
        </w:rPr>
        <w:t xml:space="preserve"> </w:t>
      </w:r>
      <w:r>
        <w:t>Each</w:t>
      </w:r>
      <w:r>
        <w:rPr>
          <w:spacing w:val="-3"/>
        </w:rPr>
        <w:t xml:space="preserve"> </w:t>
      </w:r>
      <w:r>
        <w:t>Feature</w:t>
      </w:r>
      <w:r>
        <w:rPr>
          <w:spacing w:val="-5"/>
        </w:rPr>
        <w:t xml:space="preserve"> </w:t>
      </w:r>
      <w:r>
        <w:rPr>
          <w:spacing w:val="-4"/>
        </w:rPr>
        <w:t>Works</w:t>
      </w:r>
    </w:p>
    <w:p w14:paraId="7F68B10D">
      <w:pPr>
        <w:pStyle w:val="12"/>
      </w:pPr>
      <w:r>
        <w:t>The Women Safety Application integrates multiple safety features to provide users with quick emergency assistance, location-based protection, safety monitoring, and communication with trusted emergency contacts. Each feature performs a specific function, while the features work together through the frontend, backend, database, GPS services, and external map services.</w:t>
      </w:r>
    </w:p>
    <w:p w14:paraId="681AAB3F">
      <w:pPr>
        <w:pStyle w:val="12"/>
      </w:pPr>
      <w:r>
        <w:t>The following sections describe the working of each major feature of the application.</w:t>
      </w:r>
    </w:p>
    <w:p w14:paraId="1D526AF2">
      <w:pPr>
        <w:pStyle w:val="3"/>
        <w:widowControl/>
      </w:pPr>
      <w:r>
        <w:t>7.2.1 Normal SOS</w:t>
      </w:r>
    </w:p>
    <w:p w14:paraId="069E5F83">
      <w:pPr>
        <w:pStyle w:val="12"/>
      </w:pPr>
      <w:r>
        <w:t>The Normal SOS feature is designed to help the user send an emergency alert quickly during a dangerous or emergency situation.</w:t>
      </w:r>
    </w:p>
    <w:p w14:paraId="4F35E651">
      <w:pPr>
        <w:pStyle w:val="4"/>
        <w:rPr>
          <w:rFonts w:hint="default"/>
        </w:rPr>
      </w:pPr>
      <w:r>
        <w:t>Working Process</w:t>
      </w:r>
    </w:p>
    <w:p w14:paraId="725B301B">
      <w:pPr>
        <w:widowControl/>
        <w:numPr>
          <w:ilvl w:val="0"/>
          <w:numId w:val="18"/>
        </w:numPr>
        <w:spacing w:beforeAutospacing="1" w:afterAutospacing="1"/>
      </w:pPr>
      <w:r>
        <w:t xml:space="preserve">The user opens the application and accesses the SOS option. </w:t>
      </w:r>
    </w:p>
    <w:p w14:paraId="4AC64246">
      <w:pPr>
        <w:widowControl/>
        <w:numPr>
          <w:ilvl w:val="0"/>
          <w:numId w:val="18"/>
        </w:numPr>
        <w:spacing w:beforeAutospacing="1" w:afterAutospacing="1"/>
      </w:pPr>
      <w:r>
        <w:t xml:space="preserve">The user activates the Normal SOS button. </w:t>
      </w:r>
    </w:p>
    <w:p w14:paraId="69E4133D">
      <w:pPr>
        <w:widowControl/>
        <w:numPr>
          <w:ilvl w:val="0"/>
          <w:numId w:val="18"/>
        </w:numPr>
        <w:spacing w:beforeAutospacing="1" w:afterAutospacing="1"/>
      </w:pPr>
      <w:r>
        <w:t xml:space="preserve">The application identifies the current location of the user using GPS. </w:t>
      </w:r>
    </w:p>
    <w:p w14:paraId="06C2B914">
      <w:pPr>
        <w:widowControl/>
        <w:numPr>
          <w:ilvl w:val="0"/>
          <w:numId w:val="18"/>
        </w:numPr>
        <w:spacing w:beforeAutospacing="1" w:afterAutospacing="1"/>
      </w:pPr>
      <w:r>
        <w:t xml:space="preserve">The location information is processed by the application. </w:t>
      </w:r>
    </w:p>
    <w:p w14:paraId="5FEDA4D1">
      <w:pPr>
        <w:widowControl/>
        <w:numPr>
          <w:ilvl w:val="0"/>
          <w:numId w:val="18"/>
        </w:numPr>
        <w:spacing w:beforeAutospacing="1" w:afterAutospacing="1"/>
      </w:pPr>
      <w:r>
        <w:t xml:space="preserve">An SOS alert is created and sent to the backend. </w:t>
      </w:r>
    </w:p>
    <w:p w14:paraId="78A67A15">
      <w:pPr>
        <w:widowControl/>
        <w:numPr>
          <w:ilvl w:val="0"/>
          <w:numId w:val="18"/>
        </w:numPr>
        <w:spacing w:beforeAutospacing="1" w:afterAutospacing="1"/>
      </w:pPr>
      <w:r>
        <w:t xml:space="preserve">The backend processes the emergency request. </w:t>
      </w:r>
    </w:p>
    <w:p w14:paraId="1F5E7E95">
      <w:pPr>
        <w:widowControl/>
        <w:numPr>
          <w:ilvl w:val="0"/>
          <w:numId w:val="18"/>
        </w:numPr>
        <w:spacing w:beforeAutospacing="1" w:afterAutospacing="1"/>
      </w:pPr>
      <w:r>
        <w:t xml:space="preserve">The alert and related information are stored in the MySQL database. </w:t>
      </w:r>
    </w:p>
    <w:p w14:paraId="19AAA52A">
      <w:pPr>
        <w:widowControl/>
        <w:numPr>
          <w:ilvl w:val="0"/>
          <w:numId w:val="18"/>
        </w:numPr>
        <w:spacing w:beforeAutospacing="1" w:afterAutospacing="1"/>
      </w:pPr>
      <w:r>
        <w:t xml:space="preserve">The emergency information can be shared with the user's configured emergency contacts. </w:t>
      </w:r>
    </w:p>
    <w:p w14:paraId="3CA5558E">
      <w:pPr>
        <w:widowControl/>
        <w:numPr>
          <w:ilvl w:val="0"/>
          <w:numId w:val="18"/>
        </w:numPr>
        <w:spacing w:beforeAutospacing="1" w:afterAutospacing="1"/>
      </w:pPr>
      <w:r>
        <w:t xml:space="preserve">The user's location can be represented using Google Maps for easier identification. </w:t>
      </w:r>
    </w:p>
    <w:p w14:paraId="614DF4D0">
      <w:pPr>
        <w:pStyle w:val="4"/>
        <w:rPr>
          <w:rFonts w:hint="default"/>
        </w:rPr>
      </w:pPr>
      <w:r>
        <w:t>Main Components Used</w:t>
      </w:r>
    </w:p>
    <w:p w14:paraId="52E584CE">
      <w:pPr>
        <w:widowControl/>
        <w:numPr>
          <w:ilvl w:val="0"/>
          <w:numId w:val="19"/>
        </w:numPr>
        <w:spacing w:beforeAutospacing="1" w:afterAutospacing="1"/>
      </w:pPr>
      <w:r>
        <w:t xml:space="preserve">React Native interface </w:t>
      </w:r>
    </w:p>
    <w:p w14:paraId="55BAA92C">
      <w:pPr>
        <w:widowControl/>
        <w:numPr>
          <w:ilvl w:val="0"/>
          <w:numId w:val="19"/>
        </w:numPr>
        <w:spacing w:beforeAutospacing="1" w:afterAutospacing="1"/>
      </w:pPr>
      <w:r>
        <w:t xml:space="preserve">JavaScript </w:t>
      </w:r>
    </w:p>
    <w:p w14:paraId="5ABD31B8">
      <w:pPr>
        <w:widowControl/>
        <w:numPr>
          <w:ilvl w:val="0"/>
          <w:numId w:val="19"/>
        </w:numPr>
        <w:spacing w:beforeAutospacing="1" w:afterAutospacing="1"/>
      </w:pPr>
      <w:r>
        <w:t xml:space="preserve">Expo Location </w:t>
      </w:r>
    </w:p>
    <w:p w14:paraId="3B1DAF98">
      <w:pPr>
        <w:widowControl/>
        <w:numPr>
          <w:ilvl w:val="0"/>
          <w:numId w:val="19"/>
        </w:numPr>
        <w:spacing w:beforeAutospacing="1" w:afterAutospacing="1"/>
      </w:pPr>
      <w:r>
        <w:t xml:space="preserve">Node.js </w:t>
      </w:r>
    </w:p>
    <w:p w14:paraId="7B6FC044">
      <w:pPr>
        <w:widowControl/>
        <w:numPr>
          <w:ilvl w:val="0"/>
          <w:numId w:val="19"/>
        </w:numPr>
        <w:spacing w:beforeAutospacing="1" w:afterAutospacing="1"/>
      </w:pPr>
      <w:r>
        <w:t xml:space="preserve">Express.js </w:t>
      </w:r>
    </w:p>
    <w:p w14:paraId="567E38EE">
      <w:pPr>
        <w:widowControl/>
        <w:numPr>
          <w:ilvl w:val="0"/>
          <w:numId w:val="19"/>
        </w:numPr>
        <w:spacing w:beforeAutospacing="1" w:afterAutospacing="1"/>
      </w:pPr>
      <w:r>
        <w:t xml:space="preserve">MySQL </w:t>
      </w:r>
    </w:p>
    <w:p w14:paraId="1150CC86">
      <w:pPr>
        <w:widowControl/>
        <w:numPr>
          <w:ilvl w:val="0"/>
          <w:numId w:val="19"/>
        </w:numPr>
        <w:spacing w:beforeAutospacing="1" w:afterAutospacing="1"/>
      </w:pPr>
      <w:r>
        <w:t xml:space="preserve">Google Maps </w:t>
      </w:r>
    </w:p>
    <w:p w14:paraId="66548D35">
      <w:pPr>
        <w:pStyle w:val="12"/>
      </w:pPr>
      <w:r>
        <w:rPr>
          <w:rStyle w:val="13"/>
        </w:rPr>
        <w:t>Flow:</w:t>
      </w:r>
    </w:p>
    <w:p w14:paraId="05D0C065">
      <w:pPr>
        <w:pStyle w:val="12"/>
      </w:pPr>
      <w:r>
        <w:rPr>
          <w:rStyle w:val="13"/>
        </w:rPr>
        <w:t>User → Normal SOS → GPS Location → Backend → Emergency Contact → Database</w:t>
      </w:r>
    </w:p>
    <w:p w14:paraId="22033F64">
      <w:pPr>
        <w:widowControl/>
      </w:pPr>
    </w:p>
    <w:p w14:paraId="1C9FA11D">
      <w:pPr>
        <w:pStyle w:val="3"/>
        <w:widowControl/>
      </w:pPr>
      <w:r>
        <w:t>7.2.2 Secret SOS</w:t>
      </w:r>
    </w:p>
    <w:p w14:paraId="6EC2DDE9">
      <w:pPr>
        <w:pStyle w:val="12"/>
      </w:pPr>
      <w:r>
        <w:t>The Secret SOS feature provides a discreet method of activating an emergency alert. It is useful when the user may not be able to openly interact with the application.</w:t>
      </w:r>
    </w:p>
    <w:p w14:paraId="2226FEFA">
      <w:pPr>
        <w:pStyle w:val="4"/>
        <w:rPr>
          <w:rFonts w:hint="default"/>
        </w:rPr>
      </w:pPr>
      <w:r>
        <w:t>Working Process</w:t>
      </w:r>
    </w:p>
    <w:p w14:paraId="67180A03">
      <w:pPr>
        <w:widowControl/>
        <w:numPr>
          <w:ilvl w:val="0"/>
          <w:numId w:val="20"/>
        </w:numPr>
        <w:spacing w:beforeAutospacing="1" w:afterAutospacing="1"/>
      </w:pPr>
      <w:r>
        <w:t xml:space="preserve">The user performs the predefined Secret SOS action. </w:t>
      </w:r>
    </w:p>
    <w:p w14:paraId="732093A0">
      <w:pPr>
        <w:widowControl/>
        <w:numPr>
          <w:ilvl w:val="0"/>
          <w:numId w:val="20"/>
        </w:numPr>
        <w:spacing w:beforeAutospacing="1" w:afterAutospacing="1"/>
      </w:pPr>
      <w:r>
        <w:t xml:space="preserve">The application detects the required interaction. </w:t>
      </w:r>
    </w:p>
    <w:p w14:paraId="4095BBD1">
      <w:pPr>
        <w:widowControl/>
        <w:numPr>
          <w:ilvl w:val="0"/>
          <w:numId w:val="20"/>
        </w:numPr>
        <w:spacing w:beforeAutospacing="1" w:afterAutospacing="1"/>
      </w:pPr>
      <w:r>
        <w:t xml:space="preserve">The Secret SOS condition is verified. </w:t>
      </w:r>
    </w:p>
    <w:p w14:paraId="032CE3B3">
      <w:pPr>
        <w:widowControl/>
        <w:numPr>
          <w:ilvl w:val="0"/>
          <w:numId w:val="20"/>
        </w:numPr>
        <w:spacing w:beforeAutospacing="1" w:afterAutospacing="1"/>
      </w:pPr>
      <w:r>
        <w:t xml:space="preserve">Once the condition is satisfied, an emergency alert is generated. </w:t>
      </w:r>
    </w:p>
    <w:p w14:paraId="3123A1DC">
      <w:pPr>
        <w:widowControl/>
        <w:numPr>
          <w:ilvl w:val="0"/>
          <w:numId w:val="20"/>
        </w:numPr>
        <w:spacing w:beforeAutospacing="1" w:afterAutospacing="1"/>
      </w:pPr>
      <w:r>
        <w:t xml:space="preserve">The application obtains the user's current location. </w:t>
      </w:r>
    </w:p>
    <w:p w14:paraId="165B8928">
      <w:pPr>
        <w:widowControl/>
        <w:numPr>
          <w:ilvl w:val="0"/>
          <w:numId w:val="20"/>
        </w:numPr>
        <w:spacing w:beforeAutospacing="1" w:afterAutospacing="1"/>
      </w:pPr>
      <w:r>
        <w:t xml:space="preserve">The SOS information is sent to the backend. </w:t>
      </w:r>
    </w:p>
    <w:p w14:paraId="115FB57E">
      <w:pPr>
        <w:widowControl/>
        <w:numPr>
          <w:ilvl w:val="0"/>
          <w:numId w:val="20"/>
        </w:numPr>
        <w:spacing w:beforeAutospacing="1" w:afterAutospacing="1"/>
      </w:pPr>
      <w:r>
        <w:t xml:space="preserve">The backend processes and stores the alert. </w:t>
      </w:r>
    </w:p>
    <w:p w14:paraId="71277D8F">
      <w:pPr>
        <w:widowControl/>
        <w:numPr>
          <w:ilvl w:val="0"/>
          <w:numId w:val="20"/>
        </w:numPr>
        <w:spacing w:beforeAutospacing="1" w:afterAutospacing="1"/>
      </w:pPr>
      <w:r>
        <w:t xml:space="preserve">Emergency information can then be communicated to the configured emergency contacts. </w:t>
      </w:r>
    </w:p>
    <w:p w14:paraId="09257B4B">
      <w:pPr>
        <w:pStyle w:val="12"/>
      </w:pPr>
      <w:r>
        <w:t>The Secret SOS feature allows the user to request assistance without depending only on the normal visible SOS interaction.</w:t>
      </w:r>
    </w:p>
    <w:p w14:paraId="6AD79FA0">
      <w:pPr>
        <w:pStyle w:val="12"/>
      </w:pPr>
      <w:r>
        <w:rPr>
          <w:rStyle w:val="13"/>
        </w:rPr>
        <w:t>Flow:</w:t>
      </w:r>
    </w:p>
    <w:p w14:paraId="600B23EB">
      <w:pPr>
        <w:pStyle w:val="12"/>
      </w:pPr>
      <w:r>
        <w:rPr>
          <w:rStyle w:val="13"/>
        </w:rPr>
        <w:t>User → Secret SOS Action → SOS Detection → GPS Location → Backend → Emergency Contacts</w:t>
      </w:r>
    </w:p>
    <w:p w14:paraId="33936041">
      <w:pPr>
        <w:widowControl/>
      </w:pPr>
    </w:p>
    <w:p w14:paraId="4C3B8A1B">
      <w:pPr>
        <w:pStyle w:val="3"/>
        <w:widowControl/>
      </w:pPr>
      <w:r>
        <w:t>7.2.3 GPS-Based Location Sharing</w:t>
      </w:r>
    </w:p>
    <w:p w14:paraId="3F28FB54">
      <w:pPr>
        <w:pStyle w:val="12"/>
      </w:pPr>
      <w:r>
        <w:t>GPS-Based Location Sharing allows the application to determine and share the user's current geographical location during safety-related situations.</w:t>
      </w:r>
    </w:p>
    <w:p w14:paraId="404BE306">
      <w:pPr>
        <w:pStyle w:val="4"/>
        <w:rPr>
          <w:rFonts w:hint="default"/>
        </w:rPr>
      </w:pPr>
      <w:r>
        <w:t>Working Process</w:t>
      </w:r>
    </w:p>
    <w:p w14:paraId="68A41850">
      <w:pPr>
        <w:widowControl/>
        <w:numPr>
          <w:ilvl w:val="0"/>
          <w:numId w:val="21"/>
        </w:numPr>
        <w:spacing w:beforeAutospacing="1" w:afterAutospacing="1"/>
      </w:pPr>
      <w:r>
        <w:t xml:space="preserve">The user grants the required location permission. </w:t>
      </w:r>
    </w:p>
    <w:p w14:paraId="5FED461F">
      <w:pPr>
        <w:widowControl/>
        <w:numPr>
          <w:ilvl w:val="0"/>
          <w:numId w:val="21"/>
        </w:numPr>
        <w:spacing w:beforeAutospacing="1" w:afterAutospacing="1"/>
      </w:pPr>
      <w:r>
        <w:t xml:space="preserve">The application accesses the device location using Expo Location. </w:t>
      </w:r>
    </w:p>
    <w:p w14:paraId="46CCBFA9">
      <w:pPr>
        <w:widowControl/>
        <w:numPr>
          <w:ilvl w:val="0"/>
          <w:numId w:val="21"/>
        </w:numPr>
        <w:spacing w:beforeAutospacing="1" w:afterAutospacing="1"/>
      </w:pPr>
      <w:r>
        <w:t xml:space="preserve">The current latitude and longitude are obtained. </w:t>
      </w:r>
    </w:p>
    <w:p w14:paraId="2C5FE448">
      <w:pPr>
        <w:widowControl/>
        <w:numPr>
          <w:ilvl w:val="0"/>
          <w:numId w:val="21"/>
        </w:numPr>
        <w:spacing w:beforeAutospacing="1" w:afterAutospacing="1"/>
      </w:pPr>
      <w:r>
        <w:t xml:space="preserve">The location information is processed by the application. </w:t>
      </w:r>
    </w:p>
    <w:p w14:paraId="29D941BA">
      <w:pPr>
        <w:widowControl/>
        <w:numPr>
          <w:ilvl w:val="0"/>
          <w:numId w:val="21"/>
        </w:numPr>
        <w:spacing w:beforeAutospacing="1" w:afterAutospacing="1"/>
      </w:pPr>
      <w:r>
        <w:t xml:space="preserve">The location can be sent to the backend. </w:t>
      </w:r>
    </w:p>
    <w:p w14:paraId="5D7FA746">
      <w:pPr>
        <w:widowControl/>
        <w:numPr>
          <w:ilvl w:val="0"/>
          <w:numId w:val="21"/>
        </w:numPr>
        <w:spacing w:beforeAutospacing="1" w:afterAutospacing="1"/>
      </w:pPr>
      <w:r>
        <w:t xml:space="preserve">The backend can store the location information in the MySQL database. </w:t>
      </w:r>
    </w:p>
    <w:p w14:paraId="0E2EFA14">
      <w:pPr>
        <w:widowControl/>
        <w:numPr>
          <w:ilvl w:val="0"/>
          <w:numId w:val="21"/>
        </w:numPr>
        <w:spacing w:beforeAutospacing="1" w:afterAutospacing="1"/>
      </w:pPr>
      <w:r>
        <w:t xml:space="preserve">Google Maps can be used to display or represent the location. </w:t>
      </w:r>
    </w:p>
    <w:p w14:paraId="59320716">
      <w:pPr>
        <w:pStyle w:val="12"/>
      </w:pPr>
      <w:r>
        <w:t>Location sharing is particularly important during SOS situations because emergency contacts need location information to understand where assistance may be required.</w:t>
      </w:r>
    </w:p>
    <w:p w14:paraId="2D251B60">
      <w:pPr>
        <w:pStyle w:val="12"/>
      </w:pPr>
      <w:r>
        <w:rPr>
          <w:rStyle w:val="13"/>
        </w:rPr>
        <w:t>Flow:</w:t>
      </w:r>
    </w:p>
    <w:p w14:paraId="4E8A60A3">
      <w:pPr>
        <w:pStyle w:val="12"/>
      </w:pPr>
      <w:r>
        <w:rPr>
          <w:rStyle w:val="13"/>
        </w:rPr>
        <w:t>Smartphone GPS → Expo Location → Mobile Application → Backend → MySQL / Google Maps</w:t>
      </w:r>
    </w:p>
    <w:p w14:paraId="597BAC83">
      <w:pPr>
        <w:widowControl/>
      </w:pPr>
    </w:p>
    <w:p w14:paraId="296B91EB">
      <w:pPr>
        <w:pStyle w:val="3"/>
        <w:widowControl/>
      </w:pPr>
      <w:r>
        <w:t>7.2.4 Safety Timer</w:t>
      </w:r>
    </w:p>
    <w:p w14:paraId="53E95A02">
      <w:pPr>
        <w:pStyle w:val="12"/>
      </w:pPr>
      <w:r>
        <w:t>The Safety Timer feature allows the user to start a safety session for a specified period.</w:t>
      </w:r>
    </w:p>
    <w:p w14:paraId="29EA6D60">
      <w:pPr>
        <w:pStyle w:val="4"/>
        <w:rPr>
          <w:rFonts w:hint="default"/>
        </w:rPr>
      </w:pPr>
      <w:r>
        <w:t>Working Process</w:t>
      </w:r>
    </w:p>
    <w:p w14:paraId="05FA447F">
      <w:pPr>
        <w:widowControl/>
        <w:numPr>
          <w:ilvl w:val="0"/>
          <w:numId w:val="22"/>
        </w:numPr>
        <w:spacing w:beforeAutospacing="1" w:afterAutospacing="1"/>
      </w:pPr>
      <w:r>
        <w:t xml:space="preserve">The user opens the Safety Timer feature. </w:t>
      </w:r>
    </w:p>
    <w:p w14:paraId="546E4B6E">
      <w:pPr>
        <w:widowControl/>
        <w:numPr>
          <w:ilvl w:val="0"/>
          <w:numId w:val="22"/>
        </w:numPr>
        <w:spacing w:beforeAutospacing="1" w:afterAutospacing="1"/>
      </w:pPr>
      <w:r>
        <w:t xml:space="preserve">The user starts a timer for the required duration. </w:t>
      </w:r>
    </w:p>
    <w:p w14:paraId="07BF0CBD">
      <w:pPr>
        <w:widowControl/>
        <w:numPr>
          <w:ilvl w:val="0"/>
          <w:numId w:val="22"/>
        </w:numPr>
        <w:spacing w:beforeAutospacing="1" w:afterAutospacing="1"/>
      </w:pPr>
      <w:r>
        <w:t xml:space="preserve">The application maintains the active timer state. </w:t>
      </w:r>
    </w:p>
    <w:p w14:paraId="6688D87D">
      <w:pPr>
        <w:widowControl/>
        <w:numPr>
          <w:ilvl w:val="0"/>
          <w:numId w:val="22"/>
        </w:numPr>
        <w:spacing w:beforeAutospacing="1" w:afterAutospacing="1"/>
      </w:pPr>
      <w:r>
        <w:t xml:space="preserve">During the timer period, the safety session remains active. </w:t>
      </w:r>
    </w:p>
    <w:p w14:paraId="79E618BB">
      <w:pPr>
        <w:widowControl/>
        <w:numPr>
          <w:ilvl w:val="0"/>
          <w:numId w:val="22"/>
        </w:numPr>
        <w:spacing w:beforeAutospacing="1" w:afterAutospacing="1"/>
      </w:pPr>
      <w:r>
        <w:t xml:space="preserve">The application monitors the session status. </w:t>
      </w:r>
    </w:p>
    <w:p w14:paraId="7D443A9E">
      <w:pPr>
        <w:widowControl/>
        <w:numPr>
          <w:ilvl w:val="0"/>
          <w:numId w:val="22"/>
        </w:numPr>
        <w:spacing w:beforeAutospacing="1" w:afterAutospacing="1"/>
      </w:pPr>
      <w:r>
        <w:t xml:space="preserve">The user can complete the safety session when they reach their destination or when the situation is safe. </w:t>
      </w:r>
    </w:p>
    <w:p w14:paraId="0841FA71">
      <w:pPr>
        <w:widowControl/>
        <w:numPr>
          <w:ilvl w:val="0"/>
          <w:numId w:val="22"/>
        </w:numPr>
        <w:spacing w:beforeAutospacing="1" w:afterAutospacing="1"/>
      </w:pPr>
      <w:r>
        <w:t xml:space="preserve">The session information can be handled through the backend and stored in the database. </w:t>
      </w:r>
    </w:p>
    <w:p w14:paraId="4ACD7923">
      <w:pPr>
        <w:pStyle w:val="12"/>
      </w:pPr>
      <w:r>
        <w:t>The Safety Timer provides an additional monitoring mechanism for situations where the user expects to reach a destination within a particular period.</w:t>
      </w:r>
    </w:p>
    <w:p w14:paraId="02D40D02">
      <w:pPr>
        <w:pStyle w:val="12"/>
      </w:pPr>
      <w:r>
        <w:rPr>
          <w:rStyle w:val="13"/>
        </w:rPr>
        <w:t>Flow:</w:t>
      </w:r>
    </w:p>
    <w:p w14:paraId="71C10842">
      <w:pPr>
        <w:pStyle w:val="12"/>
      </w:pPr>
      <w:r>
        <w:rPr>
          <w:rStyle w:val="13"/>
        </w:rPr>
        <w:t>User → Set Timer → Safety Session → Timer Monitoring → Session Completion</w:t>
      </w:r>
    </w:p>
    <w:p w14:paraId="641C1A12">
      <w:pPr>
        <w:widowControl/>
      </w:pPr>
    </w:p>
    <w:p w14:paraId="25C0773C">
      <w:pPr>
        <w:pStyle w:val="3"/>
        <w:widowControl/>
      </w:pPr>
      <w:r>
        <w:t>7.2.5 Safety Check-in</w:t>
      </w:r>
    </w:p>
    <w:p w14:paraId="22D722F0">
      <w:pPr>
        <w:pStyle w:val="12"/>
      </w:pPr>
      <w:r>
        <w:t>The Safety Check-in feature allows the user to confirm that they are safe.</w:t>
      </w:r>
    </w:p>
    <w:p w14:paraId="13A4D422">
      <w:pPr>
        <w:pStyle w:val="4"/>
        <w:rPr>
          <w:rFonts w:hint="default"/>
        </w:rPr>
      </w:pPr>
      <w:r>
        <w:t>Working Process</w:t>
      </w:r>
    </w:p>
    <w:p w14:paraId="080F3390">
      <w:pPr>
        <w:widowControl/>
        <w:numPr>
          <w:ilvl w:val="0"/>
          <w:numId w:val="23"/>
        </w:numPr>
        <w:spacing w:beforeAutospacing="1" w:afterAutospacing="1"/>
      </w:pPr>
      <w:r>
        <w:t xml:space="preserve">The user starts or accesses a safety session. </w:t>
      </w:r>
    </w:p>
    <w:p w14:paraId="21AF1DFD">
      <w:pPr>
        <w:widowControl/>
        <w:numPr>
          <w:ilvl w:val="0"/>
          <w:numId w:val="23"/>
        </w:numPr>
        <w:spacing w:beforeAutospacing="1" w:afterAutospacing="1"/>
      </w:pPr>
      <w:r>
        <w:t xml:space="preserve">The application provides the check-in option. </w:t>
      </w:r>
    </w:p>
    <w:p w14:paraId="5493AFA2">
      <w:pPr>
        <w:widowControl/>
        <w:numPr>
          <w:ilvl w:val="0"/>
          <w:numId w:val="23"/>
        </w:numPr>
        <w:spacing w:beforeAutospacing="1" w:afterAutospacing="1"/>
      </w:pPr>
      <w:r>
        <w:t xml:space="preserve">The user performs a check-in action. </w:t>
      </w:r>
    </w:p>
    <w:p w14:paraId="1FB284A2">
      <w:pPr>
        <w:widowControl/>
        <w:numPr>
          <w:ilvl w:val="0"/>
          <w:numId w:val="23"/>
        </w:numPr>
        <w:spacing w:beforeAutospacing="1" w:afterAutospacing="1"/>
      </w:pPr>
      <w:r>
        <w:t xml:space="preserve">The application updates the safety session status. </w:t>
      </w:r>
    </w:p>
    <w:p w14:paraId="76E849FC">
      <w:pPr>
        <w:widowControl/>
        <w:numPr>
          <w:ilvl w:val="0"/>
          <w:numId w:val="23"/>
        </w:numPr>
        <w:spacing w:beforeAutospacing="1" w:afterAutospacing="1"/>
      </w:pPr>
      <w:r>
        <w:t xml:space="preserve">The updated information can be sent to the backend. </w:t>
      </w:r>
    </w:p>
    <w:p w14:paraId="460612A5">
      <w:pPr>
        <w:widowControl/>
        <w:numPr>
          <w:ilvl w:val="0"/>
          <w:numId w:val="23"/>
        </w:numPr>
        <w:spacing w:beforeAutospacing="1" w:afterAutospacing="1"/>
      </w:pPr>
      <w:r>
        <w:t xml:space="preserve">The backend processes the check-in information. </w:t>
      </w:r>
    </w:p>
    <w:p w14:paraId="4BCA7584">
      <w:pPr>
        <w:widowControl/>
        <w:numPr>
          <w:ilvl w:val="0"/>
          <w:numId w:val="23"/>
        </w:numPr>
        <w:spacing w:beforeAutospacing="1" w:afterAutospacing="1"/>
      </w:pPr>
      <w:r>
        <w:t xml:space="preserve">The safety session information can be stored in MySQL. </w:t>
      </w:r>
    </w:p>
    <w:p w14:paraId="629209C8">
      <w:pPr>
        <w:pStyle w:val="12"/>
      </w:pPr>
      <w:r>
        <w:t>This feature provides a simple way for the user to indicate their safety status during an ongoing safety session.</w:t>
      </w:r>
    </w:p>
    <w:p w14:paraId="026D6E3E">
      <w:pPr>
        <w:pStyle w:val="12"/>
      </w:pPr>
      <w:r>
        <w:rPr>
          <w:rStyle w:val="13"/>
        </w:rPr>
        <w:t>Flow:</w:t>
      </w:r>
    </w:p>
    <w:p w14:paraId="353A855C">
      <w:pPr>
        <w:pStyle w:val="12"/>
      </w:pPr>
      <w:r>
        <w:rPr>
          <w:rStyle w:val="13"/>
        </w:rPr>
        <w:t>User → Check-in → Safety Status Update → Backend → MySQL</w:t>
      </w:r>
    </w:p>
    <w:p w14:paraId="0C27675D">
      <w:pPr>
        <w:widowControl/>
      </w:pPr>
    </w:p>
    <w:p w14:paraId="5E291E52">
      <w:pPr>
        <w:pStyle w:val="3"/>
        <w:widowControl/>
      </w:pPr>
      <w:r>
        <w:t>7.2.6 Safe Zones</w:t>
      </w:r>
    </w:p>
    <w:p w14:paraId="65A9D414">
      <w:pPr>
        <w:pStyle w:val="12"/>
      </w:pPr>
      <w:r>
        <w:t>The Safe Zones feature allows users to define locations that are considered safe.</w:t>
      </w:r>
    </w:p>
    <w:p w14:paraId="59C6A7E3">
      <w:pPr>
        <w:pStyle w:val="4"/>
        <w:rPr>
          <w:rFonts w:hint="default"/>
        </w:rPr>
      </w:pPr>
      <w:r>
        <w:t>Working Process</w:t>
      </w:r>
    </w:p>
    <w:p w14:paraId="0F4C0877">
      <w:pPr>
        <w:widowControl/>
        <w:numPr>
          <w:ilvl w:val="0"/>
          <w:numId w:val="24"/>
        </w:numPr>
        <w:spacing w:beforeAutospacing="1" w:afterAutospacing="1"/>
      </w:pPr>
      <w:r>
        <w:t xml:space="preserve">The user accesses the Safe Zones feature. </w:t>
      </w:r>
    </w:p>
    <w:p w14:paraId="15831E91">
      <w:pPr>
        <w:widowControl/>
        <w:numPr>
          <w:ilvl w:val="0"/>
          <w:numId w:val="24"/>
        </w:numPr>
        <w:spacing w:beforeAutospacing="1" w:afterAutospacing="1"/>
      </w:pPr>
      <w:r>
        <w:t xml:space="preserve">The user provides or selects a safe location. </w:t>
      </w:r>
    </w:p>
    <w:p w14:paraId="7F418B7E">
      <w:pPr>
        <w:widowControl/>
        <w:numPr>
          <w:ilvl w:val="0"/>
          <w:numId w:val="24"/>
        </w:numPr>
        <w:spacing w:beforeAutospacing="1" w:afterAutospacing="1"/>
      </w:pPr>
      <w:r>
        <w:t xml:space="preserve">The application stores the safe-zone information. </w:t>
      </w:r>
    </w:p>
    <w:p w14:paraId="18A910C3">
      <w:pPr>
        <w:widowControl/>
        <w:numPr>
          <w:ilvl w:val="0"/>
          <w:numId w:val="24"/>
        </w:numPr>
        <w:spacing w:beforeAutospacing="1" w:afterAutospacing="1"/>
      </w:pPr>
      <w:r>
        <w:t xml:space="preserve">The information is sent to the backend when required. </w:t>
      </w:r>
    </w:p>
    <w:p w14:paraId="6F3B12A7">
      <w:pPr>
        <w:widowControl/>
        <w:numPr>
          <w:ilvl w:val="0"/>
          <w:numId w:val="24"/>
        </w:numPr>
        <w:spacing w:beforeAutospacing="1" w:afterAutospacing="1"/>
      </w:pPr>
      <w:r>
        <w:t xml:space="preserve">The backend processes and stores the safe-zone data in MySQL. </w:t>
      </w:r>
    </w:p>
    <w:p w14:paraId="223243D6">
      <w:pPr>
        <w:widowControl/>
        <w:numPr>
          <w:ilvl w:val="0"/>
          <w:numId w:val="24"/>
        </w:numPr>
        <w:spacing w:beforeAutospacing="1" w:afterAutospacing="1"/>
      </w:pPr>
      <w:r>
        <w:t xml:space="preserve">The application can use the stored location information when managing the user's safety-related location data. </w:t>
      </w:r>
    </w:p>
    <w:p w14:paraId="08AAF123">
      <w:pPr>
        <w:pStyle w:val="12"/>
      </w:pPr>
      <w:r>
        <w:t>Safe Zones provide location-based safety management and allow important places to be maintained as part of the user's safety information.</w:t>
      </w:r>
    </w:p>
    <w:p w14:paraId="20E4CD7D">
      <w:pPr>
        <w:pStyle w:val="12"/>
      </w:pPr>
      <w:r>
        <w:rPr>
          <w:rStyle w:val="13"/>
        </w:rPr>
        <w:t>Flow:</w:t>
      </w:r>
    </w:p>
    <w:p w14:paraId="4E0BABC1">
      <w:pPr>
        <w:pStyle w:val="12"/>
      </w:pPr>
      <w:r>
        <w:rPr>
          <w:rStyle w:val="13"/>
        </w:rPr>
        <w:t>User → Select Safe Location → Application → Backend → MySQL</w:t>
      </w:r>
    </w:p>
    <w:p w14:paraId="3B5BC189">
      <w:pPr>
        <w:widowControl/>
      </w:pPr>
    </w:p>
    <w:p w14:paraId="51543221">
      <w:pPr>
        <w:pStyle w:val="3"/>
        <w:widowControl/>
      </w:pPr>
      <w:r>
        <w:t>7.2.7 Priority-Based Emergency Contacts</w:t>
      </w:r>
    </w:p>
    <w:p w14:paraId="28383AA0">
      <w:pPr>
        <w:pStyle w:val="12"/>
      </w:pPr>
      <w:r>
        <w:t>The Priority-Based Emergency Contact feature allows the application to organize emergency contacts according to their importance or priority.</w:t>
      </w:r>
    </w:p>
    <w:p w14:paraId="73245DEA">
      <w:pPr>
        <w:pStyle w:val="4"/>
        <w:rPr>
          <w:rFonts w:hint="default"/>
        </w:rPr>
      </w:pPr>
      <w:r>
        <w:t>Working Process</w:t>
      </w:r>
    </w:p>
    <w:p w14:paraId="5154E58B">
      <w:pPr>
        <w:widowControl/>
        <w:numPr>
          <w:ilvl w:val="0"/>
          <w:numId w:val="25"/>
        </w:numPr>
        <w:spacing w:beforeAutospacing="1" w:afterAutospacing="1"/>
      </w:pPr>
      <w:r>
        <w:t xml:space="preserve">The user adds trusted emergency contacts. </w:t>
      </w:r>
    </w:p>
    <w:p w14:paraId="0DB3C9A9">
      <w:pPr>
        <w:widowControl/>
        <w:numPr>
          <w:ilvl w:val="0"/>
          <w:numId w:val="25"/>
        </w:numPr>
        <w:spacing w:beforeAutospacing="1" w:afterAutospacing="1"/>
      </w:pPr>
      <w:r>
        <w:t xml:space="preserve">Contact information is entered and stored. </w:t>
      </w:r>
    </w:p>
    <w:p w14:paraId="3A26F93C">
      <w:pPr>
        <w:widowControl/>
        <w:numPr>
          <w:ilvl w:val="0"/>
          <w:numId w:val="25"/>
        </w:numPr>
        <w:spacing w:beforeAutospacing="1" w:afterAutospacing="1"/>
      </w:pPr>
      <w:r>
        <w:t xml:space="preserve">A priority level can be associated with the contacts. </w:t>
      </w:r>
    </w:p>
    <w:p w14:paraId="45C01940">
      <w:pPr>
        <w:widowControl/>
        <w:numPr>
          <w:ilvl w:val="0"/>
          <w:numId w:val="25"/>
        </w:numPr>
        <w:spacing w:beforeAutospacing="1" w:afterAutospacing="1"/>
      </w:pPr>
      <w:r>
        <w:t xml:space="preserve">The information is sent to the backend. </w:t>
      </w:r>
    </w:p>
    <w:p w14:paraId="193841D9">
      <w:pPr>
        <w:widowControl/>
        <w:numPr>
          <w:ilvl w:val="0"/>
          <w:numId w:val="25"/>
        </w:numPr>
        <w:spacing w:beforeAutospacing="1" w:afterAutospacing="1"/>
      </w:pPr>
      <w:r>
        <w:t xml:space="preserve">The backend stores the contact information in MySQL. </w:t>
      </w:r>
    </w:p>
    <w:p w14:paraId="183468E9">
      <w:pPr>
        <w:widowControl/>
        <w:numPr>
          <w:ilvl w:val="0"/>
          <w:numId w:val="25"/>
        </w:numPr>
        <w:spacing w:beforeAutospacing="1" w:afterAutospacing="1"/>
      </w:pPr>
      <w:r>
        <w:t xml:space="preserve">During an emergency, the application can use the configured priority order to manage emergency communication. </w:t>
      </w:r>
    </w:p>
    <w:p w14:paraId="289C31C3">
      <w:pPr>
        <w:pStyle w:val="12"/>
      </w:pPr>
      <w:r>
        <w:t>This feature helps organize trusted contacts so that emergency communication can follow the user's configured priority.</w:t>
      </w:r>
    </w:p>
    <w:p w14:paraId="7AEDB65C">
      <w:pPr>
        <w:pStyle w:val="12"/>
      </w:pPr>
      <w:r>
        <w:rPr>
          <w:rStyle w:val="13"/>
        </w:rPr>
        <w:t>Flow:</w:t>
      </w:r>
    </w:p>
    <w:p w14:paraId="13AAE371">
      <w:pPr>
        <w:pStyle w:val="12"/>
      </w:pPr>
      <w:r>
        <w:rPr>
          <w:rStyle w:val="13"/>
        </w:rPr>
        <w:t>User → Add Contact → Set Priority → Backend → MySQL → Emergency Communication</w:t>
      </w:r>
    </w:p>
    <w:p w14:paraId="5D9F996C">
      <w:pPr>
        <w:widowControl/>
      </w:pPr>
    </w:p>
    <w:p w14:paraId="4CF161F8">
      <w:pPr>
        <w:pStyle w:val="3"/>
        <w:widowControl/>
      </w:pPr>
      <w:r>
        <w:t>7.2.8 Fake Call</w:t>
      </w:r>
    </w:p>
    <w:p w14:paraId="44E87F56">
      <w:pPr>
        <w:pStyle w:val="12"/>
      </w:pPr>
      <w:r>
        <w:t>The Fake Call feature provides a simulated incoming-call experience that can help the user create an opportunity to leave an uncomfortable or potentially unsafe situation.</w:t>
      </w:r>
    </w:p>
    <w:p w14:paraId="7737D70D">
      <w:pPr>
        <w:pStyle w:val="4"/>
        <w:rPr>
          <w:rFonts w:hint="default"/>
        </w:rPr>
      </w:pPr>
      <w:r>
        <w:t>Working Process</w:t>
      </w:r>
    </w:p>
    <w:p w14:paraId="463C1AC8">
      <w:pPr>
        <w:widowControl/>
        <w:numPr>
          <w:ilvl w:val="0"/>
          <w:numId w:val="26"/>
        </w:numPr>
        <w:spacing w:beforeAutospacing="1" w:afterAutospacing="1"/>
      </w:pPr>
      <w:r>
        <w:t xml:space="preserve">The user accesses the Fake Call feature. </w:t>
      </w:r>
    </w:p>
    <w:p w14:paraId="2F91F2BB">
      <w:pPr>
        <w:widowControl/>
        <w:numPr>
          <w:ilvl w:val="0"/>
          <w:numId w:val="26"/>
        </w:numPr>
        <w:spacing w:beforeAutospacing="1" w:afterAutospacing="1"/>
      </w:pPr>
      <w:r>
        <w:t xml:space="preserve">The user activates the feature when required. </w:t>
      </w:r>
    </w:p>
    <w:p w14:paraId="06B9C2EB">
      <w:pPr>
        <w:widowControl/>
        <w:numPr>
          <w:ilvl w:val="0"/>
          <w:numId w:val="26"/>
        </w:numPr>
        <w:spacing w:beforeAutospacing="1" w:afterAutospacing="1"/>
      </w:pPr>
      <w:r>
        <w:t xml:space="preserve">The application displays a simulated incoming call interface. </w:t>
      </w:r>
    </w:p>
    <w:p w14:paraId="156DBDF4">
      <w:pPr>
        <w:widowControl/>
        <w:numPr>
          <w:ilvl w:val="0"/>
          <w:numId w:val="26"/>
        </w:numPr>
        <w:spacing w:beforeAutospacing="1" w:afterAutospacing="1"/>
      </w:pPr>
      <w:r>
        <w:t xml:space="preserve">The user can interact with the simulated call screen. </w:t>
      </w:r>
    </w:p>
    <w:p w14:paraId="3CF2832F">
      <w:pPr>
        <w:widowControl/>
        <w:numPr>
          <w:ilvl w:val="0"/>
          <w:numId w:val="26"/>
        </w:numPr>
        <w:spacing w:beforeAutospacing="1" w:afterAutospacing="1"/>
      </w:pPr>
      <w:r>
        <w:t xml:space="preserve">The feature operates as a safety-support function within the mobile application. </w:t>
      </w:r>
    </w:p>
    <w:p w14:paraId="5DDAA948">
      <w:pPr>
        <w:pStyle w:val="12"/>
      </w:pPr>
      <w:r>
        <w:t>The Fake Call feature is different from the SOS features because it does not primarily send an emergency alert. Instead, it provides a simulated call interaction for situations where the user wants a reason to end or avoid an uncomfortable interaction.</w:t>
      </w:r>
    </w:p>
    <w:p w14:paraId="672628EB">
      <w:pPr>
        <w:pStyle w:val="12"/>
      </w:pPr>
      <w:r>
        <w:rPr>
          <w:rStyle w:val="13"/>
        </w:rPr>
        <w:t>Flow:</w:t>
      </w:r>
    </w:p>
    <w:p w14:paraId="6AC007EF">
      <w:pPr>
        <w:pStyle w:val="12"/>
      </w:pPr>
      <w:r>
        <w:rPr>
          <w:rStyle w:val="13"/>
        </w:rPr>
        <w:t>User → Fake Call → Simulated Incoming Call → User Interaction</w:t>
      </w:r>
    </w:p>
    <w:p w14:paraId="1DB43C91">
      <w:pPr>
        <w:widowControl/>
      </w:pPr>
    </w:p>
    <w:p w14:paraId="6EC48B32">
      <w:pPr>
        <w:pStyle w:val="3"/>
        <w:widowControl/>
      </w:pPr>
      <w:r>
        <w:t>7.2.9 User and Safety Information Management</w:t>
      </w:r>
    </w:p>
    <w:p w14:paraId="04D56BAB">
      <w:pPr>
        <w:pStyle w:val="12"/>
      </w:pPr>
      <w:r>
        <w:t>The application maintains important information required for providing safety-related services.</w:t>
      </w:r>
    </w:p>
    <w:p w14:paraId="470A3F6A">
      <w:pPr>
        <w:pStyle w:val="4"/>
        <w:rPr>
          <w:rFonts w:hint="default"/>
        </w:rPr>
      </w:pPr>
      <w:r>
        <w:t>Working Process</w:t>
      </w:r>
    </w:p>
    <w:p w14:paraId="3E6157F3">
      <w:pPr>
        <w:widowControl/>
        <w:numPr>
          <w:ilvl w:val="0"/>
          <w:numId w:val="27"/>
        </w:numPr>
        <w:spacing w:beforeAutospacing="1" w:afterAutospacing="1"/>
      </w:pPr>
      <w:r>
        <w:t xml:space="preserve">The user provides the required information through the application. </w:t>
      </w:r>
    </w:p>
    <w:p w14:paraId="62D771D6">
      <w:pPr>
        <w:widowControl/>
        <w:numPr>
          <w:ilvl w:val="0"/>
          <w:numId w:val="27"/>
        </w:numPr>
        <w:spacing w:beforeAutospacing="1" w:afterAutospacing="1"/>
      </w:pPr>
      <w:r>
        <w:t xml:space="preserve">The frontend collects the information. </w:t>
      </w:r>
    </w:p>
    <w:p w14:paraId="32FE5884">
      <w:pPr>
        <w:widowControl/>
        <w:numPr>
          <w:ilvl w:val="0"/>
          <w:numId w:val="27"/>
        </w:numPr>
        <w:spacing w:beforeAutospacing="1" w:afterAutospacing="1"/>
      </w:pPr>
      <w:r>
        <w:t xml:space="preserve">The information is sent to the backend through APIs. </w:t>
      </w:r>
    </w:p>
    <w:p w14:paraId="73C9DB9A">
      <w:pPr>
        <w:widowControl/>
        <w:numPr>
          <w:ilvl w:val="0"/>
          <w:numId w:val="27"/>
        </w:numPr>
        <w:spacing w:beforeAutospacing="1" w:afterAutospacing="1"/>
      </w:pPr>
      <w:r>
        <w:t xml:space="preserve">The backend validates and processes the request. </w:t>
      </w:r>
    </w:p>
    <w:p w14:paraId="0C694034">
      <w:pPr>
        <w:widowControl/>
        <w:numPr>
          <w:ilvl w:val="0"/>
          <w:numId w:val="27"/>
        </w:numPr>
        <w:spacing w:beforeAutospacing="1" w:afterAutospacing="1"/>
      </w:pPr>
      <w:r>
        <w:t xml:space="preserve">The required information is stored in the MySQL database. </w:t>
      </w:r>
    </w:p>
    <w:p w14:paraId="1BCF4116">
      <w:pPr>
        <w:widowControl/>
        <w:numPr>
          <w:ilvl w:val="0"/>
          <w:numId w:val="27"/>
        </w:numPr>
        <w:spacing w:beforeAutospacing="1" w:afterAutospacing="1"/>
      </w:pPr>
      <w:r>
        <w:t xml:space="preserve">The information can later be retrieved or updated through the application. </w:t>
      </w:r>
    </w:p>
    <w:p w14:paraId="6FC7EF22">
      <w:pPr>
        <w:pStyle w:val="12"/>
      </w:pPr>
      <w:r>
        <w:t>The stored information supports emergency contacts, SOS alerts, locations, safety sessions, and safe zones.</w:t>
      </w:r>
    </w:p>
    <w:p w14:paraId="588B076D">
      <w:pPr>
        <w:pStyle w:val="12"/>
      </w:pPr>
      <w:r>
        <w:rPr>
          <w:rStyle w:val="13"/>
        </w:rPr>
        <w:t>Flow:</w:t>
      </w:r>
    </w:p>
    <w:p w14:paraId="636EE937">
      <w:pPr>
        <w:pStyle w:val="12"/>
      </w:pPr>
      <w:r>
        <w:rPr>
          <w:rStyle w:val="13"/>
        </w:rPr>
        <w:t>User → React Native Interface → API → Node.js/Express.js → MySQL</w:t>
      </w:r>
    </w:p>
    <w:p w14:paraId="3AAE4119">
      <w:pPr>
        <w:widowControl/>
      </w:pPr>
    </w:p>
    <w:p w14:paraId="7DAF8FAF">
      <w:pPr>
        <w:pStyle w:val="3"/>
        <w:widowControl/>
      </w:pPr>
      <w:r>
        <w:t>7.2.10 Centralized Safety Data Storage</w:t>
      </w:r>
    </w:p>
    <w:p w14:paraId="4268614B">
      <w:pPr>
        <w:pStyle w:val="12"/>
      </w:pPr>
      <w:r>
        <w:t>MySQL provides centralized storage for the safety-related information generated by the application.</w:t>
      </w:r>
    </w:p>
    <w:p w14:paraId="6FF220F5">
      <w:pPr>
        <w:pStyle w:val="12"/>
      </w:pPr>
      <w:r>
        <w:t>The database can maintain information related to:</w:t>
      </w:r>
    </w:p>
    <w:p w14:paraId="053150B1">
      <w:pPr>
        <w:widowControl/>
        <w:numPr>
          <w:ilvl w:val="0"/>
          <w:numId w:val="28"/>
        </w:numPr>
        <w:spacing w:beforeAutospacing="1" w:afterAutospacing="1"/>
      </w:pPr>
      <w:r>
        <w:t xml:space="preserve">User details </w:t>
      </w:r>
    </w:p>
    <w:p w14:paraId="292D7244">
      <w:pPr>
        <w:widowControl/>
        <w:numPr>
          <w:ilvl w:val="0"/>
          <w:numId w:val="28"/>
        </w:numPr>
        <w:spacing w:beforeAutospacing="1" w:afterAutospacing="1"/>
      </w:pPr>
      <w:r>
        <w:t xml:space="preserve">Emergency contacts </w:t>
      </w:r>
    </w:p>
    <w:p w14:paraId="48C79658">
      <w:pPr>
        <w:widowControl/>
        <w:numPr>
          <w:ilvl w:val="0"/>
          <w:numId w:val="28"/>
        </w:numPr>
        <w:spacing w:beforeAutospacing="1" w:afterAutospacing="1"/>
      </w:pPr>
      <w:r>
        <w:t xml:space="preserve">SOS alerts </w:t>
      </w:r>
    </w:p>
    <w:p w14:paraId="076C7D0A">
      <w:pPr>
        <w:widowControl/>
        <w:numPr>
          <w:ilvl w:val="0"/>
          <w:numId w:val="28"/>
        </w:numPr>
        <w:spacing w:beforeAutospacing="1" w:afterAutospacing="1"/>
      </w:pPr>
      <w:r>
        <w:t xml:space="preserve">Locations </w:t>
      </w:r>
    </w:p>
    <w:p w14:paraId="76B7499A">
      <w:pPr>
        <w:widowControl/>
        <w:numPr>
          <w:ilvl w:val="0"/>
          <w:numId w:val="28"/>
        </w:numPr>
        <w:spacing w:beforeAutospacing="1" w:afterAutospacing="1"/>
      </w:pPr>
      <w:r>
        <w:t xml:space="preserve">Safety sessions </w:t>
      </w:r>
    </w:p>
    <w:p w14:paraId="1FABF016">
      <w:pPr>
        <w:widowControl/>
        <w:numPr>
          <w:ilvl w:val="0"/>
          <w:numId w:val="28"/>
        </w:numPr>
        <w:spacing w:beforeAutospacing="1" w:afterAutospacing="1"/>
      </w:pPr>
      <w:r>
        <w:t xml:space="preserve">Safe zones </w:t>
      </w:r>
    </w:p>
    <w:p w14:paraId="0C42574F">
      <w:pPr>
        <w:pStyle w:val="4"/>
        <w:rPr>
          <w:rFonts w:hint="default"/>
        </w:rPr>
      </w:pPr>
      <w:r>
        <w:t>Working Process</w:t>
      </w:r>
    </w:p>
    <w:p w14:paraId="76087724">
      <w:pPr>
        <w:widowControl/>
        <w:numPr>
          <w:ilvl w:val="0"/>
          <w:numId w:val="29"/>
        </w:numPr>
        <w:spacing w:beforeAutospacing="1" w:afterAutospacing="1"/>
      </w:pPr>
      <w:r>
        <w:t xml:space="preserve">The user performs an action in the mobile application. </w:t>
      </w:r>
    </w:p>
    <w:p w14:paraId="68FE46AA">
      <w:pPr>
        <w:widowControl/>
        <w:numPr>
          <w:ilvl w:val="0"/>
          <w:numId w:val="29"/>
        </w:numPr>
        <w:spacing w:beforeAutospacing="1" w:afterAutospacing="1"/>
      </w:pPr>
      <w:r>
        <w:t xml:space="preserve">The frontend sends the required information to the backend. </w:t>
      </w:r>
    </w:p>
    <w:p w14:paraId="4E4C2C32">
      <w:pPr>
        <w:widowControl/>
        <w:numPr>
          <w:ilvl w:val="0"/>
          <w:numId w:val="29"/>
        </w:numPr>
        <w:spacing w:beforeAutospacing="1" w:afterAutospacing="1"/>
      </w:pPr>
      <w:r>
        <w:t xml:space="preserve">The Node.js and Express.js backend processes the request. </w:t>
      </w:r>
    </w:p>
    <w:p w14:paraId="53BB1490">
      <w:pPr>
        <w:widowControl/>
        <w:numPr>
          <w:ilvl w:val="0"/>
          <w:numId w:val="29"/>
        </w:numPr>
        <w:spacing w:beforeAutospacing="1" w:afterAutospacing="1"/>
      </w:pPr>
      <w:r>
        <w:t xml:space="preserve">The backend communicates with MySQL. </w:t>
      </w:r>
    </w:p>
    <w:p w14:paraId="63E76FCF">
      <w:pPr>
        <w:widowControl/>
        <w:numPr>
          <w:ilvl w:val="0"/>
          <w:numId w:val="29"/>
        </w:numPr>
        <w:spacing w:beforeAutospacing="1" w:afterAutospacing="1"/>
      </w:pPr>
      <w:r>
        <w:t xml:space="preserve">The relevant information is stored, retrieved, or updated. </w:t>
      </w:r>
    </w:p>
    <w:p w14:paraId="4A45475F">
      <w:pPr>
        <w:widowControl/>
        <w:numPr>
          <w:ilvl w:val="0"/>
          <w:numId w:val="29"/>
        </w:numPr>
        <w:spacing w:beforeAutospacing="1" w:afterAutospacing="1"/>
      </w:pPr>
      <w:r>
        <w:t xml:space="preserve">The result is returned to the application. </w:t>
      </w:r>
    </w:p>
    <w:p w14:paraId="0D83A4EB">
      <w:pPr>
        <w:pStyle w:val="12"/>
      </w:pPr>
      <w:r>
        <w:t>This centralized approach allows different safety features to use related data through a common backend and database system.</w:t>
      </w:r>
    </w:p>
    <w:p w14:paraId="691D6873">
      <w:pPr>
        <w:pStyle w:val="12"/>
      </w:pPr>
      <w:r>
        <w:rPr>
          <w:rStyle w:val="13"/>
        </w:rPr>
        <w:t>Flow:</w:t>
      </w:r>
    </w:p>
    <w:p w14:paraId="0989DD36">
      <w:pPr>
        <w:pStyle w:val="12"/>
      </w:pPr>
      <w:r>
        <w:rPr>
          <w:rStyle w:val="13"/>
        </w:rPr>
        <w:t>Mobile Application → REST API → Node.js/Express.js → MySQL → Backend Response → Mobile Application</w:t>
      </w:r>
    </w:p>
    <w:p w14:paraId="506FF96E">
      <w:pPr>
        <w:widowControl/>
      </w:pPr>
      <w:r>
        <w:t>.2.11 Integration of All Features</w:t>
      </w:r>
    </w:p>
    <w:p w14:paraId="43AAD91A">
      <w:pPr>
        <w:pStyle w:val="12"/>
      </w:pPr>
      <w:r>
        <w:t>The major strength of the Women Safety Application is the integration of its individual safety features into a single application.</w:t>
      </w:r>
    </w:p>
    <w:p w14:paraId="168856D3">
      <w:pPr>
        <w:pStyle w:val="12"/>
      </w:pPr>
      <w:r>
        <w:t>For example, when the user activates an SOS feature, the application can combine several components:</w:t>
      </w:r>
    </w:p>
    <w:p w14:paraId="3EE423C0">
      <w:pPr>
        <w:pStyle w:val="2"/>
        <w:ind w:left="3045"/>
        <w:jc w:val="left"/>
      </w:pPr>
    </w:p>
    <w:p w14:paraId="14C845AA">
      <w:pPr>
        <w:pStyle w:val="2"/>
        <w:ind w:left="3045"/>
        <w:jc w:val="left"/>
      </w:pPr>
    </w:p>
    <w:p w14:paraId="67360EB4">
      <w:pPr>
        <w:pStyle w:val="2"/>
        <w:ind w:left="3045"/>
        <w:jc w:val="left"/>
      </w:pPr>
    </w:p>
    <w:p w14:paraId="25981000">
      <w:pPr>
        <w:pStyle w:val="2"/>
        <w:ind w:left="3045"/>
        <w:jc w:val="left"/>
      </w:pPr>
    </w:p>
    <w:p w14:paraId="280ABA8B">
      <w:pPr>
        <w:pStyle w:val="2"/>
        <w:ind w:left="3045"/>
        <w:jc w:val="left"/>
      </w:pPr>
    </w:p>
    <w:p w14:paraId="17B02A4A">
      <w:pPr>
        <w:pStyle w:val="2"/>
        <w:ind w:left="3045"/>
        <w:jc w:val="left"/>
      </w:pPr>
    </w:p>
    <w:p w14:paraId="3BFBE182">
      <w:pPr>
        <w:pStyle w:val="2"/>
        <w:ind w:left="3045"/>
        <w:jc w:val="left"/>
      </w:pPr>
    </w:p>
    <w:p w14:paraId="7C7769DE">
      <w:pPr>
        <w:pStyle w:val="2"/>
        <w:ind w:left="3045"/>
        <w:jc w:val="left"/>
      </w:pPr>
    </w:p>
    <w:p w14:paraId="37312405">
      <w:pPr>
        <w:pStyle w:val="2"/>
        <w:ind w:left="3045"/>
        <w:jc w:val="left"/>
      </w:pPr>
    </w:p>
    <w:p w14:paraId="1E565C34">
      <w:pPr>
        <w:pStyle w:val="2"/>
        <w:ind w:left="3045"/>
        <w:jc w:val="left"/>
      </w:pPr>
      <w:r>
        <w:t>CHAPTER</w:t>
      </w:r>
      <w:r>
        <w:rPr>
          <w:spacing w:val="-3"/>
        </w:rPr>
        <w:t xml:space="preserve"> </w:t>
      </w:r>
      <w:r>
        <w:rPr>
          <w:color w:val="000000"/>
          <w:shd w:val="clear" w:color="auto" w:fill="F8F8F8"/>
        </w:rPr>
        <w:t>-8</w:t>
      </w:r>
      <w:r>
        <w:rPr>
          <w:color w:val="000000"/>
          <w:spacing w:val="-2"/>
          <w:shd w:val="clear" w:color="auto" w:fill="F8F8F8"/>
        </w:rPr>
        <w:t xml:space="preserve"> TESTING</w:t>
      </w:r>
    </w:p>
    <w:p w14:paraId="2E4FA87B">
      <w:pPr>
        <w:pStyle w:val="7"/>
        <w:spacing w:before="99"/>
        <w:rPr>
          <w:b/>
          <w:sz w:val="24"/>
        </w:rPr>
      </w:pPr>
    </w:p>
    <w:p w14:paraId="495F575B">
      <w:pPr>
        <w:pStyle w:val="3"/>
        <w:numPr>
          <w:ilvl w:val="1"/>
          <w:numId w:val="30"/>
        </w:numPr>
        <w:tabs>
          <w:tab w:val="left" w:pos="463"/>
        </w:tabs>
        <w:ind w:left="463" w:hanging="298"/>
      </w:pPr>
      <w:r>
        <w:t>Postman</w:t>
      </w:r>
      <w:r>
        <w:rPr>
          <w:spacing w:val="-7"/>
        </w:rPr>
        <w:t xml:space="preserve"> </w:t>
      </w:r>
      <w:r>
        <w:t>Testing</w:t>
      </w:r>
      <w:r>
        <w:rPr>
          <w:spacing w:val="-9"/>
        </w:rPr>
        <w:t xml:space="preserve"> </w:t>
      </w:r>
      <w:r>
        <w:rPr>
          <w:spacing w:val="-2"/>
        </w:rPr>
        <w:t>(Frontend/Backend)</w:t>
      </w:r>
    </w:p>
    <w:p w14:paraId="35A45C17">
      <w:pPr>
        <w:pStyle w:val="7"/>
        <w:spacing w:before="164"/>
        <w:rPr>
          <w:b/>
        </w:rPr>
      </w:pPr>
    </w:p>
    <w:p w14:paraId="038FAE98">
      <w:pPr>
        <w:pStyle w:val="7"/>
        <w:spacing w:line="360" w:lineRule="auto"/>
        <w:ind w:left="165" w:right="163"/>
        <w:jc w:val="both"/>
      </w:pPr>
      <w:r>
        <w:t>The process of</w:t>
      </w:r>
      <w:r>
        <w:rPr>
          <w:spacing w:val="-1"/>
        </w:rPr>
        <w:t xml:space="preserve"> </w:t>
      </w:r>
      <w:r>
        <w:t>verifying the</w:t>
      </w:r>
      <w:r>
        <w:rPr>
          <w:spacing w:val="-1"/>
        </w:rPr>
        <w:t xml:space="preserve"> </w:t>
      </w:r>
      <w:r>
        <w:t>reliability and functional accuracy of</w:t>
      </w:r>
      <w:r>
        <w:rPr>
          <w:spacing w:val="-1"/>
        </w:rPr>
        <w:t xml:space="preserve"> </w:t>
      </w:r>
      <w:r>
        <w:t xml:space="preserve">the Women Safety application programming interfaces (APIs) was carried out extensively using </w:t>
      </w:r>
      <w:r>
        <w:rPr>
          <w:i/>
        </w:rPr>
        <w:t>Postman</w:t>
      </w:r>
      <w:r>
        <w:t>, an industry-standard API testing environment. This testing phase was instrumental in ensuring that the system’s frontend and backend layers communicated effectively and that data integrity was preserved throughout all service interactions. The testing methodology was designed to simulate real-world usage scenarios, assess API behaviour under varying conditions, and validate both expected and exceptional responses.</w:t>
      </w:r>
    </w:p>
    <w:p w14:paraId="36162C9C">
      <w:pPr>
        <w:pStyle w:val="7"/>
        <w:spacing w:before="50"/>
      </w:pPr>
    </w:p>
    <w:p w14:paraId="0DE86E78">
      <w:pPr>
        <w:pStyle w:val="7"/>
        <w:spacing w:line="360" w:lineRule="auto"/>
        <w:ind w:left="165" w:right="163"/>
        <w:jc w:val="both"/>
      </w:pPr>
      <w:r>
        <w:t>Postman</w:t>
      </w:r>
      <w:r>
        <w:rPr>
          <w:spacing w:val="-3"/>
        </w:rPr>
        <w:t xml:space="preserve"> </w:t>
      </w:r>
      <w:r>
        <w:t>served as</w:t>
      </w:r>
      <w:r>
        <w:rPr>
          <w:spacing w:val="-2"/>
        </w:rPr>
        <w:t xml:space="preserve"> </w:t>
      </w:r>
      <w:r>
        <w:t>the</w:t>
      </w:r>
      <w:r>
        <w:rPr>
          <w:spacing w:val="-1"/>
        </w:rPr>
        <w:t xml:space="preserve"> </w:t>
      </w:r>
      <w:r>
        <w:t>intermediary</w:t>
      </w:r>
      <w:r>
        <w:rPr>
          <w:spacing w:val="-3"/>
        </w:rPr>
        <w:t xml:space="preserve"> </w:t>
      </w:r>
      <w:r>
        <w:t>bridge</w:t>
      </w:r>
      <w:r>
        <w:rPr>
          <w:spacing w:val="-4"/>
        </w:rPr>
        <w:t xml:space="preserve"> </w:t>
      </w:r>
      <w:r>
        <w:t>between the user-facing interface</w:t>
      </w:r>
      <w:r>
        <w:rPr>
          <w:spacing w:val="-1"/>
        </w:rPr>
        <w:t xml:space="preserve"> </w:t>
      </w:r>
      <w:r>
        <w:t>and</w:t>
      </w:r>
      <w:r>
        <w:rPr>
          <w:spacing w:val="-3"/>
        </w:rPr>
        <w:t xml:space="preserve"> </w:t>
      </w:r>
      <w:r>
        <w:t>the</w:t>
      </w:r>
      <w:r>
        <w:rPr>
          <w:spacing w:val="-1"/>
        </w:rPr>
        <w:t xml:space="preserve"> </w:t>
      </w:r>
      <w:r>
        <w:t>application</w:t>
      </w:r>
      <w:r>
        <w:rPr>
          <w:spacing w:val="-3"/>
        </w:rPr>
        <w:t xml:space="preserve"> </w:t>
      </w:r>
      <w:r>
        <w:t>logic</w:t>
      </w:r>
      <w:r>
        <w:rPr>
          <w:spacing w:val="-1"/>
        </w:rPr>
        <w:t xml:space="preserve"> </w:t>
      </w:r>
      <w:r>
        <w:t>embedded in the backend. By invoking HTTP requests directly against API endpoints, developers were able to analyse the responses in isolation without dependency on the graphical user interface. This approach enabled precise debugging of individual services while maintaining full traceability of transactions. The testing began with defining the environment variables for the base URL, authentication tokens, and endpoint routes, ensuring that all requests were dynamically configurable and repeatable across environments such as development, staging, and production.</w:t>
      </w:r>
    </w:p>
    <w:p w14:paraId="002B38E4">
      <w:pPr>
        <w:pStyle w:val="7"/>
        <w:spacing w:before="50"/>
      </w:pPr>
    </w:p>
    <w:p w14:paraId="1E3BA9EF">
      <w:pPr>
        <w:pStyle w:val="7"/>
        <w:spacing w:before="1" w:line="360" w:lineRule="auto"/>
        <w:ind w:left="165" w:right="115"/>
        <w:jc w:val="both"/>
      </w:pPr>
      <w:r>
        <w:t>A comprehensive collection of test requests was curated within Postman, representing every major functionality of the platform, including user registration, login authentication, flight search, train availability checks, hotel listings, booking confirmation, payment verification, and feedback submission. Each request was methodically categorised according to HTTP verb usage—</w:t>
      </w:r>
      <w:r>
        <w:rPr>
          <w:i/>
        </w:rPr>
        <w:t xml:space="preserve">GET </w:t>
      </w:r>
      <w:r>
        <w:t xml:space="preserve">for data retrieval, </w:t>
      </w:r>
      <w:r>
        <w:rPr>
          <w:i/>
        </w:rPr>
        <w:t xml:space="preserve">POST </w:t>
      </w:r>
      <w:r>
        <w:t xml:space="preserve">for resource creation, </w:t>
      </w:r>
      <w:r>
        <w:rPr>
          <w:i/>
        </w:rPr>
        <w:t xml:space="preserve">PUT </w:t>
      </w:r>
      <w:r>
        <w:t>for updates,</w:t>
      </w:r>
      <w:r>
        <w:rPr>
          <w:spacing w:val="-2"/>
        </w:rPr>
        <w:t xml:space="preserve"> </w:t>
      </w:r>
      <w:r>
        <w:t xml:space="preserve">and </w:t>
      </w:r>
      <w:r>
        <w:rPr>
          <w:i/>
        </w:rPr>
        <w:t xml:space="preserve">DELETE </w:t>
      </w:r>
      <w:r>
        <w:t>for</w:t>
      </w:r>
      <w:r>
        <w:rPr>
          <w:spacing w:val="-2"/>
        </w:rPr>
        <w:t xml:space="preserve"> </w:t>
      </w:r>
      <w:r>
        <w:t>record</w:t>
      </w:r>
      <w:r>
        <w:rPr>
          <w:spacing w:val="-2"/>
        </w:rPr>
        <w:t xml:space="preserve"> </w:t>
      </w:r>
      <w:r>
        <w:t>removal.</w:t>
      </w:r>
      <w:r>
        <w:rPr>
          <w:spacing w:val="-2"/>
        </w:rPr>
        <w:t xml:space="preserve"> </w:t>
      </w:r>
      <w:r>
        <w:t>This</w:t>
      </w:r>
      <w:r>
        <w:rPr>
          <w:spacing w:val="-1"/>
        </w:rPr>
        <w:t xml:space="preserve"> </w:t>
      </w:r>
      <w:r>
        <w:t>classification</w:t>
      </w:r>
      <w:r>
        <w:rPr>
          <w:spacing w:val="-2"/>
        </w:rPr>
        <w:t xml:space="preserve"> </w:t>
      </w:r>
      <w:r>
        <w:t>ensured</w:t>
      </w:r>
      <w:r>
        <w:rPr>
          <w:spacing w:val="-2"/>
        </w:rPr>
        <w:t xml:space="preserve"> </w:t>
      </w:r>
      <w:r>
        <w:t>a</w:t>
      </w:r>
      <w:r>
        <w:rPr>
          <w:spacing w:val="-3"/>
        </w:rPr>
        <w:t xml:space="preserve"> </w:t>
      </w:r>
      <w:r>
        <w:t>systematic assessment</w:t>
      </w:r>
      <w:r>
        <w:rPr>
          <w:spacing w:val="-1"/>
        </w:rPr>
        <w:t xml:space="preserve"> </w:t>
      </w:r>
      <w:r>
        <w:t>of</w:t>
      </w:r>
      <w:r>
        <w:rPr>
          <w:spacing w:val="-2"/>
        </w:rPr>
        <w:t xml:space="preserve"> </w:t>
      </w:r>
      <w:r>
        <w:t>CRUD (Create, Read, Update, Delete) operations across the entire system.</w:t>
      </w:r>
    </w:p>
    <w:p w14:paraId="66159794">
      <w:pPr>
        <w:pStyle w:val="7"/>
        <w:spacing w:before="49"/>
      </w:pPr>
    </w:p>
    <w:p w14:paraId="618645BE">
      <w:pPr>
        <w:pStyle w:val="7"/>
        <w:spacing w:line="360" w:lineRule="auto"/>
        <w:ind w:left="165" w:right="163"/>
        <w:jc w:val="both"/>
      </w:pPr>
      <w:r>
        <w:t>For the frontend validation, Postman’s mock server functionality was leveraged to replicate the exact responses expected by the React.js interface. This allowed frontend components to be tested independently, even when certain backend services were temporarily unavailable. By feeding predefined JSON responses into the UI rendering logic, testers verified that each page dynamically updated the user interface based on received data. For example, the flight search module displayed correct route details, prices, and airline names when supplied with mock API data. Similarly, error-handling mechanisms, such as alerts for unavailable routes or invalid user sessions, were evaluated to ensure they were triggered appropriately.</w:t>
      </w:r>
    </w:p>
    <w:p w14:paraId="3F73E7D1">
      <w:pPr>
        <w:pStyle w:val="7"/>
        <w:spacing w:before="51"/>
      </w:pPr>
    </w:p>
    <w:p w14:paraId="4B10154A">
      <w:pPr>
        <w:pStyle w:val="7"/>
        <w:spacing w:line="360" w:lineRule="auto"/>
        <w:ind w:left="165" w:right="161"/>
        <w:jc w:val="both"/>
      </w:pPr>
      <w:r>
        <w:t>The backend testing involved far deeper verification of server-side logic. Each endpoint was tested using both valid and invalid input payloads to determine its robustness and error resilience. Parameters such as origin, destination, and date were deliberately misconfigured to verify that the system correctly returned HTTP 400 (Bad Request) or 404 (Not Found) responses, depending on context. Authentication endpoints were tested with expired</w:t>
      </w:r>
      <w:r>
        <w:rPr>
          <w:spacing w:val="-4"/>
        </w:rPr>
        <w:t xml:space="preserve"> </w:t>
      </w:r>
      <w:r>
        <w:t>JWT</w:t>
      </w:r>
      <w:r>
        <w:rPr>
          <w:spacing w:val="-5"/>
        </w:rPr>
        <w:t xml:space="preserve"> </w:t>
      </w:r>
      <w:r>
        <w:t>tokens</w:t>
      </w:r>
      <w:r>
        <w:rPr>
          <w:spacing w:val="-1"/>
        </w:rPr>
        <w:t xml:space="preserve"> </w:t>
      </w:r>
      <w:r>
        <w:t>to</w:t>
      </w:r>
      <w:r>
        <w:rPr>
          <w:spacing w:val="-4"/>
        </w:rPr>
        <w:t xml:space="preserve"> </w:t>
      </w:r>
      <w:r>
        <w:t>ensure unauthorised</w:t>
      </w:r>
      <w:r>
        <w:rPr>
          <w:spacing w:val="-2"/>
        </w:rPr>
        <w:t xml:space="preserve"> </w:t>
      </w:r>
      <w:r>
        <w:t>access</w:t>
      </w:r>
      <w:r>
        <w:rPr>
          <w:spacing w:val="-1"/>
        </w:rPr>
        <w:t xml:space="preserve"> </w:t>
      </w:r>
      <w:r>
        <w:t>attempts</w:t>
      </w:r>
      <w:r>
        <w:rPr>
          <w:spacing w:val="-1"/>
        </w:rPr>
        <w:t xml:space="preserve"> </w:t>
      </w:r>
      <w:r>
        <w:t>were</w:t>
      </w:r>
      <w:r>
        <w:rPr>
          <w:spacing w:val="-3"/>
        </w:rPr>
        <w:t xml:space="preserve"> </w:t>
      </w:r>
      <w:r>
        <w:t>rejected</w:t>
      </w:r>
      <w:r>
        <w:rPr>
          <w:spacing w:val="-4"/>
        </w:rPr>
        <w:t xml:space="preserve"> </w:t>
      </w:r>
      <w:r>
        <w:t>with</w:t>
      </w:r>
      <w:r>
        <w:rPr>
          <w:spacing w:val="-2"/>
        </w:rPr>
        <w:t xml:space="preserve"> </w:t>
      </w:r>
      <w:r>
        <w:t>proper</w:t>
      </w:r>
      <w:r>
        <w:rPr>
          <w:spacing w:val="-2"/>
        </w:rPr>
        <w:t xml:space="preserve"> </w:t>
      </w:r>
      <w:r>
        <w:t>401</w:t>
      </w:r>
      <w:r>
        <w:rPr>
          <w:spacing w:val="-4"/>
        </w:rPr>
        <w:t xml:space="preserve"> </w:t>
      </w:r>
      <w:r>
        <w:t>(Unauthorised)</w:t>
      </w:r>
      <w:r>
        <w:rPr>
          <w:spacing w:val="-2"/>
        </w:rPr>
        <w:t xml:space="preserve"> </w:t>
      </w:r>
      <w:r>
        <w:t>codes. Rate-limiting functionality was also verified by sending rapid</w:t>
      </w:r>
      <w:r>
        <w:rPr>
          <w:spacing w:val="-3"/>
        </w:rPr>
        <w:t xml:space="preserve"> </w:t>
      </w:r>
      <w:r>
        <w:t>sequential requests,</w:t>
      </w:r>
      <w:r>
        <w:rPr>
          <w:spacing w:val="-1"/>
        </w:rPr>
        <w:t xml:space="preserve"> </w:t>
      </w:r>
      <w:r>
        <w:t>confirming that excessive</w:t>
      </w:r>
      <w:r>
        <w:rPr>
          <w:spacing w:val="-1"/>
        </w:rPr>
        <w:t xml:space="preserve"> </w:t>
      </w:r>
      <w:r>
        <w:t>hits were gracefully throttled rather than causing service failure.</w:t>
      </w:r>
    </w:p>
    <w:p w14:paraId="3CAC07BF">
      <w:pPr>
        <w:pStyle w:val="7"/>
        <w:spacing w:line="360" w:lineRule="auto"/>
        <w:jc w:val="both"/>
        <w:sectPr>
          <w:pgSz w:w="11910" w:h="16840"/>
          <w:pgMar w:top="1460" w:right="1275" w:bottom="1260" w:left="1275" w:header="0" w:footer="1072" w:gutter="0"/>
          <w:cols w:space="720" w:num="1"/>
        </w:sectPr>
      </w:pPr>
    </w:p>
    <w:p w14:paraId="1006A241">
      <w:pPr>
        <w:pStyle w:val="7"/>
        <w:spacing w:before="61" w:line="360" w:lineRule="auto"/>
        <w:ind w:left="165" w:right="163"/>
        <w:jc w:val="both"/>
      </w:pPr>
      <w:r>
        <w:t>In addition to positive and negative testing, boundary condition testing was applied to critical endpoints. For instance, in the Safety confirmation API, upper limits of pwomen counts and extreme date ranges were input to observe how the system managed edge conditions. Postman’s scripting capabilities enabled automated validation</w:t>
      </w:r>
      <w:r>
        <w:rPr>
          <w:spacing w:val="-3"/>
        </w:rPr>
        <w:t xml:space="preserve"> </w:t>
      </w:r>
      <w:r>
        <w:t>of</w:t>
      </w:r>
      <w:r>
        <w:rPr>
          <w:spacing w:val="-3"/>
        </w:rPr>
        <w:t xml:space="preserve"> </w:t>
      </w:r>
      <w:r>
        <w:t>response</w:t>
      </w:r>
      <w:r>
        <w:rPr>
          <w:spacing w:val="-4"/>
        </w:rPr>
        <w:t xml:space="preserve"> </w:t>
      </w:r>
      <w:r>
        <w:t>codes,</w:t>
      </w:r>
      <w:r>
        <w:rPr>
          <w:spacing w:val="-3"/>
        </w:rPr>
        <w:t xml:space="preserve"> </w:t>
      </w:r>
      <w:r>
        <w:t>execution</w:t>
      </w:r>
      <w:r>
        <w:rPr>
          <w:spacing w:val="-3"/>
        </w:rPr>
        <w:t xml:space="preserve"> </w:t>
      </w:r>
      <w:r>
        <w:t>time,</w:t>
      </w:r>
      <w:r>
        <w:rPr>
          <w:spacing w:val="-3"/>
        </w:rPr>
        <w:t xml:space="preserve"> </w:t>
      </w:r>
      <w:r>
        <w:t>and response</w:t>
      </w:r>
      <w:r>
        <w:rPr>
          <w:spacing w:val="-4"/>
        </w:rPr>
        <w:t xml:space="preserve"> </w:t>
      </w:r>
      <w:r>
        <w:t>schema.</w:t>
      </w:r>
      <w:r>
        <w:rPr>
          <w:spacing w:val="-1"/>
        </w:rPr>
        <w:t xml:space="preserve"> </w:t>
      </w:r>
      <w:r>
        <w:t>The</w:t>
      </w:r>
      <w:r>
        <w:rPr>
          <w:spacing w:val="-1"/>
        </w:rPr>
        <w:t xml:space="preserve"> </w:t>
      </w:r>
      <w:r>
        <w:rPr>
          <w:i/>
        </w:rPr>
        <w:t>Tests</w:t>
      </w:r>
      <w:r>
        <w:rPr>
          <w:i/>
          <w:spacing w:val="-2"/>
        </w:rPr>
        <w:t xml:space="preserve"> </w:t>
      </w:r>
      <w:r>
        <w:t>tab</w:t>
      </w:r>
      <w:r>
        <w:rPr>
          <w:spacing w:val="-3"/>
        </w:rPr>
        <w:t xml:space="preserve"> </w:t>
      </w:r>
      <w:r>
        <w:t>within</w:t>
      </w:r>
      <w:r>
        <w:rPr>
          <w:spacing w:val="-3"/>
        </w:rPr>
        <w:t xml:space="preserve"> </w:t>
      </w:r>
      <w:r>
        <w:t>Postman was</w:t>
      </w:r>
      <w:r>
        <w:rPr>
          <w:spacing w:val="-2"/>
        </w:rPr>
        <w:t xml:space="preserve"> </w:t>
      </w:r>
      <w:r>
        <w:t>utilised to write JavaScript-based assertions that automatically checked whether</w:t>
      </w:r>
      <w:r>
        <w:rPr>
          <w:spacing w:val="-1"/>
        </w:rPr>
        <w:t xml:space="preserve"> </w:t>
      </w:r>
      <w:r>
        <w:t>each response conformed to expected data structures, ensuring that fields such as</w:t>
      </w:r>
      <w:r>
        <w:rPr>
          <w:spacing w:val="-2"/>
        </w:rPr>
        <w:t xml:space="preserve"> </w:t>
      </w:r>
      <w:r>
        <w:rPr>
          <w:i/>
        </w:rPr>
        <w:t>user_id</w:t>
      </w:r>
      <w:r>
        <w:t>,</w:t>
      </w:r>
      <w:r>
        <w:rPr>
          <w:spacing w:val="-1"/>
        </w:rPr>
        <w:t xml:space="preserve"> </w:t>
      </w:r>
      <w:r>
        <w:rPr>
          <w:i/>
        </w:rPr>
        <w:t>Saefty_id</w:t>
      </w:r>
      <w:r>
        <w:t>,</w:t>
      </w:r>
      <w:r>
        <w:rPr>
          <w:spacing w:val="-1"/>
        </w:rPr>
        <w:t xml:space="preserve"> </w:t>
      </w:r>
      <w:r>
        <w:rPr>
          <w:i/>
        </w:rPr>
        <w:t>price</w:t>
      </w:r>
      <w:r>
        <w:t>,</w:t>
      </w:r>
      <w:r>
        <w:rPr>
          <w:spacing w:val="-1"/>
        </w:rPr>
        <w:t xml:space="preserve"> </w:t>
      </w:r>
      <w:r>
        <w:t xml:space="preserve">and </w:t>
      </w:r>
      <w:r>
        <w:rPr>
          <w:i/>
        </w:rPr>
        <w:t xml:space="preserve">timestamp </w:t>
      </w:r>
      <w:r>
        <w:t>followed the</w:t>
      </w:r>
      <w:r>
        <w:rPr>
          <w:spacing w:val="-1"/>
        </w:rPr>
        <w:t xml:space="preserve"> </w:t>
      </w:r>
      <w:r>
        <w:t>correct</w:t>
      </w:r>
      <w:r>
        <w:rPr>
          <w:spacing w:val="-2"/>
        </w:rPr>
        <w:t xml:space="preserve"> </w:t>
      </w:r>
      <w:r>
        <w:t>data</w:t>
      </w:r>
      <w:r>
        <w:rPr>
          <w:spacing w:val="-1"/>
        </w:rPr>
        <w:t xml:space="preserve"> </w:t>
      </w:r>
      <w:r>
        <w:t>types and formats.</w:t>
      </w:r>
    </w:p>
    <w:p w14:paraId="5E4EC43B">
      <w:pPr>
        <w:pStyle w:val="7"/>
        <w:spacing w:before="50"/>
      </w:pPr>
    </w:p>
    <w:p w14:paraId="7A08886E">
      <w:pPr>
        <w:pStyle w:val="7"/>
        <w:spacing w:line="360" w:lineRule="auto"/>
        <w:ind w:left="165" w:right="163"/>
        <w:jc w:val="both"/>
      </w:pPr>
      <w:r>
        <w:t xml:space="preserve">The automation of these checks facilitated the establishment of continuous testing workflows. Every time a developer deployed a new backend update, Postman’s </w:t>
      </w:r>
      <w:r>
        <w:rPr>
          <w:i/>
        </w:rPr>
        <w:t xml:space="preserve">Collection Runner </w:t>
      </w:r>
      <w:r>
        <w:t>executed the full suite of API tests to verify regression safety. This continuous verification process helped maintain system reliability across multiple development</w:t>
      </w:r>
      <w:r>
        <w:rPr>
          <w:spacing w:val="-3"/>
        </w:rPr>
        <w:t xml:space="preserve"> </w:t>
      </w:r>
      <w:r>
        <w:t>iterations.</w:t>
      </w:r>
      <w:r>
        <w:rPr>
          <w:spacing w:val="-2"/>
        </w:rPr>
        <w:t xml:space="preserve"> </w:t>
      </w:r>
      <w:r>
        <w:t>Postman’s</w:t>
      </w:r>
      <w:r>
        <w:rPr>
          <w:spacing w:val="-1"/>
        </w:rPr>
        <w:t xml:space="preserve"> </w:t>
      </w:r>
      <w:r>
        <w:t>ability</w:t>
      </w:r>
      <w:r>
        <w:rPr>
          <w:spacing w:val="-2"/>
        </w:rPr>
        <w:t xml:space="preserve"> </w:t>
      </w:r>
      <w:r>
        <w:t>to</w:t>
      </w:r>
      <w:r>
        <w:rPr>
          <w:spacing w:val="-2"/>
        </w:rPr>
        <w:t xml:space="preserve"> </w:t>
      </w:r>
      <w:r>
        <w:t>export</w:t>
      </w:r>
      <w:r>
        <w:rPr>
          <w:spacing w:val="-3"/>
        </w:rPr>
        <w:t xml:space="preserve"> </w:t>
      </w:r>
      <w:r>
        <w:t>results in</w:t>
      </w:r>
      <w:r>
        <w:rPr>
          <w:spacing w:val="-2"/>
        </w:rPr>
        <w:t xml:space="preserve"> </w:t>
      </w:r>
      <w:r>
        <w:t>JSON</w:t>
      </w:r>
      <w:r>
        <w:rPr>
          <w:spacing w:val="-3"/>
        </w:rPr>
        <w:t xml:space="preserve"> </w:t>
      </w:r>
      <w:r>
        <w:t>and</w:t>
      </w:r>
      <w:r>
        <w:rPr>
          <w:spacing w:val="-2"/>
        </w:rPr>
        <w:t xml:space="preserve"> </w:t>
      </w:r>
      <w:r>
        <w:t>HTML</w:t>
      </w:r>
      <w:r>
        <w:rPr>
          <w:spacing w:val="-2"/>
        </w:rPr>
        <w:t xml:space="preserve"> </w:t>
      </w:r>
      <w:r>
        <w:t>reports</w:t>
      </w:r>
      <w:r>
        <w:rPr>
          <w:spacing w:val="-4"/>
        </w:rPr>
        <w:t xml:space="preserve"> </w:t>
      </w:r>
      <w:r>
        <w:t>allowed</w:t>
      </w:r>
      <w:r>
        <w:rPr>
          <w:spacing w:val="-2"/>
        </w:rPr>
        <w:t xml:space="preserve"> </w:t>
      </w:r>
      <w:r>
        <w:t>the development team to archive testing evidence, which was later used in validation documentation and project audit.</w:t>
      </w:r>
    </w:p>
    <w:p w14:paraId="4E571DD8">
      <w:pPr>
        <w:pStyle w:val="7"/>
        <w:spacing w:before="49"/>
      </w:pPr>
    </w:p>
    <w:p w14:paraId="3A273051">
      <w:pPr>
        <w:pStyle w:val="7"/>
        <w:spacing w:line="360" w:lineRule="auto"/>
        <w:ind w:left="165" w:right="163"/>
        <w:jc w:val="both"/>
      </w:pPr>
      <w:r>
        <w:t>A major advantage of employing Postman was its capacity to simulate various network conditions and response delays, thereby testing system performance under</w:t>
      </w:r>
      <w:r>
        <w:rPr>
          <w:spacing w:val="-1"/>
        </w:rPr>
        <w:t xml:space="preserve"> </w:t>
      </w:r>
      <w:r>
        <w:t>near-realistic constraints.</w:t>
      </w:r>
      <w:r>
        <w:rPr>
          <w:spacing w:val="-1"/>
        </w:rPr>
        <w:t xml:space="preserve"> </w:t>
      </w:r>
      <w:r>
        <w:t>The latency simulation revealed that certain</w:t>
      </w:r>
      <w:r>
        <w:rPr>
          <w:spacing w:val="-3"/>
        </w:rPr>
        <w:t xml:space="preserve"> </w:t>
      </w:r>
      <w:r>
        <w:t>endpoints</w:t>
      </w:r>
      <w:r>
        <w:rPr>
          <w:spacing w:val="-1"/>
        </w:rPr>
        <w:t xml:space="preserve"> </w:t>
      </w:r>
      <w:r>
        <w:t>initially</w:t>
      </w:r>
      <w:r>
        <w:rPr>
          <w:spacing w:val="-3"/>
        </w:rPr>
        <w:t xml:space="preserve"> </w:t>
      </w:r>
      <w:r>
        <w:t>exceeded</w:t>
      </w:r>
      <w:r>
        <w:rPr>
          <w:spacing w:val="-1"/>
        </w:rPr>
        <w:t xml:space="preserve"> </w:t>
      </w:r>
      <w:r>
        <w:t>acceptable</w:t>
      </w:r>
      <w:r>
        <w:rPr>
          <w:spacing w:val="-4"/>
        </w:rPr>
        <w:t xml:space="preserve"> </w:t>
      </w:r>
      <w:r>
        <w:t>response</w:t>
      </w:r>
      <w:r>
        <w:rPr>
          <w:spacing w:val="-2"/>
        </w:rPr>
        <w:t xml:space="preserve"> </w:t>
      </w:r>
      <w:r>
        <w:t>times,</w:t>
      </w:r>
      <w:r>
        <w:rPr>
          <w:spacing w:val="-2"/>
        </w:rPr>
        <w:t xml:space="preserve"> </w:t>
      </w:r>
      <w:r>
        <w:t>prompting</w:t>
      </w:r>
      <w:r>
        <w:rPr>
          <w:spacing w:val="-1"/>
        </w:rPr>
        <w:t xml:space="preserve"> </w:t>
      </w:r>
      <w:r>
        <w:t>backend</w:t>
      </w:r>
      <w:r>
        <w:rPr>
          <w:spacing w:val="-3"/>
        </w:rPr>
        <w:t xml:space="preserve"> </w:t>
      </w:r>
      <w:r>
        <w:t>optimisation</w:t>
      </w:r>
      <w:r>
        <w:rPr>
          <w:spacing w:val="-1"/>
        </w:rPr>
        <w:t xml:space="preserve"> </w:t>
      </w:r>
      <w:r>
        <w:t>through</w:t>
      </w:r>
      <w:r>
        <w:rPr>
          <w:spacing w:val="-1"/>
        </w:rPr>
        <w:t xml:space="preserve"> </w:t>
      </w:r>
      <w:r>
        <w:t>caching and query restructuring. Once adjustments were applied, subsequent Postman runs demonstrated a significant reduction in latency, particularly in the hotel and hidden destination recommendation modules.</w:t>
      </w:r>
    </w:p>
    <w:p w14:paraId="276005AB">
      <w:pPr>
        <w:pStyle w:val="7"/>
        <w:spacing w:before="52"/>
      </w:pPr>
    </w:p>
    <w:p w14:paraId="652A4686">
      <w:pPr>
        <w:pStyle w:val="7"/>
        <w:spacing w:line="360" w:lineRule="auto"/>
        <w:ind w:left="165" w:right="163"/>
        <w:jc w:val="both"/>
      </w:pPr>
      <w:r>
        <w:t>In terms of security testing, Postman was used to verify endpoint protection and authentication mechanisms. Sensitive routes such as /api/Safety, /api/emergency SOS, and /api/user/settings were tested to ensure that requests without valid authentication headers were promptly rejected. SQL injection attempts and malformed payloads were simulated, confirming that input sanitisation and middleware filtering were functioning as expected. Furthermore, Cross-Origin Resource Sharing (CORS) policies were validated by sending requests from unauthorised origins to ensure compliance with security standards.</w:t>
      </w:r>
    </w:p>
    <w:p w14:paraId="01E1ABF0">
      <w:pPr>
        <w:pStyle w:val="7"/>
        <w:spacing w:before="50"/>
      </w:pPr>
    </w:p>
    <w:p w14:paraId="27E686A1">
      <w:pPr>
        <w:pStyle w:val="7"/>
        <w:spacing w:line="360" w:lineRule="auto"/>
        <w:ind w:left="165" w:right="163"/>
        <w:jc w:val="both"/>
      </w:pPr>
      <w:r>
        <w:t>For</w:t>
      </w:r>
      <w:r>
        <w:rPr>
          <w:spacing w:val="-3"/>
        </w:rPr>
        <w:t xml:space="preserve"> </w:t>
      </w:r>
      <w:r>
        <w:t>the</w:t>
      </w:r>
      <w:r>
        <w:rPr>
          <w:spacing w:val="-1"/>
        </w:rPr>
        <w:t xml:space="preserve"> </w:t>
      </w:r>
      <w:r>
        <w:t>frontend integration aspect,</w:t>
      </w:r>
      <w:r>
        <w:rPr>
          <w:spacing w:val="-3"/>
        </w:rPr>
        <w:t xml:space="preserve"> </w:t>
      </w:r>
      <w:r>
        <w:t>Postman tests</w:t>
      </w:r>
      <w:r>
        <w:rPr>
          <w:spacing w:val="-2"/>
        </w:rPr>
        <w:t xml:space="preserve"> </w:t>
      </w:r>
      <w:r>
        <w:t>were</w:t>
      </w:r>
      <w:r>
        <w:rPr>
          <w:spacing w:val="-1"/>
        </w:rPr>
        <w:t xml:space="preserve"> </w:t>
      </w:r>
      <w:r>
        <w:t>incorporated</w:t>
      </w:r>
      <w:r>
        <w:rPr>
          <w:spacing w:val="-5"/>
        </w:rPr>
        <w:t xml:space="preserve"> </w:t>
      </w:r>
      <w:r>
        <w:t>into the CI/CD (Continuous</w:t>
      </w:r>
      <w:r>
        <w:rPr>
          <w:spacing w:val="-2"/>
        </w:rPr>
        <w:t xml:space="preserve"> </w:t>
      </w:r>
      <w:r>
        <w:t>Integration</w:t>
      </w:r>
      <w:r>
        <w:rPr>
          <w:spacing w:val="-3"/>
        </w:rPr>
        <w:t xml:space="preserve"> </w:t>
      </w:r>
      <w:r>
        <w:t>and Continuous Deployment) pipeline. The automated scripts triggered during each build stage validated API functionality before deployment to staging servers. This ensured that frontend code deployed to production always interacted with tested and verified endpoints. Consequently, the risk of runtime API mismatches was virtually eliminated.</w:t>
      </w:r>
    </w:p>
    <w:p w14:paraId="1DF49F32">
      <w:pPr>
        <w:pStyle w:val="7"/>
        <w:spacing w:before="49"/>
      </w:pPr>
    </w:p>
    <w:p w14:paraId="3A56750B">
      <w:pPr>
        <w:pStyle w:val="7"/>
        <w:spacing w:line="360" w:lineRule="auto"/>
        <w:ind w:left="165" w:right="132"/>
        <w:jc w:val="both"/>
      </w:pPr>
      <w:r>
        <w:t>From a technical standpoint, Postman testing not only validated endpoint accuracy but also facilitated collaborative debugging. The development team shared Postman collections through version-controlled repositories on GitHub, enabling synchronised updates and peer review of test cases. This collaborative workflow promoted consistency across developers and prevented redundant efforts. Each developer could quickly</w:t>
      </w:r>
      <w:r>
        <w:rPr>
          <w:spacing w:val="-4"/>
        </w:rPr>
        <w:t xml:space="preserve"> </w:t>
      </w:r>
      <w:r>
        <w:t>replicate</w:t>
      </w:r>
      <w:r>
        <w:rPr>
          <w:spacing w:val="-4"/>
        </w:rPr>
        <w:t xml:space="preserve"> </w:t>
      </w:r>
      <w:r>
        <w:t>an</w:t>
      </w:r>
      <w:r>
        <w:rPr>
          <w:spacing w:val="-3"/>
        </w:rPr>
        <w:t xml:space="preserve"> </w:t>
      </w:r>
      <w:r>
        <w:t>entire</w:t>
      </w:r>
      <w:r>
        <w:rPr>
          <w:spacing w:val="-4"/>
        </w:rPr>
        <w:t xml:space="preserve"> </w:t>
      </w:r>
      <w:r>
        <w:t>testing</w:t>
      </w:r>
      <w:r>
        <w:rPr>
          <w:spacing w:val="-3"/>
        </w:rPr>
        <w:t xml:space="preserve"> </w:t>
      </w:r>
      <w:r>
        <w:t>scenario</w:t>
      </w:r>
      <w:r>
        <w:rPr>
          <w:spacing w:val="-3"/>
        </w:rPr>
        <w:t xml:space="preserve"> </w:t>
      </w:r>
      <w:r>
        <w:t>with</w:t>
      </w:r>
      <w:r>
        <w:rPr>
          <w:spacing w:val="-3"/>
        </w:rPr>
        <w:t xml:space="preserve"> </w:t>
      </w:r>
      <w:r>
        <w:t>a</w:t>
      </w:r>
      <w:r>
        <w:rPr>
          <w:spacing w:val="-4"/>
        </w:rPr>
        <w:t xml:space="preserve"> </w:t>
      </w:r>
      <w:r>
        <w:t>single</w:t>
      </w:r>
      <w:r>
        <w:rPr>
          <w:spacing w:val="-1"/>
        </w:rPr>
        <w:t xml:space="preserve"> </w:t>
      </w:r>
      <w:r>
        <w:t>import,</w:t>
      </w:r>
      <w:r>
        <w:rPr>
          <w:spacing w:val="-5"/>
        </w:rPr>
        <w:t xml:space="preserve"> </w:t>
      </w:r>
      <w:r>
        <w:t>thus</w:t>
      </w:r>
      <w:r>
        <w:rPr>
          <w:spacing w:val="-2"/>
        </w:rPr>
        <w:t xml:space="preserve"> </w:t>
      </w:r>
      <w:r>
        <w:t>maintaining</w:t>
      </w:r>
      <w:r>
        <w:rPr>
          <w:spacing w:val="-3"/>
        </w:rPr>
        <w:t xml:space="preserve"> </w:t>
      </w:r>
      <w:r>
        <w:t>uniformity</w:t>
      </w:r>
      <w:r>
        <w:rPr>
          <w:spacing w:val="-3"/>
        </w:rPr>
        <w:t xml:space="preserve"> </w:t>
      </w:r>
      <w:r>
        <w:t>in</w:t>
      </w:r>
      <w:r>
        <w:rPr>
          <w:spacing w:val="-3"/>
        </w:rPr>
        <w:t xml:space="preserve"> </w:t>
      </w:r>
      <w:r>
        <w:t>validation</w:t>
      </w:r>
      <w:r>
        <w:rPr>
          <w:spacing w:val="-3"/>
        </w:rPr>
        <w:t xml:space="preserve"> </w:t>
      </w:r>
      <w:r>
        <w:t>efforts.</w:t>
      </w:r>
    </w:p>
    <w:p w14:paraId="12A35C5E">
      <w:pPr>
        <w:pStyle w:val="7"/>
        <w:spacing w:before="51"/>
      </w:pPr>
    </w:p>
    <w:p w14:paraId="269392E9">
      <w:pPr>
        <w:pStyle w:val="7"/>
        <w:spacing w:line="360" w:lineRule="auto"/>
        <w:ind w:left="165" w:right="163"/>
        <w:jc w:val="both"/>
      </w:pPr>
      <w:r>
        <w:t>To conclude, Postman testing played a pivotal role in establishing both the functional reliability and operational stability</w:t>
      </w:r>
      <w:r>
        <w:rPr>
          <w:spacing w:val="79"/>
        </w:rPr>
        <w:t xml:space="preserve"> </w:t>
      </w:r>
      <w:r>
        <w:t>of</w:t>
      </w:r>
      <w:r>
        <w:rPr>
          <w:spacing w:val="76"/>
        </w:rPr>
        <w:t xml:space="preserve"> </w:t>
      </w:r>
      <w:r>
        <w:t>the</w:t>
      </w:r>
      <w:r>
        <w:rPr>
          <w:spacing w:val="80"/>
        </w:rPr>
        <w:t xml:space="preserve"> </w:t>
      </w:r>
      <w:r>
        <w:t>Integrated</w:t>
      </w:r>
      <w:r>
        <w:rPr>
          <w:spacing w:val="79"/>
        </w:rPr>
        <w:t xml:space="preserve"> </w:t>
      </w:r>
      <w:r>
        <w:t>Women Safety</w:t>
      </w:r>
      <w:r>
        <w:rPr>
          <w:spacing w:val="79"/>
        </w:rPr>
        <w:t xml:space="preserve"> </w:t>
      </w:r>
      <w:r>
        <w:t>Platform.</w:t>
      </w:r>
      <w:r>
        <w:rPr>
          <w:spacing w:val="78"/>
        </w:rPr>
        <w:t xml:space="preserve"> </w:t>
      </w:r>
      <w:r>
        <w:t>By</w:t>
      </w:r>
      <w:r>
        <w:rPr>
          <w:spacing w:val="76"/>
        </w:rPr>
        <w:t xml:space="preserve"> </w:t>
      </w:r>
      <w:r>
        <w:t>methodically</w:t>
      </w:r>
      <w:r>
        <w:rPr>
          <w:spacing w:val="79"/>
        </w:rPr>
        <w:t xml:space="preserve"> </w:t>
      </w:r>
      <w:r>
        <w:t>validating</w:t>
      </w:r>
      <w:r>
        <w:rPr>
          <w:spacing w:val="79"/>
        </w:rPr>
        <w:t xml:space="preserve"> </w:t>
      </w:r>
      <w:r>
        <w:t>every</w:t>
      </w:r>
      <w:r>
        <w:rPr>
          <w:spacing w:val="79"/>
        </w:rPr>
        <w:t xml:space="preserve"> </w:t>
      </w:r>
      <w:r>
        <w:t>API</w:t>
      </w:r>
      <w:r>
        <w:rPr>
          <w:spacing w:val="76"/>
        </w:rPr>
        <w:t xml:space="preserve"> </w:t>
      </w:r>
      <w:r>
        <w:t>route,</w:t>
      </w:r>
      <w:r>
        <w:rPr>
          <w:spacing w:val="78"/>
        </w:rPr>
        <w:t xml:space="preserve"> </w:t>
      </w:r>
      <w:r>
        <w:t>from</w:t>
      </w:r>
      <w:r>
        <w:rPr>
          <w:spacing w:val="79"/>
        </w:rPr>
        <w:t xml:space="preserve"> </w:t>
      </w:r>
      <w:r>
        <w:t>user</w:t>
      </w:r>
    </w:p>
    <w:p w14:paraId="62D756A9">
      <w:pPr>
        <w:pStyle w:val="7"/>
        <w:spacing w:line="360" w:lineRule="auto"/>
        <w:jc w:val="both"/>
        <w:sectPr>
          <w:pgSz w:w="11910" w:h="16840"/>
          <w:pgMar w:top="1360" w:right="1275" w:bottom="1260" w:left="1275" w:header="0" w:footer="1072" w:gutter="0"/>
          <w:cols w:space="720" w:num="1"/>
        </w:sectPr>
      </w:pPr>
    </w:p>
    <w:p w14:paraId="351015EE">
      <w:pPr>
        <w:pStyle w:val="7"/>
        <w:spacing w:before="61" w:line="360" w:lineRule="auto"/>
        <w:ind w:left="165" w:right="163"/>
        <w:jc w:val="both"/>
      </w:pPr>
      <w:r>
        <w:t>authentication</w:t>
      </w:r>
      <w:r>
        <w:rPr>
          <w:spacing w:val="-3"/>
        </w:rPr>
        <w:t xml:space="preserve"> </w:t>
      </w:r>
      <w:r>
        <w:t>to</w:t>
      </w:r>
      <w:r>
        <w:rPr>
          <w:spacing w:val="-3"/>
        </w:rPr>
        <w:t xml:space="preserve"> </w:t>
      </w:r>
      <w:r>
        <w:t>multi-service</w:t>
      </w:r>
      <w:r>
        <w:rPr>
          <w:spacing w:val="-1"/>
        </w:rPr>
        <w:t>s</w:t>
      </w:r>
      <w:r>
        <w:rPr>
          <w:spacing w:val="-3"/>
        </w:rPr>
        <w:t xml:space="preserve"> </w:t>
      </w:r>
      <w:r>
        <w:t>and</w:t>
      </w:r>
      <w:r>
        <w:rPr>
          <w:spacing w:val="-3"/>
        </w:rPr>
        <w:t xml:space="preserve"> </w:t>
      </w:r>
      <w:r>
        <w:t>Emengency SOS</w:t>
      </w:r>
      <w:r>
        <w:rPr>
          <w:spacing w:val="-2"/>
        </w:rPr>
        <w:t xml:space="preserve"> </w:t>
      </w:r>
      <w:r>
        <w:t>confirmation,</w:t>
      </w:r>
      <w:r>
        <w:rPr>
          <w:spacing w:val="-3"/>
        </w:rPr>
        <w:t xml:space="preserve"> </w:t>
      </w:r>
      <w:r>
        <w:t>the</w:t>
      </w:r>
      <w:r>
        <w:rPr>
          <w:spacing w:val="-1"/>
        </w:rPr>
        <w:t xml:space="preserve"> </w:t>
      </w:r>
      <w:r>
        <w:t>team</w:t>
      </w:r>
      <w:r>
        <w:rPr>
          <w:spacing w:val="-3"/>
        </w:rPr>
        <w:t xml:space="preserve"> </w:t>
      </w:r>
      <w:r>
        <w:t>ensured that</w:t>
      </w:r>
      <w:r>
        <w:rPr>
          <w:spacing w:val="-4"/>
        </w:rPr>
        <w:t xml:space="preserve"> </w:t>
      </w:r>
      <w:r>
        <w:t>data</w:t>
      </w:r>
      <w:r>
        <w:rPr>
          <w:spacing w:val="-4"/>
        </w:rPr>
        <w:t xml:space="preserve"> </w:t>
      </w:r>
      <w:r>
        <w:t>exchange</w:t>
      </w:r>
      <w:r>
        <w:rPr>
          <w:spacing w:val="-1"/>
        </w:rPr>
        <w:t xml:space="preserve"> </w:t>
      </w:r>
      <w:r>
        <w:t>between frontend and backend was secure, accurate, and efficient. It provided a structured, repeatable, and automated framework that significantly enhanced software quality assurance. This approach ultimately contributed to a smoother user experience, reduced production defects, and a highly resilient architecture capable of handling concurrent user interactions under real-world operational conditions.</w:t>
      </w:r>
    </w:p>
    <w:p w14:paraId="4BA9A344">
      <w:pPr>
        <w:pStyle w:val="7"/>
        <w:spacing w:before="49"/>
      </w:pPr>
    </w:p>
    <w:p w14:paraId="19634372">
      <w:pPr>
        <w:pStyle w:val="3"/>
        <w:numPr>
          <w:ilvl w:val="1"/>
          <w:numId w:val="30"/>
        </w:numPr>
        <w:tabs>
          <w:tab w:val="left" w:pos="463"/>
        </w:tabs>
        <w:ind w:left="463" w:hanging="298"/>
      </w:pPr>
      <w:r>
        <w:rPr>
          <w:spacing w:val="-2"/>
        </w:rPr>
        <w:t>Integration</w:t>
      </w:r>
      <w:r>
        <w:rPr>
          <w:spacing w:val="9"/>
        </w:rPr>
        <w:t xml:space="preserve"> </w:t>
      </w:r>
      <w:r>
        <w:rPr>
          <w:spacing w:val="-2"/>
        </w:rPr>
        <w:t>Testing</w:t>
      </w:r>
    </w:p>
    <w:p w14:paraId="77DA0299">
      <w:pPr>
        <w:pStyle w:val="7"/>
        <w:spacing w:before="166"/>
        <w:rPr>
          <w:b/>
        </w:rPr>
      </w:pPr>
    </w:p>
    <w:p w14:paraId="144FAB82">
      <w:pPr>
        <w:pStyle w:val="7"/>
        <w:spacing w:line="360" w:lineRule="auto"/>
        <w:ind w:left="165" w:right="163"/>
        <w:jc w:val="both"/>
      </w:pPr>
      <w:r>
        <w:t>Integration testing constituted a decisive phase in validating the overall coherence and interoperability of the Integrated Women Safety Platform. Whereas unit testing ensured the internal accuracy of individual modules, integration testing was designed to confirm that these modules—Emergency SOS, Live tracking, continues monitoring, hidden last destinations, and user management—functioned together harmoniously as a unified digital ecosystem. The primary objective was to ensure that data flows traversed all subsystems without loss, duplication, or inconsistency, and that dependencies between software components behaved as expected under controlled and adverse conditions alike.</w:t>
      </w:r>
    </w:p>
    <w:p w14:paraId="1C19C7C6">
      <w:pPr>
        <w:pStyle w:val="7"/>
        <w:spacing w:before="51"/>
      </w:pPr>
    </w:p>
    <w:p w14:paraId="2C79EE73">
      <w:pPr>
        <w:pStyle w:val="7"/>
        <w:spacing w:line="360" w:lineRule="auto"/>
        <w:ind w:left="165" w:right="161"/>
        <w:jc w:val="both"/>
      </w:pPr>
      <w:r>
        <w:t>The testing environment was established to emulate the full production stack while maintaining controlled</w:t>
      </w:r>
      <w:r>
        <w:rPr>
          <w:spacing w:val="40"/>
        </w:rPr>
        <w:t xml:space="preserve"> </w:t>
      </w:r>
      <w:r>
        <w:t>access for validation activities. A mirrored database schema was configured, populated with representative datasets encompassing flight schedules, train routes, hotel records, and user accounts. These datasets were anonymised and diversified to capture edge cases such as unavailable seats, full bookings, and invalid user credentials. The integration test suite was then executed using automated scripts and manual exploratory scenarios to observe the end-to-end system behaviour.</w:t>
      </w:r>
    </w:p>
    <w:p w14:paraId="66EEC0CE">
      <w:pPr>
        <w:pStyle w:val="7"/>
        <w:spacing w:before="49"/>
      </w:pPr>
    </w:p>
    <w:p w14:paraId="53EB7949">
      <w:pPr>
        <w:pStyle w:val="7"/>
        <w:spacing w:before="1" w:line="360" w:lineRule="auto"/>
        <w:ind w:left="165" w:right="163"/>
        <w:jc w:val="both"/>
      </w:pPr>
      <w:r>
        <w:t>A modular incremental strategy was adopted, meaning that subsystems were integrated one at a time, beginning with the most fundamental service dependencies. Initially, the connection between the frontend and backend</w:t>
      </w:r>
      <w:r>
        <w:rPr>
          <w:spacing w:val="40"/>
        </w:rPr>
        <w:t xml:space="preserve"> </w:t>
      </w:r>
      <w:r>
        <w:t>was tested to ensure accurate request–response cycles. Once verified, subsequent integrations were introduced sequentially—starting with the authentication service, followed by Emergency SOS, Live tracking, management, and finally the hlast destinations recommender system. This gradual layering facilitated early detection of defects and prevented cascading failures during complex Schemnes.</w:t>
      </w:r>
    </w:p>
    <w:p w14:paraId="02C0F64A">
      <w:pPr>
        <w:pStyle w:val="7"/>
        <w:spacing w:before="49"/>
      </w:pPr>
    </w:p>
    <w:p w14:paraId="591B2F7C">
      <w:pPr>
        <w:pStyle w:val="7"/>
        <w:spacing w:line="360" w:lineRule="auto"/>
        <w:ind w:left="165" w:right="163"/>
        <w:jc w:val="both"/>
      </w:pPr>
      <w:r>
        <w:t>At the heart of the testing procedure was the validation of API chaining—the process by which one module’s output served as another module’s input. For instance, when a user searched for hidden destinations and subsequently opted to Safety and accommodation, the platform was expected to pass contextual parameters such as location coordinates, preferred dates, and budget seamlessly from one service to another. Integration tests ensured that these contextual tokens were transmitted accurately through secure session variables</w:t>
      </w:r>
      <w:r>
        <w:rPr>
          <w:spacing w:val="-2"/>
        </w:rPr>
        <w:t xml:space="preserve"> </w:t>
      </w:r>
      <w:r>
        <w:t>without corruption</w:t>
      </w:r>
      <w:r>
        <w:rPr>
          <w:spacing w:val="-3"/>
        </w:rPr>
        <w:t xml:space="preserve"> </w:t>
      </w:r>
      <w:r>
        <w:t>or</w:t>
      </w:r>
      <w:r>
        <w:rPr>
          <w:spacing w:val="-3"/>
        </w:rPr>
        <w:t xml:space="preserve"> </w:t>
      </w:r>
      <w:r>
        <w:t>truncation. In</w:t>
      </w:r>
      <w:r>
        <w:rPr>
          <w:spacing w:val="-3"/>
        </w:rPr>
        <w:t xml:space="preserve"> </w:t>
      </w:r>
      <w:r>
        <w:t>parallel,</w:t>
      </w:r>
      <w:r>
        <w:rPr>
          <w:spacing w:val="-3"/>
        </w:rPr>
        <w:t xml:space="preserve"> </w:t>
      </w:r>
      <w:r>
        <w:t>the consistency of</w:t>
      </w:r>
      <w:r>
        <w:rPr>
          <w:spacing w:val="-3"/>
        </w:rPr>
        <w:t xml:space="preserve"> </w:t>
      </w:r>
      <w:r>
        <w:t>identifiers such as</w:t>
      </w:r>
      <w:r>
        <w:rPr>
          <w:spacing w:val="-2"/>
        </w:rPr>
        <w:t xml:space="preserve"> </w:t>
      </w:r>
      <w:r>
        <w:t>user_id,</w:t>
      </w:r>
      <w:r>
        <w:rPr>
          <w:spacing w:val="-1"/>
        </w:rPr>
        <w:t xml:space="preserve"> </w:t>
      </w:r>
      <w:r>
        <w:t>Emergency_SOS, and transmission_id was continuously verified to prevent cross-linking of unrelated data.</w:t>
      </w:r>
    </w:p>
    <w:p w14:paraId="5ED10ED4">
      <w:pPr>
        <w:pStyle w:val="7"/>
        <w:spacing w:before="51"/>
      </w:pPr>
    </w:p>
    <w:p w14:paraId="4FBF4A9C">
      <w:pPr>
        <w:pStyle w:val="7"/>
        <w:spacing w:line="360" w:lineRule="auto"/>
        <w:ind w:left="165" w:right="163"/>
        <w:jc w:val="both"/>
      </w:pPr>
      <w:r>
        <w:t>Transmission integrity represented another core focus. Multi-step Safety involving SOS, Last location, and Fast live last location required atomic transactions—either all operations succeeded or none did. Integration tests simulated deliberate interruptions, including network drops and server restarts, to confirm that partial Safety automatically rolled</w:t>
      </w:r>
    </w:p>
    <w:p w14:paraId="4C853D8F">
      <w:pPr>
        <w:pStyle w:val="7"/>
        <w:spacing w:line="360" w:lineRule="auto"/>
        <w:jc w:val="both"/>
        <w:sectPr>
          <w:pgSz w:w="11910" w:h="16840"/>
          <w:pgMar w:top="1360" w:right="1275" w:bottom="1260" w:left="1275" w:header="0" w:footer="1072" w:gutter="0"/>
          <w:cols w:space="720" w:num="1"/>
        </w:sectPr>
      </w:pPr>
    </w:p>
    <w:p w14:paraId="73350A8F">
      <w:pPr>
        <w:pStyle w:val="7"/>
        <w:spacing w:before="61" w:line="360" w:lineRule="auto"/>
        <w:ind w:left="165" w:right="164"/>
        <w:jc w:val="both"/>
      </w:pPr>
      <w:r>
        <w:t>back to preserve database consistency. The backend’s use of ACID-compliant PostgreSQL transactions was verified by monitoring rollback logs and compensation routines executed upon failure. Through this approach, the platform demonstrated resilience against data corruption and double-payment errors.</w:t>
      </w:r>
    </w:p>
    <w:p w14:paraId="0B9E59CB">
      <w:pPr>
        <w:pStyle w:val="7"/>
        <w:spacing w:before="50"/>
      </w:pPr>
    </w:p>
    <w:p w14:paraId="24B13BF6">
      <w:pPr>
        <w:pStyle w:val="7"/>
        <w:spacing w:line="360" w:lineRule="auto"/>
        <w:ind w:left="165" w:right="117"/>
        <w:jc w:val="both"/>
      </w:pPr>
      <w:r>
        <w:t>The testing also evaluated session persistence and state management across modules. When a user initiated a SOS sequence, authentication tokens were expected to remain valid throughout the session, even as control passed between services hosted on different microservers. Integration testing validated the persistence of these tokens using controlled</w:t>
      </w:r>
      <w:r>
        <w:rPr>
          <w:spacing w:val="-1"/>
        </w:rPr>
        <w:t xml:space="preserve"> </w:t>
      </w:r>
      <w:r>
        <w:t>time-outs and</w:t>
      </w:r>
      <w:r>
        <w:rPr>
          <w:spacing w:val="-1"/>
        </w:rPr>
        <w:t xml:space="preserve"> </w:t>
      </w:r>
      <w:r>
        <w:t>manual session</w:t>
      </w:r>
      <w:r>
        <w:rPr>
          <w:spacing w:val="-1"/>
        </w:rPr>
        <w:t xml:space="preserve"> </w:t>
      </w:r>
      <w:r>
        <w:t>invalidation. Results confirmed</w:t>
      </w:r>
      <w:r>
        <w:rPr>
          <w:spacing w:val="-1"/>
        </w:rPr>
        <w:t xml:space="preserve"> </w:t>
      </w:r>
      <w:r>
        <w:t>that</w:t>
      </w:r>
      <w:r>
        <w:rPr>
          <w:spacing w:val="-2"/>
        </w:rPr>
        <w:t xml:space="preserve"> </w:t>
      </w:r>
      <w:r>
        <w:t>once users logged</w:t>
      </w:r>
      <w:r>
        <w:rPr>
          <w:spacing w:val="-1"/>
        </w:rPr>
        <w:t xml:space="preserve"> </w:t>
      </w:r>
      <w:r>
        <w:t>out, tokens were immediately rendered invalid, thus eliminating the possibility of unauthorised reuse.</w:t>
      </w:r>
    </w:p>
    <w:p w14:paraId="7581FEA7">
      <w:pPr>
        <w:pStyle w:val="7"/>
        <w:spacing w:before="49"/>
      </w:pPr>
    </w:p>
    <w:p w14:paraId="4BF1554A">
      <w:pPr>
        <w:pStyle w:val="7"/>
        <w:spacing w:line="360" w:lineRule="auto"/>
        <w:ind w:left="165" w:right="163"/>
        <w:jc w:val="both"/>
      </w:pPr>
      <w:r>
        <w:t>A major element of the integration tests involved inter-service communication through RESTful APIs. Each module—whether for SOS, Last location, are—operated as an independent microservice communicating via HTTP</w:t>
      </w:r>
      <w:r>
        <w:rPr>
          <w:spacing w:val="-4"/>
        </w:rPr>
        <w:t xml:space="preserve"> </w:t>
      </w:r>
      <w:r>
        <w:t>over</w:t>
      </w:r>
      <w:r>
        <w:rPr>
          <w:spacing w:val="-1"/>
        </w:rPr>
        <w:t xml:space="preserve"> </w:t>
      </w:r>
      <w:r>
        <w:t>secured</w:t>
      </w:r>
      <w:r>
        <w:rPr>
          <w:spacing w:val="-3"/>
        </w:rPr>
        <w:t xml:space="preserve"> </w:t>
      </w:r>
      <w:r>
        <w:t>TLS channels.</w:t>
      </w:r>
      <w:r>
        <w:rPr>
          <w:spacing w:val="-1"/>
        </w:rPr>
        <w:t xml:space="preserve"> </w:t>
      </w:r>
      <w:r>
        <w:t>Integration</w:t>
      </w:r>
      <w:r>
        <w:rPr>
          <w:spacing w:val="-3"/>
        </w:rPr>
        <w:t xml:space="preserve"> </w:t>
      </w:r>
      <w:r>
        <w:t>scripts</w:t>
      </w:r>
      <w:r>
        <w:rPr>
          <w:spacing w:val="-2"/>
        </w:rPr>
        <w:t xml:space="preserve"> </w:t>
      </w:r>
      <w:r>
        <w:t>generated concurrent</w:t>
      </w:r>
      <w:r>
        <w:rPr>
          <w:spacing w:val="-2"/>
        </w:rPr>
        <w:t xml:space="preserve"> </w:t>
      </w:r>
      <w:r>
        <w:t>requests to</w:t>
      </w:r>
      <w:r>
        <w:rPr>
          <w:spacing w:val="-3"/>
        </w:rPr>
        <w:t xml:space="preserve"> </w:t>
      </w:r>
      <w:r>
        <w:t>these</w:t>
      </w:r>
      <w:r>
        <w:rPr>
          <w:spacing w:val="-1"/>
        </w:rPr>
        <w:t xml:space="preserve"> </w:t>
      </w:r>
      <w:r>
        <w:t>services,</w:t>
      </w:r>
      <w:r>
        <w:rPr>
          <w:spacing w:val="-1"/>
        </w:rPr>
        <w:t xml:space="preserve"> </w:t>
      </w:r>
      <w:r>
        <w:t>measuring throughput, latency, and response fidelity. This simulated realistic multi-user activity in which hundreds of concurrent sessions demanded simultaneous responses. Logs from both the Node.js and database layers were analysed to ensure synchronisation accuracy and identify latency bottlenecks.</w:t>
      </w:r>
    </w:p>
    <w:p w14:paraId="233379FB">
      <w:pPr>
        <w:pStyle w:val="7"/>
        <w:spacing w:before="52"/>
      </w:pPr>
    </w:p>
    <w:p w14:paraId="359C6C95">
      <w:pPr>
        <w:pStyle w:val="7"/>
        <w:spacing w:line="360" w:lineRule="auto"/>
        <w:ind w:left="165" w:right="163"/>
        <w:jc w:val="both"/>
      </w:pPr>
      <w:r>
        <w:t>Front-end integration testing confirmed that the React.js components accurately rendered dynamic data originating from backend APIs. When users performed a flight search, for example, integration scripts checked that the results grid updated automatically without manual refresh, using real-time responses from the SOS microservice. Errors such as invalid search parameters or server unavailability were tested by returning mock HTTP 500 and 404 codes to confirm that the user interface displayed appropriate error prompts without</w:t>
      </w:r>
      <w:r>
        <w:rPr>
          <w:spacing w:val="40"/>
        </w:rPr>
        <w:t xml:space="preserve"> </w:t>
      </w:r>
      <w:r>
        <w:t>breaking navigation flow.</w:t>
      </w:r>
    </w:p>
    <w:p w14:paraId="6E476D2A">
      <w:pPr>
        <w:pStyle w:val="7"/>
        <w:spacing w:before="50"/>
      </w:pPr>
    </w:p>
    <w:p w14:paraId="38B256CB">
      <w:pPr>
        <w:pStyle w:val="7"/>
        <w:spacing w:line="360" w:lineRule="auto"/>
        <w:ind w:left="165" w:right="163"/>
        <w:jc w:val="both"/>
      </w:pPr>
      <w:r>
        <w:t>Interoperability between Emergency SOS gateways and the Last Location services received special attention. Because the system supported multiple modes—the integration tests verified that payment confirmations triggered automatic updates to the corresponding booking records. The propagation of Emergency SOS through message queues (RabbitMQ) was examined to ensure that every successful transaction emitted a SOS confirmation email and dashboard update. Failure simulations, such as interrupted connections, were</w:t>
      </w:r>
      <w:r>
        <w:rPr>
          <w:spacing w:val="-2"/>
        </w:rPr>
        <w:t xml:space="preserve"> </w:t>
      </w:r>
      <w:r>
        <w:t>used to confirm that failed transmission did</w:t>
      </w:r>
      <w:r>
        <w:rPr>
          <w:spacing w:val="-1"/>
        </w:rPr>
        <w:t xml:space="preserve"> </w:t>
      </w:r>
      <w:r>
        <w:t>not generate duplicate entries.</w:t>
      </w:r>
    </w:p>
    <w:p w14:paraId="1C57709D">
      <w:pPr>
        <w:pStyle w:val="7"/>
        <w:spacing w:before="50"/>
      </w:pPr>
    </w:p>
    <w:p w14:paraId="6E6314A0">
      <w:pPr>
        <w:pStyle w:val="7"/>
        <w:spacing w:line="360" w:lineRule="auto"/>
        <w:ind w:left="165" w:right="163"/>
        <w:jc w:val="both"/>
      </w:pPr>
      <w:r>
        <w:t>Integration of the Hidden Destinations Discovery Module presented its own challenges. This feature drew data from</w:t>
      </w:r>
      <w:r>
        <w:rPr>
          <w:spacing w:val="-3"/>
        </w:rPr>
        <w:t xml:space="preserve"> </w:t>
      </w:r>
      <w:r>
        <w:t>machine-learning</w:t>
      </w:r>
      <w:r>
        <w:rPr>
          <w:spacing w:val="-3"/>
        </w:rPr>
        <w:t xml:space="preserve"> </w:t>
      </w:r>
      <w:r>
        <w:t>models hosted separately</w:t>
      </w:r>
      <w:r>
        <w:rPr>
          <w:spacing w:val="-3"/>
        </w:rPr>
        <w:t xml:space="preserve"> </w:t>
      </w:r>
      <w:r>
        <w:t>from</w:t>
      </w:r>
      <w:r>
        <w:rPr>
          <w:spacing w:val="-3"/>
        </w:rPr>
        <w:t xml:space="preserve"> </w:t>
      </w:r>
      <w:r>
        <w:t>the core</w:t>
      </w:r>
      <w:r>
        <w:rPr>
          <w:spacing w:val="-4"/>
        </w:rPr>
        <w:t xml:space="preserve"> </w:t>
      </w:r>
      <w:r>
        <w:t>booking engine.</w:t>
      </w:r>
      <w:r>
        <w:rPr>
          <w:spacing w:val="-1"/>
        </w:rPr>
        <w:t xml:space="preserve"> </w:t>
      </w:r>
      <w:r>
        <w:t>Integration</w:t>
      </w:r>
      <w:r>
        <w:rPr>
          <w:spacing w:val="-3"/>
        </w:rPr>
        <w:t xml:space="preserve"> </w:t>
      </w:r>
      <w:r>
        <w:t>testing validated that the recommendation engine correctly received contextual data such as user preferences and returned curated destinations within acceptable latency limits. Furthermore, when users chose to move one of these destinations, tests confirmed that the relevant coordinates and region identifiers were successfully transmitted to the particular allowed person</w:t>
      </w:r>
      <w:r>
        <w:rPr>
          <w:spacing w:val="40"/>
        </w:rPr>
        <w:t xml:space="preserve"> </w:t>
      </w:r>
      <w:r>
        <w:t>and Government services for subsequent processing.</w:t>
      </w:r>
    </w:p>
    <w:p w14:paraId="7C7927C1">
      <w:pPr>
        <w:pStyle w:val="7"/>
        <w:spacing w:before="50"/>
      </w:pPr>
    </w:p>
    <w:p w14:paraId="2D40CD27">
      <w:pPr>
        <w:pStyle w:val="7"/>
        <w:spacing w:line="360" w:lineRule="auto"/>
        <w:ind w:left="165" w:right="164"/>
        <w:jc w:val="both"/>
      </w:pPr>
      <w:r>
        <w:t>Performance benchmarking was an inseparable component of integration testing. Post-integration load tests simulated concurrent usage by hundreds of virtual clients, measuring overall system responsiveness. Metrics such as request throughput, error rate, and server CPU utilisation were gathered and compared against baseline</w:t>
      </w:r>
    </w:p>
    <w:p w14:paraId="1C9C4493">
      <w:pPr>
        <w:pStyle w:val="7"/>
        <w:spacing w:line="360" w:lineRule="auto"/>
        <w:jc w:val="both"/>
        <w:sectPr>
          <w:pgSz w:w="11910" w:h="16840"/>
          <w:pgMar w:top="1360" w:right="1275" w:bottom="1260" w:left="1275" w:header="0" w:footer="1072" w:gutter="0"/>
          <w:cols w:space="720" w:num="1"/>
        </w:sectPr>
      </w:pPr>
    </w:p>
    <w:p w14:paraId="4F71D57E">
      <w:pPr>
        <w:pStyle w:val="7"/>
        <w:spacing w:before="61" w:line="360" w:lineRule="auto"/>
        <w:ind w:left="165" w:right="164"/>
        <w:jc w:val="both"/>
      </w:pPr>
      <w:r>
        <w:t xml:space="preserve">expectations. The results demonstrated that after integration, the platform maintained an average response time of less than 1.5 seconds per transaction, confirming that the architecture could withstand realistic operational </w:t>
      </w:r>
      <w:r>
        <w:rPr>
          <w:spacing w:val="-2"/>
        </w:rPr>
        <w:t>demand.</w:t>
      </w:r>
    </w:p>
    <w:p w14:paraId="418B112F">
      <w:pPr>
        <w:pStyle w:val="7"/>
        <w:spacing w:before="50"/>
      </w:pPr>
    </w:p>
    <w:p w14:paraId="2203F7FA">
      <w:pPr>
        <w:pStyle w:val="7"/>
        <w:spacing w:line="360" w:lineRule="auto"/>
        <w:ind w:left="165" w:right="164"/>
        <w:jc w:val="both"/>
      </w:pPr>
      <w:r>
        <w:t xml:space="preserve">Integration testing also served a vital security verification purpose. During test execution, each service was required to authenticate itself before exchanging data. Invalid API keys or expired authentication tokens were intentionally introduced to confirm that unauthorised services were denied access. The tests further confirmed that sensitive information such as card details and personal identifiers never crossed module boundaries unencrypted. Secure socket negotiation was verified by capturing traffic and inspecting SSL certificates for </w:t>
      </w:r>
      <w:r>
        <w:rPr>
          <w:spacing w:val="-2"/>
        </w:rPr>
        <w:t>validity.</w:t>
      </w:r>
    </w:p>
    <w:p w14:paraId="798F3F08">
      <w:pPr>
        <w:pStyle w:val="7"/>
        <w:spacing w:before="50"/>
      </w:pPr>
    </w:p>
    <w:p w14:paraId="186339D7">
      <w:pPr>
        <w:pStyle w:val="7"/>
        <w:spacing w:line="360" w:lineRule="auto"/>
        <w:ind w:left="165" w:right="163"/>
        <w:jc w:val="both"/>
      </w:pPr>
      <w:r>
        <w:t>From a process perspective, integration testing followed a rigorous documentation protocol. Each test case was logged in a version-controlled repository, annotated with expected outcomes, test data references, and environmental parameters. Automated reporting tools generated visual dashboards summarising success rates and critical errors. Every integration defect was categorised by severity and traced back to the originating component for timely resolution. Periodic review meetings ensured cross-functional coordination between developers, testers, and database administrators.</w:t>
      </w:r>
    </w:p>
    <w:p w14:paraId="563FA489">
      <w:pPr>
        <w:pStyle w:val="7"/>
        <w:spacing w:before="49"/>
      </w:pPr>
    </w:p>
    <w:p w14:paraId="7064BE36">
      <w:pPr>
        <w:pStyle w:val="7"/>
        <w:spacing w:before="1" w:line="360" w:lineRule="auto"/>
        <w:ind w:left="165" w:right="164"/>
        <w:jc w:val="both"/>
      </w:pPr>
      <w:r>
        <w:t>In its concluding phase, integration testing confirmed the structural soundness of the entire platform. The coordinated behaviour of all services validated the system’s ability to handle complex multi-module operations seamlessly. The absence of major data-flow disruptions, combined with stable transaction rollbacks and authenticated API exchanges, verified that the Integrated Tourism Platform was ready for deployment in a live environment. The success of this testing stage underscored the platform’s maturity, resilience, and architectural integrity, ensuring that travellers could rely upon a unified, efficient, and trustworthy application for planning and managing their journeys.</w:t>
      </w:r>
    </w:p>
    <w:p w14:paraId="2E5B524A">
      <w:pPr>
        <w:pStyle w:val="7"/>
        <w:spacing w:before="50"/>
      </w:pPr>
    </w:p>
    <w:p w14:paraId="044EBC51">
      <w:pPr>
        <w:pStyle w:val="3"/>
        <w:numPr>
          <w:ilvl w:val="1"/>
          <w:numId w:val="30"/>
        </w:numPr>
        <w:tabs>
          <w:tab w:val="left" w:pos="463"/>
        </w:tabs>
        <w:ind w:left="463" w:hanging="298"/>
      </w:pPr>
      <w:r>
        <w:t>Tools</w:t>
      </w:r>
      <w:r>
        <w:rPr>
          <w:spacing w:val="-5"/>
        </w:rPr>
        <w:t xml:space="preserve"> </w:t>
      </w:r>
      <w:r>
        <w:t>Used</w:t>
      </w:r>
      <w:r>
        <w:rPr>
          <w:spacing w:val="-2"/>
        </w:rPr>
        <w:t xml:space="preserve"> </w:t>
      </w:r>
      <w:r>
        <w:t>for</w:t>
      </w:r>
      <w:r>
        <w:rPr>
          <w:spacing w:val="-6"/>
        </w:rPr>
        <w:t xml:space="preserve"> </w:t>
      </w:r>
      <w:r>
        <w:rPr>
          <w:spacing w:val="-2"/>
        </w:rPr>
        <w:t>Testing</w:t>
      </w:r>
    </w:p>
    <w:p w14:paraId="7C482D83">
      <w:pPr>
        <w:pStyle w:val="7"/>
        <w:spacing w:before="166"/>
        <w:rPr>
          <w:b/>
        </w:rPr>
      </w:pPr>
    </w:p>
    <w:p w14:paraId="4FA3DB6F">
      <w:pPr>
        <w:pStyle w:val="7"/>
        <w:spacing w:before="1" w:line="360" w:lineRule="auto"/>
        <w:ind w:left="165" w:right="163"/>
        <w:jc w:val="both"/>
      </w:pPr>
      <w:r>
        <w:t>The success of the Integrated Tourism Platform’s testing phase was largely attributed to the systematic use of industry-grade testing tools that ensured accuracy, reliability, and efficiency in both manual and automated environments. Each tool was carefully selected for its unique strengths in addressing specific aspects of the testing lifecycle — from API validation and performance benchmarking to bug tracking, reporting, and version control. Together, these tools established a robust testing framework that enabled smooth collaboration between developers, testers, and project managers throughout the development pipeline.</w:t>
      </w:r>
    </w:p>
    <w:p w14:paraId="685DB0FC">
      <w:pPr>
        <w:pStyle w:val="7"/>
        <w:spacing w:before="49"/>
      </w:pPr>
    </w:p>
    <w:p w14:paraId="535A0D3A">
      <w:pPr>
        <w:pStyle w:val="16"/>
        <w:numPr>
          <w:ilvl w:val="0"/>
          <w:numId w:val="31"/>
        </w:numPr>
        <w:tabs>
          <w:tab w:val="left" w:pos="363"/>
        </w:tabs>
        <w:ind w:left="363" w:hanging="198"/>
        <w:rPr>
          <w:sz w:val="18"/>
        </w:rPr>
      </w:pPr>
      <w:r>
        <w:rPr>
          <w:spacing w:val="-2"/>
          <w:sz w:val="20"/>
        </w:rPr>
        <w:t>Postman</w:t>
      </w:r>
    </w:p>
    <w:p w14:paraId="3E4DF81C">
      <w:pPr>
        <w:widowControl/>
        <w:autoSpaceDE/>
        <w:autoSpaceDN/>
        <w:spacing w:before="100" w:beforeAutospacing="1" w:after="100" w:afterAutospacing="1"/>
        <w:rPr>
          <w:szCs w:val="24"/>
        </w:rPr>
      </w:pPr>
      <w:r>
        <w:rPr>
          <w:b/>
          <w:bCs/>
          <w:szCs w:val="24"/>
        </w:rPr>
        <w:t>Postman</w:t>
      </w:r>
      <w:r>
        <w:rPr>
          <w:szCs w:val="24"/>
        </w:rPr>
        <w:t xml:space="preserve"> is used as the primary tool for testing and validating the REST APIs of the Women Safety SOS Application. It provides an interface through which individual backend endpoints can be tested independently of the React Native application.</w:t>
      </w:r>
    </w:p>
    <w:p w14:paraId="0EC5A093">
      <w:pPr>
        <w:widowControl/>
        <w:autoSpaceDE/>
        <w:autoSpaceDN/>
        <w:spacing w:before="100" w:beforeAutospacing="1" w:after="100" w:afterAutospacing="1"/>
        <w:rPr>
          <w:szCs w:val="24"/>
        </w:rPr>
      </w:pPr>
      <w:r>
        <w:rPr>
          <w:szCs w:val="24"/>
        </w:rPr>
        <w:t xml:space="preserve">The backend of the application is developed using </w:t>
      </w:r>
      <w:r>
        <w:rPr>
          <w:b/>
          <w:bCs/>
          <w:szCs w:val="24"/>
        </w:rPr>
        <w:t>Node.js and Express.js</w:t>
      </w:r>
      <w:r>
        <w:rPr>
          <w:szCs w:val="24"/>
        </w:rPr>
        <w:t>, and Postman can be used to send requests to the APIs and analyse their responses.</w:t>
      </w:r>
    </w:p>
    <w:p w14:paraId="4FD4F9EC">
      <w:pPr>
        <w:widowControl/>
        <w:autoSpaceDE/>
        <w:autoSpaceDN/>
        <w:spacing w:before="100" w:beforeAutospacing="1" w:after="100" w:afterAutospacing="1"/>
        <w:rPr>
          <w:szCs w:val="24"/>
        </w:rPr>
      </w:pPr>
      <w:r>
        <w:rPr>
          <w:szCs w:val="24"/>
        </w:rPr>
        <w:t>Postman can be used to test APIs related to:</w:t>
      </w:r>
    </w:p>
    <w:p w14:paraId="4F8F10A7">
      <w:pPr>
        <w:widowControl/>
        <w:numPr>
          <w:ilvl w:val="0"/>
          <w:numId w:val="32"/>
        </w:numPr>
        <w:autoSpaceDE/>
        <w:autoSpaceDN/>
        <w:spacing w:before="100" w:beforeAutospacing="1" w:after="100" w:afterAutospacing="1"/>
        <w:rPr>
          <w:szCs w:val="24"/>
        </w:rPr>
      </w:pPr>
      <w:r>
        <w:rPr>
          <w:szCs w:val="24"/>
        </w:rPr>
        <w:t xml:space="preserve">User management </w:t>
      </w:r>
    </w:p>
    <w:p w14:paraId="15552737">
      <w:pPr>
        <w:widowControl/>
        <w:numPr>
          <w:ilvl w:val="0"/>
          <w:numId w:val="32"/>
        </w:numPr>
        <w:autoSpaceDE/>
        <w:autoSpaceDN/>
        <w:spacing w:before="100" w:beforeAutospacing="1" w:after="100" w:afterAutospacing="1"/>
        <w:rPr>
          <w:szCs w:val="24"/>
        </w:rPr>
      </w:pPr>
      <w:r>
        <w:rPr>
          <w:szCs w:val="24"/>
        </w:rPr>
        <w:t xml:space="preserve">Authentication </w:t>
      </w:r>
    </w:p>
    <w:p w14:paraId="76C700B9">
      <w:pPr>
        <w:widowControl/>
        <w:numPr>
          <w:ilvl w:val="0"/>
          <w:numId w:val="32"/>
        </w:numPr>
        <w:autoSpaceDE/>
        <w:autoSpaceDN/>
        <w:spacing w:before="100" w:beforeAutospacing="1" w:after="100" w:afterAutospacing="1"/>
        <w:rPr>
          <w:szCs w:val="24"/>
        </w:rPr>
      </w:pPr>
      <w:r>
        <w:rPr>
          <w:szCs w:val="24"/>
        </w:rPr>
        <w:t xml:space="preserve">Emergency contacts </w:t>
      </w:r>
    </w:p>
    <w:p w14:paraId="022BD654">
      <w:pPr>
        <w:widowControl/>
        <w:numPr>
          <w:ilvl w:val="0"/>
          <w:numId w:val="32"/>
        </w:numPr>
        <w:autoSpaceDE/>
        <w:autoSpaceDN/>
        <w:spacing w:before="100" w:beforeAutospacing="1" w:after="100" w:afterAutospacing="1"/>
        <w:rPr>
          <w:szCs w:val="24"/>
        </w:rPr>
      </w:pPr>
      <w:r>
        <w:rPr>
          <w:szCs w:val="24"/>
        </w:rPr>
        <w:t xml:space="preserve">Normal SOS </w:t>
      </w:r>
    </w:p>
    <w:p w14:paraId="081D7D8B">
      <w:pPr>
        <w:widowControl/>
        <w:numPr>
          <w:ilvl w:val="0"/>
          <w:numId w:val="32"/>
        </w:numPr>
        <w:autoSpaceDE/>
        <w:autoSpaceDN/>
        <w:spacing w:before="100" w:beforeAutospacing="1" w:after="100" w:afterAutospacing="1"/>
        <w:rPr>
          <w:szCs w:val="24"/>
        </w:rPr>
      </w:pPr>
      <w:r>
        <w:rPr>
          <w:szCs w:val="24"/>
        </w:rPr>
        <w:t xml:space="preserve">Secret SOS </w:t>
      </w:r>
    </w:p>
    <w:p w14:paraId="1BD9DF7D">
      <w:pPr>
        <w:widowControl/>
        <w:numPr>
          <w:ilvl w:val="0"/>
          <w:numId w:val="32"/>
        </w:numPr>
        <w:autoSpaceDE/>
        <w:autoSpaceDN/>
        <w:spacing w:before="100" w:beforeAutospacing="1" w:after="100" w:afterAutospacing="1"/>
        <w:rPr>
          <w:szCs w:val="24"/>
        </w:rPr>
      </w:pPr>
      <w:r>
        <w:rPr>
          <w:szCs w:val="24"/>
        </w:rPr>
        <w:t xml:space="preserve">Location information </w:t>
      </w:r>
    </w:p>
    <w:p w14:paraId="1714B1EC">
      <w:pPr>
        <w:widowControl/>
        <w:numPr>
          <w:ilvl w:val="0"/>
          <w:numId w:val="32"/>
        </w:numPr>
        <w:autoSpaceDE/>
        <w:autoSpaceDN/>
        <w:spacing w:before="100" w:beforeAutospacing="1" w:after="100" w:afterAutospacing="1"/>
        <w:rPr>
          <w:szCs w:val="24"/>
        </w:rPr>
      </w:pPr>
      <w:r>
        <w:rPr>
          <w:szCs w:val="24"/>
        </w:rPr>
        <w:t xml:space="preserve">Safety Timer </w:t>
      </w:r>
    </w:p>
    <w:p w14:paraId="26844FCC">
      <w:pPr>
        <w:widowControl/>
        <w:numPr>
          <w:ilvl w:val="0"/>
          <w:numId w:val="32"/>
        </w:numPr>
        <w:autoSpaceDE/>
        <w:autoSpaceDN/>
        <w:spacing w:before="100" w:beforeAutospacing="1" w:after="100" w:afterAutospacing="1"/>
        <w:rPr>
          <w:szCs w:val="24"/>
        </w:rPr>
      </w:pPr>
      <w:r>
        <w:rPr>
          <w:szCs w:val="24"/>
        </w:rPr>
        <w:t xml:space="preserve">Safety Check-in </w:t>
      </w:r>
    </w:p>
    <w:p w14:paraId="34DA5A39">
      <w:pPr>
        <w:widowControl/>
        <w:numPr>
          <w:ilvl w:val="0"/>
          <w:numId w:val="32"/>
        </w:numPr>
        <w:autoSpaceDE/>
        <w:autoSpaceDN/>
        <w:spacing w:before="100" w:beforeAutospacing="1" w:after="100" w:afterAutospacing="1"/>
        <w:rPr>
          <w:szCs w:val="24"/>
        </w:rPr>
      </w:pPr>
      <w:r>
        <w:rPr>
          <w:szCs w:val="24"/>
        </w:rPr>
        <w:t xml:space="preserve">Safe Zones </w:t>
      </w:r>
    </w:p>
    <w:p w14:paraId="7FB4E094">
      <w:pPr>
        <w:widowControl/>
        <w:numPr>
          <w:ilvl w:val="0"/>
          <w:numId w:val="32"/>
        </w:numPr>
        <w:autoSpaceDE/>
        <w:autoSpaceDN/>
        <w:spacing w:before="100" w:beforeAutospacing="1" w:after="100" w:afterAutospacing="1"/>
        <w:rPr>
          <w:szCs w:val="24"/>
        </w:rPr>
      </w:pPr>
      <w:r>
        <w:rPr>
          <w:szCs w:val="24"/>
        </w:rPr>
        <w:t xml:space="preserve">Priority-based emergency contacts </w:t>
      </w:r>
    </w:p>
    <w:p w14:paraId="2FE427A9">
      <w:pPr>
        <w:widowControl/>
        <w:autoSpaceDE/>
        <w:autoSpaceDN/>
        <w:spacing w:before="100" w:beforeAutospacing="1" w:after="100" w:afterAutospacing="1"/>
        <w:rPr>
          <w:szCs w:val="24"/>
        </w:rPr>
      </w:pPr>
      <w:r>
        <w:rPr>
          <w:szCs w:val="24"/>
        </w:rPr>
        <w:t>For example, the Normal SOS API can be tested by sending a request containing the user information, SOS type, and available location information. The response can then be examined to determine whether the backend successfully processed the emergency request.</w:t>
      </w:r>
    </w:p>
    <w:p w14:paraId="7B4F1FB5">
      <w:pPr>
        <w:pStyle w:val="18"/>
        <w:rPr>
          <w:sz w:val="22"/>
        </w:rPr>
      </w:pPr>
      <w:r>
        <w:rPr>
          <w:sz w:val="22"/>
        </w:rPr>
        <w:t>Postman also allows testers to verify HTTP response codes such as:</w:t>
      </w:r>
    </w:p>
    <w:p w14:paraId="0E24C109">
      <w:pPr>
        <w:widowControl/>
        <w:numPr>
          <w:ilvl w:val="0"/>
          <w:numId w:val="33"/>
        </w:numPr>
        <w:autoSpaceDE/>
        <w:autoSpaceDN/>
        <w:spacing w:before="100" w:beforeAutospacing="1" w:after="100" w:afterAutospacing="1"/>
        <w:rPr>
          <w:sz w:val="20"/>
        </w:rPr>
      </w:pPr>
      <w:r>
        <w:rPr>
          <w:rStyle w:val="13"/>
          <w:sz w:val="20"/>
        </w:rPr>
        <w:t>200 – Successful request</w:t>
      </w:r>
      <w:r>
        <w:rPr>
          <w:sz w:val="20"/>
        </w:rPr>
        <w:t xml:space="preserve"> </w:t>
      </w:r>
    </w:p>
    <w:p w14:paraId="2B052659">
      <w:pPr>
        <w:widowControl/>
        <w:numPr>
          <w:ilvl w:val="0"/>
          <w:numId w:val="33"/>
        </w:numPr>
        <w:autoSpaceDE/>
        <w:autoSpaceDN/>
        <w:spacing w:before="100" w:beforeAutospacing="1" w:after="100" w:afterAutospacing="1"/>
        <w:rPr>
          <w:sz w:val="20"/>
        </w:rPr>
      </w:pPr>
      <w:r>
        <w:rPr>
          <w:rStyle w:val="13"/>
          <w:sz w:val="20"/>
        </w:rPr>
        <w:t>201 – Resource created</w:t>
      </w:r>
      <w:r>
        <w:rPr>
          <w:sz w:val="20"/>
        </w:rPr>
        <w:t xml:space="preserve"> </w:t>
      </w:r>
    </w:p>
    <w:p w14:paraId="37408F84">
      <w:pPr>
        <w:widowControl/>
        <w:numPr>
          <w:ilvl w:val="0"/>
          <w:numId w:val="33"/>
        </w:numPr>
        <w:autoSpaceDE/>
        <w:autoSpaceDN/>
        <w:spacing w:before="100" w:beforeAutospacing="1" w:after="100" w:afterAutospacing="1"/>
        <w:rPr>
          <w:sz w:val="20"/>
        </w:rPr>
      </w:pPr>
      <w:r>
        <w:rPr>
          <w:rStyle w:val="13"/>
          <w:sz w:val="20"/>
        </w:rPr>
        <w:t>400 – Invalid request</w:t>
      </w:r>
      <w:r>
        <w:rPr>
          <w:sz w:val="20"/>
        </w:rPr>
        <w:t xml:space="preserve"> </w:t>
      </w:r>
    </w:p>
    <w:p w14:paraId="753F4C42">
      <w:pPr>
        <w:widowControl/>
        <w:numPr>
          <w:ilvl w:val="0"/>
          <w:numId w:val="33"/>
        </w:numPr>
        <w:autoSpaceDE/>
        <w:autoSpaceDN/>
        <w:spacing w:before="100" w:beforeAutospacing="1" w:after="100" w:afterAutospacing="1"/>
        <w:rPr>
          <w:sz w:val="20"/>
        </w:rPr>
      </w:pPr>
      <w:r>
        <w:rPr>
          <w:rStyle w:val="13"/>
          <w:sz w:val="20"/>
        </w:rPr>
        <w:t>401 – Authentication required/failed</w:t>
      </w:r>
      <w:r>
        <w:rPr>
          <w:sz w:val="20"/>
        </w:rPr>
        <w:t xml:space="preserve"> </w:t>
      </w:r>
    </w:p>
    <w:p w14:paraId="26442483">
      <w:pPr>
        <w:widowControl/>
        <w:numPr>
          <w:ilvl w:val="0"/>
          <w:numId w:val="33"/>
        </w:numPr>
        <w:autoSpaceDE/>
        <w:autoSpaceDN/>
        <w:spacing w:before="100" w:beforeAutospacing="1" w:after="100" w:afterAutospacing="1"/>
        <w:rPr>
          <w:sz w:val="20"/>
        </w:rPr>
      </w:pPr>
      <w:r>
        <w:rPr>
          <w:rStyle w:val="13"/>
          <w:sz w:val="20"/>
        </w:rPr>
        <w:t>404 – Resource not found</w:t>
      </w:r>
      <w:r>
        <w:rPr>
          <w:sz w:val="20"/>
        </w:rPr>
        <w:t xml:space="preserve"> </w:t>
      </w:r>
    </w:p>
    <w:p w14:paraId="00FFFF28">
      <w:pPr>
        <w:widowControl/>
        <w:numPr>
          <w:ilvl w:val="0"/>
          <w:numId w:val="33"/>
        </w:numPr>
        <w:autoSpaceDE/>
        <w:autoSpaceDN/>
        <w:spacing w:before="100" w:beforeAutospacing="1" w:after="100" w:afterAutospacing="1"/>
        <w:rPr>
          <w:sz w:val="20"/>
        </w:rPr>
      </w:pPr>
      <w:r>
        <w:rPr>
          <w:rStyle w:val="13"/>
          <w:sz w:val="20"/>
        </w:rPr>
        <w:t>500 – Server error</w:t>
      </w:r>
      <w:r>
        <w:rPr>
          <w:sz w:val="20"/>
        </w:rPr>
        <w:t xml:space="preserve"> </w:t>
      </w:r>
    </w:p>
    <w:p w14:paraId="66A599D1">
      <w:pPr>
        <w:pStyle w:val="12"/>
        <w:rPr>
          <w:sz w:val="22"/>
        </w:rPr>
      </w:pPr>
      <w:r>
        <w:rPr>
          <w:sz w:val="22"/>
        </w:rPr>
        <w:t>Postman collections can be created to organize the different API requests according to application modules.</w:t>
      </w:r>
    </w:p>
    <w:p w14:paraId="3FAEDCA1">
      <w:pPr>
        <w:pStyle w:val="4"/>
        <w:rPr>
          <w:rFonts w:hint="default"/>
          <w:sz w:val="24"/>
        </w:rPr>
      </w:pPr>
      <w:r>
        <w:rPr>
          <w:sz w:val="24"/>
        </w:rPr>
        <w:t>Example API Testing Flow</w:t>
      </w:r>
    </w:p>
    <w:p w14:paraId="0C5242ED">
      <w:pPr>
        <w:pStyle w:val="12"/>
        <w:rPr>
          <w:sz w:val="22"/>
        </w:rPr>
      </w:pPr>
      <w:r>
        <w:rPr>
          <w:rStyle w:val="13"/>
          <w:sz w:val="22"/>
        </w:rPr>
        <w:t>Postman → Express.js API → Node.js Backend → MySQL → Response</w:t>
      </w:r>
    </w:p>
    <w:p w14:paraId="174ECF9E">
      <w:pPr>
        <w:pStyle w:val="12"/>
        <w:rPr>
          <w:sz w:val="22"/>
        </w:rPr>
      </w:pPr>
      <w:r>
        <w:rPr>
          <w:sz w:val="22"/>
        </w:rPr>
        <w:t>Postman therefore provides an effective way to verify whether the backend services work correctly before they are completely integrated with the mobile application's user interface.</w:t>
      </w:r>
    </w:p>
    <w:p w14:paraId="101D22B5">
      <w:pPr>
        <w:pStyle w:val="16"/>
        <w:numPr>
          <w:ilvl w:val="0"/>
          <w:numId w:val="31"/>
        </w:numPr>
        <w:tabs>
          <w:tab w:val="left" w:pos="363"/>
        </w:tabs>
        <w:ind w:left="363" w:hanging="198"/>
        <w:rPr>
          <w:b/>
        </w:rPr>
      </w:pPr>
      <w:r>
        <w:rPr>
          <w:b/>
          <w:spacing w:val="-2"/>
        </w:rPr>
        <w:t>Newman</w:t>
      </w:r>
    </w:p>
    <w:p w14:paraId="3F4B954D">
      <w:pPr>
        <w:pStyle w:val="18"/>
        <w:rPr>
          <w:sz w:val="22"/>
        </w:rPr>
      </w:pPr>
      <w:r>
        <w:rPr>
          <w:rStyle w:val="13"/>
          <w:sz w:val="22"/>
        </w:rPr>
        <w:t>Newman</w:t>
      </w:r>
      <w:r>
        <w:rPr>
          <w:sz w:val="22"/>
        </w:rPr>
        <w:t xml:space="preserve"> can be used together with Postman to automate the execution of Postman collections from the command line.</w:t>
      </w:r>
    </w:p>
    <w:p w14:paraId="69241991">
      <w:pPr>
        <w:pStyle w:val="12"/>
        <w:rPr>
          <w:sz w:val="22"/>
        </w:rPr>
      </w:pPr>
      <w:r>
        <w:rPr>
          <w:sz w:val="22"/>
        </w:rPr>
        <w:t>For the Women Safety SOS Application, Newman can be used to execute a collection containing tests for the application's major APIs.</w:t>
      </w:r>
    </w:p>
    <w:p w14:paraId="0C11B024">
      <w:pPr>
        <w:pStyle w:val="12"/>
        <w:rPr>
          <w:sz w:val="22"/>
        </w:rPr>
      </w:pPr>
      <w:r>
        <w:rPr>
          <w:sz w:val="22"/>
        </w:rPr>
        <w:t>For example, a testing collection may contain:</w:t>
      </w:r>
    </w:p>
    <w:p w14:paraId="387C4DF9">
      <w:pPr>
        <w:widowControl/>
        <w:numPr>
          <w:ilvl w:val="0"/>
          <w:numId w:val="34"/>
        </w:numPr>
        <w:autoSpaceDE/>
        <w:autoSpaceDN/>
        <w:spacing w:before="100" w:beforeAutospacing="1" w:after="100" w:afterAutospacing="1"/>
        <w:rPr>
          <w:sz w:val="20"/>
        </w:rPr>
      </w:pPr>
      <w:r>
        <w:rPr>
          <w:sz w:val="20"/>
        </w:rPr>
        <w:t xml:space="preserve">User API test </w:t>
      </w:r>
    </w:p>
    <w:p w14:paraId="09C19088">
      <w:pPr>
        <w:widowControl/>
        <w:numPr>
          <w:ilvl w:val="0"/>
          <w:numId w:val="34"/>
        </w:numPr>
        <w:autoSpaceDE/>
        <w:autoSpaceDN/>
        <w:spacing w:before="100" w:beforeAutospacing="1" w:after="100" w:afterAutospacing="1"/>
        <w:rPr>
          <w:sz w:val="20"/>
        </w:rPr>
      </w:pPr>
      <w:r>
        <w:rPr>
          <w:sz w:val="20"/>
        </w:rPr>
        <w:t xml:space="preserve">Login/API authentication test </w:t>
      </w:r>
    </w:p>
    <w:p w14:paraId="20AD002B">
      <w:pPr>
        <w:widowControl/>
        <w:numPr>
          <w:ilvl w:val="0"/>
          <w:numId w:val="34"/>
        </w:numPr>
        <w:autoSpaceDE/>
        <w:autoSpaceDN/>
        <w:spacing w:before="100" w:beforeAutospacing="1" w:after="100" w:afterAutospacing="1"/>
        <w:rPr>
          <w:sz w:val="20"/>
        </w:rPr>
      </w:pPr>
      <w:r>
        <w:rPr>
          <w:sz w:val="20"/>
        </w:rPr>
        <w:t xml:space="preserve">Emergency Contact API test </w:t>
      </w:r>
    </w:p>
    <w:p w14:paraId="3D3FE46B">
      <w:pPr>
        <w:widowControl/>
        <w:numPr>
          <w:ilvl w:val="0"/>
          <w:numId w:val="34"/>
        </w:numPr>
        <w:autoSpaceDE/>
        <w:autoSpaceDN/>
        <w:spacing w:before="100" w:beforeAutospacing="1" w:after="100" w:afterAutospacing="1"/>
        <w:rPr>
          <w:sz w:val="20"/>
        </w:rPr>
      </w:pPr>
      <w:r>
        <w:rPr>
          <w:sz w:val="20"/>
        </w:rPr>
        <w:t xml:space="preserve">Normal SOS API test </w:t>
      </w:r>
    </w:p>
    <w:p w14:paraId="0974C1A7">
      <w:pPr>
        <w:widowControl/>
        <w:numPr>
          <w:ilvl w:val="0"/>
          <w:numId w:val="34"/>
        </w:numPr>
        <w:autoSpaceDE/>
        <w:autoSpaceDN/>
        <w:spacing w:before="100" w:beforeAutospacing="1" w:after="100" w:afterAutospacing="1"/>
        <w:rPr>
          <w:sz w:val="20"/>
        </w:rPr>
      </w:pPr>
      <w:r>
        <w:rPr>
          <w:sz w:val="20"/>
        </w:rPr>
        <w:t xml:space="preserve">Secret SOS API test </w:t>
      </w:r>
    </w:p>
    <w:p w14:paraId="57C9D109">
      <w:pPr>
        <w:widowControl/>
        <w:numPr>
          <w:ilvl w:val="0"/>
          <w:numId w:val="34"/>
        </w:numPr>
        <w:autoSpaceDE/>
        <w:autoSpaceDN/>
        <w:spacing w:before="100" w:beforeAutospacing="1" w:after="100" w:afterAutospacing="1"/>
        <w:rPr>
          <w:sz w:val="20"/>
        </w:rPr>
      </w:pPr>
      <w:r>
        <w:rPr>
          <w:sz w:val="20"/>
        </w:rPr>
        <w:t xml:space="preserve">Location API test </w:t>
      </w:r>
    </w:p>
    <w:p w14:paraId="4E12E86F">
      <w:pPr>
        <w:widowControl/>
        <w:numPr>
          <w:ilvl w:val="0"/>
          <w:numId w:val="34"/>
        </w:numPr>
        <w:autoSpaceDE/>
        <w:autoSpaceDN/>
        <w:spacing w:before="100" w:beforeAutospacing="1" w:after="100" w:afterAutospacing="1"/>
        <w:rPr>
          <w:sz w:val="20"/>
        </w:rPr>
      </w:pPr>
      <w:r>
        <w:rPr>
          <w:sz w:val="20"/>
        </w:rPr>
        <w:t xml:space="preserve">Safety Timer API test </w:t>
      </w:r>
    </w:p>
    <w:p w14:paraId="2293DB6A">
      <w:pPr>
        <w:widowControl/>
        <w:numPr>
          <w:ilvl w:val="0"/>
          <w:numId w:val="34"/>
        </w:numPr>
        <w:autoSpaceDE/>
        <w:autoSpaceDN/>
        <w:spacing w:before="100" w:beforeAutospacing="1" w:after="100" w:afterAutospacing="1"/>
        <w:rPr>
          <w:sz w:val="20"/>
        </w:rPr>
      </w:pPr>
      <w:r>
        <w:rPr>
          <w:sz w:val="20"/>
        </w:rPr>
        <w:t xml:space="preserve">Safety Check-in API test </w:t>
      </w:r>
    </w:p>
    <w:p w14:paraId="66FB3446">
      <w:pPr>
        <w:widowControl/>
        <w:numPr>
          <w:ilvl w:val="0"/>
          <w:numId w:val="34"/>
        </w:numPr>
        <w:autoSpaceDE/>
        <w:autoSpaceDN/>
        <w:spacing w:before="100" w:beforeAutospacing="1" w:after="100" w:afterAutospacing="1"/>
        <w:rPr>
          <w:sz w:val="20"/>
        </w:rPr>
      </w:pPr>
      <w:r>
        <w:rPr>
          <w:sz w:val="20"/>
        </w:rPr>
        <w:t xml:space="preserve">Safe Zone API test </w:t>
      </w:r>
    </w:p>
    <w:p w14:paraId="40D2D123">
      <w:pPr>
        <w:widowControl/>
        <w:numPr>
          <w:ilvl w:val="0"/>
          <w:numId w:val="34"/>
        </w:numPr>
        <w:autoSpaceDE/>
        <w:autoSpaceDN/>
        <w:spacing w:before="100" w:beforeAutospacing="1" w:after="100" w:afterAutospacing="1"/>
        <w:rPr>
          <w:sz w:val="20"/>
        </w:rPr>
      </w:pPr>
      <w:r>
        <w:rPr>
          <w:sz w:val="20"/>
        </w:rPr>
        <w:t xml:space="preserve">Priority Contact API test </w:t>
      </w:r>
    </w:p>
    <w:p w14:paraId="157AE781">
      <w:pPr>
        <w:pStyle w:val="12"/>
        <w:rPr>
          <w:sz w:val="22"/>
        </w:rPr>
      </w:pPr>
      <w:r>
        <w:rPr>
          <w:sz w:val="22"/>
        </w:rPr>
        <w:t>Newman allows these tests to be executed repeatedly without manually opening and sending every request in Postman.</w:t>
      </w:r>
    </w:p>
    <w:p w14:paraId="1E5B90A5">
      <w:pPr>
        <w:pStyle w:val="4"/>
        <w:rPr>
          <w:rFonts w:hint="default"/>
          <w:sz w:val="22"/>
        </w:rPr>
      </w:pPr>
      <w:r>
        <w:rPr>
          <w:sz w:val="22"/>
        </w:rPr>
        <w:t>Benefits</w:t>
      </w:r>
    </w:p>
    <w:p w14:paraId="5468923D">
      <w:pPr>
        <w:widowControl/>
        <w:numPr>
          <w:ilvl w:val="0"/>
          <w:numId w:val="35"/>
        </w:numPr>
        <w:autoSpaceDE/>
        <w:autoSpaceDN/>
        <w:spacing w:before="100" w:beforeAutospacing="1" w:after="100" w:afterAutospacing="1"/>
        <w:rPr>
          <w:sz w:val="20"/>
        </w:rPr>
      </w:pPr>
      <w:r>
        <w:rPr>
          <w:sz w:val="20"/>
        </w:rPr>
        <w:t xml:space="preserve">Automated API test execution </w:t>
      </w:r>
    </w:p>
    <w:p w14:paraId="1126FE2B">
      <w:pPr>
        <w:widowControl/>
        <w:numPr>
          <w:ilvl w:val="0"/>
          <w:numId w:val="35"/>
        </w:numPr>
        <w:autoSpaceDE/>
        <w:autoSpaceDN/>
        <w:spacing w:before="100" w:beforeAutospacing="1" w:after="100" w:afterAutospacing="1"/>
        <w:rPr>
          <w:sz w:val="20"/>
        </w:rPr>
      </w:pPr>
      <w:r>
        <w:rPr>
          <w:sz w:val="20"/>
        </w:rPr>
        <w:t xml:space="preserve">Repeatable testing </w:t>
      </w:r>
    </w:p>
    <w:p w14:paraId="461A3EE5">
      <w:pPr>
        <w:widowControl/>
        <w:numPr>
          <w:ilvl w:val="0"/>
          <w:numId w:val="35"/>
        </w:numPr>
        <w:autoSpaceDE/>
        <w:autoSpaceDN/>
        <w:spacing w:before="100" w:beforeAutospacing="1" w:after="100" w:afterAutospacing="1"/>
        <w:rPr>
          <w:sz w:val="20"/>
        </w:rPr>
      </w:pPr>
      <w:r>
        <w:rPr>
          <w:sz w:val="20"/>
        </w:rPr>
        <w:t xml:space="preserve">Collection-based testing </w:t>
      </w:r>
    </w:p>
    <w:p w14:paraId="09AC95DF">
      <w:pPr>
        <w:widowControl/>
        <w:numPr>
          <w:ilvl w:val="0"/>
          <w:numId w:val="35"/>
        </w:numPr>
        <w:autoSpaceDE/>
        <w:autoSpaceDN/>
        <w:spacing w:before="100" w:beforeAutospacing="1" w:after="100" w:afterAutospacing="1"/>
        <w:rPr>
          <w:sz w:val="20"/>
        </w:rPr>
      </w:pPr>
      <w:r>
        <w:rPr>
          <w:sz w:val="20"/>
        </w:rPr>
        <w:t xml:space="preserve">Command-line execution </w:t>
      </w:r>
    </w:p>
    <w:p w14:paraId="4F9B5F97">
      <w:pPr>
        <w:widowControl/>
        <w:numPr>
          <w:ilvl w:val="0"/>
          <w:numId w:val="35"/>
        </w:numPr>
        <w:autoSpaceDE/>
        <w:autoSpaceDN/>
        <w:spacing w:before="100" w:beforeAutospacing="1" w:after="100" w:afterAutospacing="1"/>
        <w:rPr>
          <w:sz w:val="20"/>
        </w:rPr>
      </w:pPr>
      <w:r>
        <w:rPr>
          <w:sz w:val="20"/>
        </w:rPr>
        <w:t xml:space="preserve">Support for regression testing </w:t>
      </w:r>
    </w:p>
    <w:p w14:paraId="4A2E12CE">
      <w:pPr>
        <w:widowControl/>
        <w:numPr>
          <w:ilvl w:val="0"/>
          <w:numId w:val="35"/>
        </w:numPr>
        <w:autoSpaceDE/>
        <w:autoSpaceDN/>
        <w:spacing w:before="100" w:beforeAutospacing="1" w:after="100" w:afterAutospacing="1"/>
        <w:rPr>
          <w:sz w:val="20"/>
        </w:rPr>
      </w:pPr>
      <w:r>
        <w:rPr>
          <w:sz w:val="20"/>
        </w:rPr>
        <w:t xml:space="preserve">Integration with development workflows </w:t>
      </w:r>
    </w:p>
    <w:p w14:paraId="11D1DB49">
      <w:pPr>
        <w:pStyle w:val="12"/>
        <w:rPr>
          <w:sz w:val="22"/>
        </w:rPr>
      </w:pPr>
      <w:r>
        <w:rPr>
          <w:sz w:val="22"/>
        </w:rPr>
        <w:t>For example:</w:t>
      </w:r>
    </w:p>
    <w:p w14:paraId="7EF29EF1">
      <w:pPr>
        <w:pStyle w:val="12"/>
        <w:rPr>
          <w:sz w:val="22"/>
        </w:rPr>
      </w:pPr>
      <w:r>
        <w:rPr>
          <w:rStyle w:val="13"/>
          <w:sz w:val="22"/>
        </w:rPr>
        <w:t>Developer updates backend</w:t>
      </w:r>
      <w:r>
        <w:rPr>
          <w:sz w:val="22"/>
        </w:rPr>
        <w:br w:type="textWrapping"/>
      </w:r>
      <w:r>
        <w:rPr>
          <w:sz w:val="22"/>
        </w:rPr>
        <w:t>↓</w:t>
      </w:r>
      <w:r>
        <w:rPr>
          <w:sz w:val="22"/>
        </w:rPr>
        <w:br w:type="textWrapping"/>
      </w:r>
      <w:r>
        <w:rPr>
          <w:rStyle w:val="13"/>
          <w:sz w:val="22"/>
        </w:rPr>
        <w:t>API test collection executed</w:t>
      </w:r>
      <w:r>
        <w:rPr>
          <w:sz w:val="22"/>
        </w:rPr>
        <w:br w:type="textWrapping"/>
      </w:r>
      <w:r>
        <w:rPr>
          <w:sz w:val="22"/>
        </w:rPr>
        <w:t>↓</w:t>
      </w:r>
      <w:r>
        <w:rPr>
          <w:sz w:val="22"/>
        </w:rPr>
        <w:br w:type="textWrapping"/>
      </w:r>
      <w:r>
        <w:rPr>
          <w:rStyle w:val="13"/>
          <w:sz w:val="22"/>
        </w:rPr>
        <w:t>Newman runs test cases</w:t>
      </w:r>
      <w:r>
        <w:rPr>
          <w:sz w:val="22"/>
        </w:rPr>
        <w:br w:type="textWrapping"/>
      </w:r>
      <w:r>
        <w:rPr>
          <w:sz w:val="22"/>
        </w:rPr>
        <w:t>↓</w:t>
      </w:r>
      <w:r>
        <w:rPr>
          <w:sz w:val="22"/>
        </w:rPr>
        <w:br w:type="textWrapping"/>
      </w:r>
      <w:r>
        <w:rPr>
          <w:rStyle w:val="13"/>
          <w:sz w:val="22"/>
        </w:rPr>
        <w:t>Results generated</w:t>
      </w:r>
      <w:r>
        <w:rPr>
          <w:sz w:val="22"/>
        </w:rPr>
        <w:br w:type="textWrapping"/>
      </w:r>
      <w:r>
        <w:rPr>
          <w:sz w:val="22"/>
        </w:rPr>
        <w:t>↓</w:t>
      </w:r>
      <w:r>
        <w:rPr>
          <w:sz w:val="22"/>
        </w:rPr>
        <w:br w:type="textWrapping"/>
      </w:r>
      <w:r>
        <w:rPr>
          <w:rStyle w:val="13"/>
          <w:sz w:val="22"/>
        </w:rPr>
        <w:t>Failed APIs identified</w:t>
      </w:r>
    </w:p>
    <w:p w14:paraId="657F722D">
      <w:pPr>
        <w:pStyle w:val="12"/>
        <w:rPr>
          <w:sz w:val="22"/>
        </w:rPr>
      </w:pPr>
      <w:r>
        <w:rPr>
          <w:sz w:val="22"/>
        </w:rPr>
        <w:t>This can help detect API problems after changes to the Node.js/Express.js backend.</w:t>
      </w:r>
    </w:p>
    <w:p w14:paraId="46D0B2B2">
      <w:pPr>
        <w:pStyle w:val="12"/>
        <w:rPr>
          <w:sz w:val="22"/>
        </w:rPr>
      </w:pPr>
      <w:r>
        <w:rPr>
          <w:rStyle w:val="13"/>
          <w:sz w:val="22"/>
        </w:rPr>
        <w:t>Important:</w:t>
      </w:r>
      <w:r>
        <w:rPr>
          <w:sz w:val="22"/>
        </w:rPr>
        <w:t xml:space="preserve"> The project PPT identifies Node.js, Express.js, React Native, MySQL, and related technologies, but it does not specifically state that Newman was used in the implemented project. Therefore, Newman should be listed as a testing tool </w:t>
      </w:r>
      <w:r>
        <w:rPr>
          <w:rStyle w:val="13"/>
          <w:sz w:val="22"/>
        </w:rPr>
        <w:t>only if it was actually used during your project testing</w:t>
      </w:r>
      <w:r>
        <w:rPr>
          <w:sz w:val="22"/>
        </w:rPr>
        <w:t>.</w:t>
      </w:r>
    </w:p>
    <w:p w14:paraId="065D676D">
      <w:pPr>
        <w:pStyle w:val="7"/>
        <w:spacing w:before="50"/>
      </w:pPr>
    </w:p>
    <w:p w14:paraId="19E6A493">
      <w:pPr>
        <w:pStyle w:val="16"/>
        <w:numPr>
          <w:ilvl w:val="0"/>
          <w:numId w:val="31"/>
        </w:numPr>
        <w:tabs>
          <w:tab w:val="left" w:pos="363"/>
        </w:tabs>
        <w:ind w:left="363" w:hanging="198"/>
        <w:rPr>
          <w:b/>
        </w:rPr>
      </w:pPr>
      <w:r>
        <w:rPr>
          <w:b/>
        </w:rPr>
        <w:t>Selenium</w:t>
      </w:r>
      <w:r>
        <w:rPr>
          <w:b/>
          <w:spacing w:val="-8"/>
        </w:rPr>
        <w:t xml:space="preserve"> </w:t>
      </w:r>
      <w:r>
        <w:rPr>
          <w:b/>
          <w:spacing w:val="-2"/>
        </w:rPr>
        <w:t>WebDriver</w:t>
      </w:r>
    </w:p>
    <w:p w14:paraId="4DA62C56">
      <w:pPr>
        <w:pStyle w:val="18"/>
        <w:rPr>
          <w:sz w:val="22"/>
        </w:rPr>
      </w:pPr>
      <w:r>
        <w:rPr>
          <w:sz w:val="22"/>
        </w:rPr>
        <w:t xml:space="preserve">Since the Women Safety SOS Application is a </w:t>
      </w:r>
      <w:r>
        <w:rPr>
          <w:rStyle w:val="13"/>
          <w:sz w:val="22"/>
        </w:rPr>
        <w:t>React Native mobile application</w:t>
      </w:r>
      <w:r>
        <w:rPr>
          <w:sz w:val="22"/>
        </w:rPr>
        <w:t>, frontend testing focuses on verifying whether the application screens, buttons, forms, navigation, and safety interactions work correctly.</w:t>
      </w:r>
    </w:p>
    <w:p w14:paraId="21164DB7">
      <w:pPr>
        <w:pStyle w:val="12"/>
        <w:rPr>
          <w:sz w:val="22"/>
        </w:rPr>
      </w:pPr>
      <w:r>
        <w:rPr>
          <w:sz w:val="22"/>
        </w:rPr>
        <w:t>The main UI features that require testing include:</w:t>
      </w:r>
    </w:p>
    <w:p w14:paraId="5D48921C">
      <w:pPr>
        <w:widowControl/>
        <w:numPr>
          <w:ilvl w:val="0"/>
          <w:numId w:val="36"/>
        </w:numPr>
        <w:autoSpaceDE/>
        <w:autoSpaceDN/>
        <w:spacing w:before="100" w:beforeAutospacing="1" w:after="100" w:afterAutospacing="1"/>
        <w:rPr>
          <w:sz w:val="20"/>
        </w:rPr>
      </w:pPr>
      <w:r>
        <w:rPr>
          <w:sz w:val="20"/>
        </w:rPr>
        <w:t xml:space="preserve">Normal SOS button </w:t>
      </w:r>
    </w:p>
    <w:p w14:paraId="665B0C9B">
      <w:pPr>
        <w:widowControl/>
        <w:numPr>
          <w:ilvl w:val="0"/>
          <w:numId w:val="36"/>
        </w:numPr>
        <w:autoSpaceDE/>
        <w:autoSpaceDN/>
        <w:spacing w:before="100" w:beforeAutospacing="1" w:after="100" w:afterAutospacing="1"/>
        <w:rPr>
          <w:sz w:val="20"/>
        </w:rPr>
      </w:pPr>
      <w:r>
        <w:rPr>
          <w:sz w:val="20"/>
        </w:rPr>
        <w:t xml:space="preserve">Secret SOS interaction </w:t>
      </w:r>
    </w:p>
    <w:p w14:paraId="1AC59A40">
      <w:pPr>
        <w:widowControl/>
        <w:numPr>
          <w:ilvl w:val="0"/>
          <w:numId w:val="36"/>
        </w:numPr>
        <w:autoSpaceDE/>
        <w:autoSpaceDN/>
        <w:spacing w:before="100" w:beforeAutospacing="1" w:after="100" w:afterAutospacing="1"/>
        <w:rPr>
          <w:sz w:val="20"/>
        </w:rPr>
      </w:pPr>
      <w:r>
        <w:rPr>
          <w:sz w:val="20"/>
        </w:rPr>
        <w:t xml:space="preserve">Emergency Contact screen </w:t>
      </w:r>
    </w:p>
    <w:p w14:paraId="5AAEE1CF">
      <w:pPr>
        <w:widowControl/>
        <w:numPr>
          <w:ilvl w:val="0"/>
          <w:numId w:val="36"/>
        </w:numPr>
        <w:autoSpaceDE/>
        <w:autoSpaceDN/>
        <w:spacing w:before="100" w:beforeAutospacing="1" w:after="100" w:afterAutospacing="1"/>
        <w:rPr>
          <w:sz w:val="20"/>
        </w:rPr>
      </w:pPr>
      <w:r>
        <w:rPr>
          <w:sz w:val="20"/>
        </w:rPr>
        <w:t xml:space="preserve">Safety Timer </w:t>
      </w:r>
    </w:p>
    <w:p w14:paraId="455995B7">
      <w:pPr>
        <w:widowControl/>
        <w:numPr>
          <w:ilvl w:val="0"/>
          <w:numId w:val="36"/>
        </w:numPr>
        <w:autoSpaceDE/>
        <w:autoSpaceDN/>
        <w:spacing w:before="100" w:beforeAutospacing="1" w:after="100" w:afterAutospacing="1"/>
        <w:rPr>
          <w:sz w:val="20"/>
        </w:rPr>
      </w:pPr>
      <w:r>
        <w:rPr>
          <w:sz w:val="20"/>
        </w:rPr>
        <w:t xml:space="preserve">Safety Check-in </w:t>
      </w:r>
    </w:p>
    <w:p w14:paraId="38261C4F">
      <w:pPr>
        <w:widowControl/>
        <w:numPr>
          <w:ilvl w:val="0"/>
          <w:numId w:val="36"/>
        </w:numPr>
        <w:autoSpaceDE/>
        <w:autoSpaceDN/>
        <w:spacing w:before="100" w:beforeAutospacing="1" w:after="100" w:afterAutospacing="1"/>
        <w:rPr>
          <w:sz w:val="20"/>
        </w:rPr>
      </w:pPr>
      <w:r>
        <w:rPr>
          <w:sz w:val="20"/>
        </w:rPr>
        <w:t xml:space="preserve">Safe Zone interface </w:t>
      </w:r>
    </w:p>
    <w:p w14:paraId="778FFB5D">
      <w:pPr>
        <w:widowControl/>
        <w:numPr>
          <w:ilvl w:val="0"/>
          <w:numId w:val="36"/>
        </w:numPr>
        <w:autoSpaceDE/>
        <w:autoSpaceDN/>
        <w:spacing w:before="100" w:beforeAutospacing="1" w:after="100" w:afterAutospacing="1"/>
        <w:rPr>
          <w:sz w:val="20"/>
        </w:rPr>
      </w:pPr>
      <w:r>
        <w:rPr>
          <w:sz w:val="20"/>
        </w:rPr>
        <w:t xml:space="preserve">Fake Call interface </w:t>
      </w:r>
    </w:p>
    <w:p w14:paraId="36BB69A5">
      <w:pPr>
        <w:widowControl/>
        <w:numPr>
          <w:ilvl w:val="0"/>
          <w:numId w:val="36"/>
        </w:numPr>
        <w:autoSpaceDE/>
        <w:autoSpaceDN/>
        <w:spacing w:before="100" w:beforeAutospacing="1" w:after="100" w:afterAutospacing="1"/>
        <w:rPr>
          <w:sz w:val="20"/>
        </w:rPr>
      </w:pPr>
      <w:r>
        <w:rPr>
          <w:sz w:val="20"/>
        </w:rPr>
        <w:t xml:space="preserve">Location/map interface </w:t>
      </w:r>
    </w:p>
    <w:p w14:paraId="1159B998">
      <w:pPr>
        <w:pStyle w:val="12"/>
        <w:rPr>
          <w:sz w:val="22"/>
        </w:rPr>
      </w:pPr>
      <w:r>
        <w:rPr>
          <w:sz w:val="22"/>
        </w:rPr>
        <w:t>The UI testing process verifies whether the application responds correctly to user actions.</w:t>
      </w:r>
    </w:p>
    <w:p w14:paraId="7230D04F">
      <w:pPr>
        <w:pStyle w:val="4"/>
        <w:rPr>
          <w:rFonts w:hint="default"/>
          <w:sz w:val="24"/>
        </w:rPr>
      </w:pPr>
      <w:r>
        <w:rPr>
          <w:sz w:val="24"/>
        </w:rPr>
        <w:t>Example</w:t>
      </w:r>
    </w:p>
    <w:p w14:paraId="1FA97AA3">
      <w:pPr>
        <w:pStyle w:val="12"/>
        <w:rPr>
          <w:sz w:val="22"/>
        </w:rPr>
      </w:pPr>
      <w:r>
        <w:rPr>
          <w:sz w:val="22"/>
        </w:rPr>
        <w:t>For Normal SOS:</w:t>
      </w:r>
    </w:p>
    <w:p w14:paraId="20CF1A16">
      <w:pPr>
        <w:pStyle w:val="12"/>
        <w:rPr>
          <w:sz w:val="22"/>
        </w:rPr>
      </w:pPr>
      <w:r>
        <w:rPr>
          <w:rStyle w:val="13"/>
          <w:sz w:val="22"/>
        </w:rPr>
        <w:t>Open Application</w:t>
      </w:r>
      <w:r>
        <w:rPr>
          <w:sz w:val="22"/>
        </w:rPr>
        <w:br w:type="textWrapping"/>
      </w:r>
      <w:r>
        <w:rPr>
          <w:sz w:val="22"/>
        </w:rPr>
        <w:t>↓</w:t>
      </w:r>
      <w:r>
        <w:rPr>
          <w:sz w:val="22"/>
        </w:rPr>
        <w:br w:type="textWrapping"/>
      </w:r>
      <w:r>
        <w:rPr>
          <w:rStyle w:val="13"/>
          <w:sz w:val="22"/>
        </w:rPr>
        <w:t>Press SOS Button</w:t>
      </w:r>
      <w:r>
        <w:rPr>
          <w:sz w:val="22"/>
        </w:rPr>
        <w:br w:type="textWrapping"/>
      </w:r>
      <w:r>
        <w:rPr>
          <w:sz w:val="22"/>
        </w:rPr>
        <w:t>↓</w:t>
      </w:r>
      <w:r>
        <w:rPr>
          <w:sz w:val="22"/>
        </w:rPr>
        <w:br w:type="textWrapping"/>
      </w:r>
      <w:r>
        <w:rPr>
          <w:rStyle w:val="13"/>
          <w:sz w:val="22"/>
        </w:rPr>
        <w:t>SOS State Changes</w:t>
      </w:r>
      <w:r>
        <w:rPr>
          <w:sz w:val="22"/>
        </w:rPr>
        <w:br w:type="textWrapping"/>
      </w:r>
      <w:r>
        <w:rPr>
          <w:sz w:val="22"/>
        </w:rPr>
        <w:t>↓</w:t>
      </w:r>
      <w:r>
        <w:rPr>
          <w:sz w:val="22"/>
        </w:rPr>
        <w:br w:type="textWrapping"/>
      </w:r>
      <w:r>
        <w:rPr>
          <w:rStyle w:val="13"/>
          <w:sz w:val="22"/>
        </w:rPr>
        <w:t>Location Processing Starts</w:t>
      </w:r>
      <w:r>
        <w:rPr>
          <w:sz w:val="22"/>
        </w:rPr>
        <w:br w:type="textWrapping"/>
      </w:r>
      <w:r>
        <w:rPr>
          <w:sz w:val="22"/>
        </w:rPr>
        <w:t>↓</w:t>
      </w:r>
      <w:r>
        <w:rPr>
          <w:sz w:val="22"/>
        </w:rPr>
        <w:br w:type="textWrapping"/>
      </w:r>
      <w:r>
        <w:rPr>
          <w:rStyle w:val="13"/>
          <w:sz w:val="22"/>
        </w:rPr>
        <w:t>API Request Sent</w:t>
      </w:r>
      <w:r>
        <w:rPr>
          <w:sz w:val="22"/>
        </w:rPr>
        <w:br w:type="textWrapping"/>
      </w:r>
      <w:r>
        <w:rPr>
          <w:sz w:val="22"/>
        </w:rPr>
        <w:t>↓</w:t>
      </w:r>
      <w:r>
        <w:rPr>
          <w:sz w:val="22"/>
        </w:rPr>
        <w:br w:type="textWrapping"/>
      </w:r>
      <w:r>
        <w:rPr>
          <w:rStyle w:val="13"/>
          <w:sz w:val="22"/>
        </w:rPr>
        <w:t>SOS Status Displayed</w:t>
      </w:r>
    </w:p>
    <w:p w14:paraId="1791D841">
      <w:pPr>
        <w:pStyle w:val="12"/>
        <w:rPr>
          <w:sz w:val="22"/>
        </w:rPr>
      </w:pPr>
      <w:r>
        <w:rPr>
          <w:sz w:val="22"/>
        </w:rPr>
        <w:t>Similarly, the Secret SOS feature can be tested by performing the required multi-tap interaction and verifying that the application detects the trigger correctly.</w:t>
      </w:r>
    </w:p>
    <w:p w14:paraId="7D03A3EE">
      <w:pPr>
        <w:pStyle w:val="12"/>
        <w:rPr>
          <w:sz w:val="22"/>
        </w:rPr>
      </w:pPr>
      <w:r>
        <w:rPr>
          <w:sz w:val="22"/>
        </w:rPr>
        <w:t xml:space="preserve">The project documentation specifies </w:t>
      </w:r>
      <w:r>
        <w:rPr>
          <w:rStyle w:val="13"/>
          <w:sz w:val="22"/>
        </w:rPr>
        <w:t>React Native, JavaScript, and Expo</w:t>
      </w:r>
      <w:r>
        <w:rPr>
          <w:sz w:val="22"/>
        </w:rPr>
        <w:t xml:space="preserve"> for the application layer.</w:t>
      </w:r>
    </w:p>
    <w:p w14:paraId="344B08D0">
      <w:pPr>
        <w:pStyle w:val="7"/>
        <w:numPr>
          <w:ilvl w:val="0"/>
          <w:numId w:val="31"/>
        </w:numPr>
        <w:spacing w:before="167"/>
        <w:rPr>
          <w:b/>
          <w:sz w:val="22"/>
        </w:rPr>
      </w:pPr>
      <w:r>
        <w:rPr>
          <w:b/>
          <w:sz w:val="22"/>
        </w:rPr>
        <w:t>Expo and Mobile Debugging</w:t>
      </w:r>
    </w:p>
    <w:p w14:paraId="0932E994">
      <w:pPr>
        <w:widowControl/>
        <w:autoSpaceDE/>
        <w:autoSpaceDN/>
        <w:spacing w:before="100" w:beforeAutospacing="1" w:after="100" w:afterAutospacing="1"/>
        <w:rPr>
          <w:sz w:val="24"/>
          <w:szCs w:val="24"/>
        </w:rPr>
      </w:pPr>
      <w:r>
        <w:rPr>
          <w:sz w:val="24"/>
          <w:szCs w:val="24"/>
        </w:rPr>
        <w:t xml:space="preserve">The application uses </w:t>
      </w:r>
      <w:r>
        <w:rPr>
          <w:b/>
          <w:bCs/>
          <w:sz w:val="24"/>
          <w:szCs w:val="24"/>
        </w:rPr>
        <w:t>Expo</w:t>
      </w:r>
      <w:r>
        <w:rPr>
          <w:sz w:val="24"/>
          <w:szCs w:val="24"/>
        </w:rPr>
        <w:t xml:space="preserve"> as part of its development technology stack. Expo-related development and debugging tools can be used to test the application's React Native interface and device-related functionality.</w:t>
      </w:r>
    </w:p>
    <w:p w14:paraId="40D628E8">
      <w:pPr>
        <w:widowControl/>
        <w:autoSpaceDE/>
        <w:autoSpaceDN/>
        <w:spacing w:before="100" w:beforeAutospacing="1" w:after="100" w:afterAutospacing="1"/>
        <w:rPr>
          <w:sz w:val="24"/>
          <w:szCs w:val="24"/>
        </w:rPr>
      </w:pPr>
      <w:r>
        <w:rPr>
          <w:sz w:val="24"/>
          <w:szCs w:val="24"/>
        </w:rPr>
        <w:t xml:space="preserve">Particular attention can be given to location-related functionality because the application uses </w:t>
      </w:r>
      <w:r>
        <w:rPr>
          <w:b/>
          <w:bCs/>
          <w:sz w:val="24"/>
          <w:szCs w:val="24"/>
        </w:rPr>
        <w:t>Expo Location</w:t>
      </w:r>
      <w:r>
        <w:rPr>
          <w:sz w:val="24"/>
          <w:szCs w:val="24"/>
        </w:rPr>
        <w:t>.</w:t>
      </w:r>
    </w:p>
    <w:p w14:paraId="2A9F1F71">
      <w:pPr>
        <w:widowControl/>
        <w:autoSpaceDE/>
        <w:autoSpaceDN/>
        <w:spacing w:before="100" w:beforeAutospacing="1" w:after="100" w:afterAutospacing="1"/>
        <w:rPr>
          <w:sz w:val="24"/>
          <w:szCs w:val="24"/>
        </w:rPr>
      </w:pPr>
      <w:r>
        <w:rPr>
          <w:sz w:val="24"/>
          <w:szCs w:val="24"/>
        </w:rPr>
        <w:t>Testing can verify:</w:t>
      </w:r>
    </w:p>
    <w:p w14:paraId="62E237EC">
      <w:pPr>
        <w:widowControl/>
        <w:numPr>
          <w:ilvl w:val="0"/>
          <w:numId w:val="37"/>
        </w:numPr>
        <w:autoSpaceDE/>
        <w:autoSpaceDN/>
        <w:spacing w:before="100" w:beforeAutospacing="1" w:after="100" w:afterAutospacing="1"/>
        <w:rPr>
          <w:sz w:val="24"/>
          <w:szCs w:val="24"/>
        </w:rPr>
      </w:pPr>
      <w:r>
        <w:rPr>
          <w:sz w:val="24"/>
          <w:szCs w:val="24"/>
        </w:rPr>
        <w:t xml:space="preserve">Location permission requests </w:t>
      </w:r>
    </w:p>
    <w:p w14:paraId="4D1D5A88">
      <w:pPr>
        <w:widowControl/>
        <w:numPr>
          <w:ilvl w:val="0"/>
          <w:numId w:val="37"/>
        </w:numPr>
        <w:autoSpaceDE/>
        <w:autoSpaceDN/>
        <w:spacing w:before="100" w:beforeAutospacing="1" w:after="100" w:afterAutospacing="1"/>
        <w:rPr>
          <w:sz w:val="24"/>
          <w:szCs w:val="24"/>
        </w:rPr>
      </w:pPr>
      <w:r>
        <w:rPr>
          <w:sz w:val="24"/>
          <w:szCs w:val="24"/>
        </w:rPr>
        <w:t xml:space="preserve">Location availability </w:t>
      </w:r>
    </w:p>
    <w:p w14:paraId="72310280">
      <w:pPr>
        <w:widowControl/>
        <w:numPr>
          <w:ilvl w:val="0"/>
          <w:numId w:val="37"/>
        </w:numPr>
        <w:autoSpaceDE/>
        <w:autoSpaceDN/>
        <w:spacing w:before="100" w:beforeAutospacing="1" w:after="100" w:afterAutospacing="1"/>
        <w:rPr>
          <w:sz w:val="24"/>
          <w:szCs w:val="24"/>
        </w:rPr>
      </w:pPr>
      <w:r>
        <w:rPr>
          <w:sz w:val="24"/>
          <w:szCs w:val="24"/>
        </w:rPr>
        <w:t xml:space="preserve">Latitude and longitude retrieval </w:t>
      </w:r>
    </w:p>
    <w:p w14:paraId="40790AEF">
      <w:pPr>
        <w:widowControl/>
        <w:numPr>
          <w:ilvl w:val="0"/>
          <w:numId w:val="37"/>
        </w:numPr>
        <w:autoSpaceDE/>
        <w:autoSpaceDN/>
        <w:spacing w:before="100" w:beforeAutospacing="1" w:after="100" w:afterAutospacing="1"/>
        <w:rPr>
          <w:sz w:val="24"/>
          <w:szCs w:val="24"/>
        </w:rPr>
      </w:pPr>
      <w:r>
        <w:rPr>
          <w:sz w:val="24"/>
          <w:szCs w:val="24"/>
        </w:rPr>
        <w:t xml:space="preserve">Location state updates </w:t>
      </w:r>
    </w:p>
    <w:p w14:paraId="65B24728">
      <w:pPr>
        <w:widowControl/>
        <w:numPr>
          <w:ilvl w:val="0"/>
          <w:numId w:val="37"/>
        </w:numPr>
        <w:autoSpaceDE/>
        <w:autoSpaceDN/>
        <w:spacing w:before="100" w:beforeAutospacing="1" w:after="100" w:afterAutospacing="1"/>
        <w:rPr>
          <w:sz w:val="24"/>
          <w:szCs w:val="24"/>
        </w:rPr>
      </w:pPr>
      <w:r>
        <w:rPr>
          <w:sz w:val="24"/>
          <w:szCs w:val="24"/>
        </w:rPr>
        <w:t xml:space="preserve">Interaction between location information and SOS functionality </w:t>
      </w:r>
    </w:p>
    <w:p w14:paraId="52437195">
      <w:pPr>
        <w:widowControl/>
        <w:autoSpaceDE/>
        <w:autoSpaceDN/>
        <w:spacing w:before="100" w:beforeAutospacing="1" w:after="100" w:afterAutospacing="1"/>
        <w:rPr>
          <w:sz w:val="24"/>
          <w:szCs w:val="24"/>
        </w:rPr>
      </w:pPr>
      <w:r>
        <w:rPr>
          <w:sz w:val="24"/>
          <w:szCs w:val="24"/>
        </w:rPr>
        <w:t>For example:</w:t>
      </w:r>
    </w:p>
    <w:p w14:paraId="3B5BFD7F">
      <w:pPr>
        <w:widowControl/>
        <w:autoSpaceDE/>
        <w:autoSpaceDN/>
        <w:spacing w:before="100" w:beforeAutospacing="1" w:after="100" w:afterAutospacing="1"/>
        <w:rPr>
          <w:sz w:val="24"/>
          <w:szCs w:val="24"/>
        </w:rPr>
      </w:pPr>
      <w:r>
        <w:rPr>
          <w:b/>
          <w:bCs/>
          <w:sz w:val="24"/>
          <w:szCs w:val="24"/>
        </w:rPr>
        <w:t>Location Permission → GPS Location → Expo Location → Application → API</w:t>
      </w:r>
    </w:p>
    <w:p w14:paraId="392BED7C">
      <w:pPr>
        <w:widowControl/>
        <w:autoSpaceDE/>
        <w:autoSpaceDN/>
        <w:spacing w:before="100" w:beforeAutospacing="1" w:after="100" w:afterAutospacing="1"/>
        <w:rPr>
          <w:sz w:val="24"/>
          <w:szCs w:val="24"/>
        </w:rPr>
      </w:pPr>
      <w:r>
        <w:rPr>
          <w:sz w:val="24"/>
          <w:szCs w:val="24"/>
        </w:rPr>
        <w:t>This helps ensure that location information required during safety operations is correctly obtained and processed.</w:t>
      </w:r>
    </w:p>
    <w:p w14:paraId="1F76271A">
      <w:pPr>
        <w:pStyle w:val="7"/>
        <w:numPr>
          <w:ilvl w:val="0"/>
          <w:numId w:val="31"/>
        </w:numPr>
        <w:spacing w:before="49"/>
        <w:rPr>
          <w:b/>
          <w:sz w:val="22"/>
        </w:rPr>
      </w:pPr>
      <w:r>
        <w:rPr>
          <w:b/>
          <w:sz w:val="22"/>
        </w:rPr>
        <w:t>Apache JMeter</w:t>
      </w:r>
    </w:p>
    <w:p w14:paraId="6078CE28">
      <w:pPr>
        <w:pStyle w:val="18"/>
        <w:rPr>
          <w:sz w:val="22"/>
        </w:rPr>
      </w:pPr>
      <w:r>
        <w:rPr>
          <w:rStyle w:val="13"/>
          <w:sz w:val="22"/>
        </w:rPr>
        <w:t>Apache JMeter</w:t>
      </w:r>
      <w:r>
        <w:rPr>
          <w:sz w:val="22"/>
        </w:rPr>
        <w:t xml:space="preserve"> can be used for performance and load testing of the backend APIs.</w:t>
      </w:r>
    </w:p>
    <w:p w14:paraId="2D0453B3">
      <w:pPr>
        <w:pStyle w:val="12"/>
        <w:rPr>
          <w:sz w:val="22"/>
        </w:rPr>
      </w:pPr>
      <w:r>
        <w:rPr>
          <w:sz w:val="22"/>
        </w:rPr>
        <w:t>For the Women Safety SOS Application, JMeter can simulate multiple users sending requests to backend services. This is useful for examining how the Node.js and Express.js backend behaves when multiple users simultaneously use safety-related features.</w:t>
      </w:r>
    </w:p>
    <w:p w14:paraId="4866B09B">
      <w:pPr>
        <w:pStyle w:val="12"/>
        <w:rPr>
          <w:sz w:val="22"/>
        </w:rPr>
      </w:pPr>
      <w:r>
        <w:rPr>
          <w:sz w:val="22"/>
        </w:rPr>
        <w:t>Potential load-testing scenarios include:</w:t>
      </w:r>
    </w:p>
    <w:p w14:paraId="4995C3A6">
      <w:pPr>
        <w:widowControl/>
        <w:numPr>
          <w:ilvl w:val="0"/>
          <w:numId w:val="38"/>
        </w:numPr>
        <w:autoSpaceDE/>
        <w:autoSpaceDN/>
        <w:spacing w:before="100" w:beforeAutospacing="1" w:after="100" w:afterAutospacing="1"/>
        <w:rPr>
          <w:sz w:val="20"/>
        </w:rPr>
      </w:pPr>
      <w:r>
        <w:rPr>
          <w:sz w:val="20"/>
        </w:rPr>
        <w:t xml:space="preserve">Multiple users accessing the application. </w:t>
      </w:r>
    </w:p>
    <w:p w14:paraId="174A6A4D">
      <w:pPr>
        <w:widowControl/>
        <w:numPr>
          <w:ilvl w:val="0"/>
          <w:numId w:val="38"/>
        </w:numPr>
        <w:autoSpaceDE/>
        <w:autoSpaceDN/>
        <w:spacing w:before="100" w:beforeAutospacing="1" w:after="100" w:afterAutospacing="1"/>
        <w:rPr>
          <w:sz w:val="20"/>
        </w:rPr>
      </w:pPr>
      <w:r>
        <w:rPr>
          <w:sz w:val="20"/>
        </w:rPr>
        <w:t xml:space="preserve">Multiple emergency-contact requests. </w:t>
      </w:r>
    </w:p>
    <w:p w14:paraId="748F0C1F">
      <w:pPr>
        <w:widowControl/>
        <w:numPr>
          <w:ilvl w:val="0"/>
          <w:numId w:val="38"/>
        </w:numPr>
        <w:autoSpaceDE/>
        <w:autoSpaceDN/>
        <w:spacing w:before="100" w:beforeAutospacing="1" w:after="100" w:afterAutospacing="1"/>
        <w:rPr>
          <w:sz w:val="20"/>
        </w:rPr>
      </w:pPr>
      <w:r>
        <w:rPr>
          <w:sz w:val="20"/>
        </w:rPr>
        <w:t xml:space="preserve">Multiple SOS requests. </w:t>
      </w:r>
    </w:p>
    <w:p w14:paraId="2E5ED923">
      <w:pPr>
        <w:widowControl/>
        <w:numPr>
          <w:ilvl w:val="0"/>
          <w:numId w:val="38"/>
        </w:numPr>
        <w:autoSpaceDE/>
        <w:autoSpaceDN/>
        <w:spacing w:before="100" w:beforeAutospacing="1" w:after="100" w:afterAutospacing="1"/>
        <w:rPr>
          <w:sz w:val="20"/>
        </w:rPr>
      </w:pPr>
      <w:r>
        <w:rPr>
          <w:sz w:val="20"/>
        </w:rPr>
        <w:t xml:space="preserve">Multiple location updates. </w:t>
      </w:r>
    </w:p>
    <w:p w14:paraId="189BF639">
      <w:pPr>
        <w:widowControl/>
        <w:numPr>
          <w:ilvl w:val="0"/>
          <w:numId w:val="38"/>
        </w:numPr>
        <w:autoSpaceDE/>
        <w:autoSpaceDN/>
        <w:spacing w:before="100" w:beforeAutospacing="1" w:after="100" w:afterAutospacing="1"/>
        <w:rPr>
          <w:sz w:val="20"/>
        </w:rPr>
      </w:pPr>
      <w:r>
        <w:rPr>
          <w:sz w:val="20"/>
        </w:rPr>
        <w:t xml:space="preserve">Multiple Safety Timer requests. </w:t>
      </w:r>
    </w:p>
    <w:p w14:paraId="09908982">
      <w:pPr>
        <w:widowControl/>
        <w:numPr>
          <w:ilvl w:val="0"/>
          <w:numId w:val="38"/>
        </w:numPr>
        <w:autoSpaceDE/>
        <w:autoSpaceDN/>
        <w:spacing w:before="100" w:beforeAutospacing="1" w:after="100" w:afterAutospacing="1"/>
        <w:rPr>
          <w:sz w:val="20"/>
        </w:rPr>
      </w:pPr>
      <w:r>
        <w:rPr>
          <w:sz w:val="20"/>
        </w:rPr>
        <w:t xml:space="preserve">Multiple Safety Check-in requests. </w:t>
      </w:r>
    </w:p>
    <w:p w14:paraId="03048407">
      <w:pPr>
        <w:widowControl/>
        <w:numPr>
          <w:ilvl w:val="0"/>
          <w:numId w:val="38"/>
        </w:numPr>
        <w:autoSpaceDE/>
        <w:autoSpaceDN/>
        <w:spacing w:before="100" w:beforeAutospacing="1" w:after="100" w:afterAutospacing="1"/>
        <w:rPr>
          <w:sz w:val="20"/>
        </w:rPr>
      </w:pPr>
      <w:r>
        <w:rPr>
          <w:sz w:val="20"/>
        </w:rPr>
        <w:t xml:space="preserve">Multiple Safe Zone requests. </w:t>
      </w:r>
    </w:p>
    <w:p w14:paraId="756FDC77">
      <w:pPr>
        <w:pStyle w:val="4"/>
        <w:rPr>
          <w:rFonts w:hint="default"/>
          <w:sz w:val="24"/>
        </w:rPr>
      </w:pPr>
      <w:r>
        <w:rPr>
          <w:sz w:val="24"/>
        </w:rPr>
        <w:t>Example Scenario</w:t>
      </w:r>
    </w:p>
    <w:p w14:paraId="33DFC57F">
      <w:pPr>
        <w:pStyle w:val="12"/>
        <w:rPr>
          <w:sz w:val="22"/>
        </w:rPr>
      </w:pPr>
      <w:r>
        <w:rPr>
          <w:sz w:val="22"/>
        </w:rPr>
        <w:t>A performance test can simulate several users sending SOS-related API requests at approximately the same time.</w:t>
      </w:r>
    </w:p>
    <w:p w14:paraId="5D2DCBC0">
      <w:pPr>
        <w:pStyle w:val="12"/>
        <w:rPr>
          <w:sz w:val="22"/>
        </w:rPr>
      </w:pPr>
      <w:r>
        <w:rPr>
          <w:rStyle w:val="13"/>
          <w:sz w:val="22"/>
        </w:rPr>
        <w:t>Multiple Users</w:t>
      </w:r>
      <w:r>
        <w:rPr>
          <w:sz w:val="22"/>
        </w:rPr>
        <w:br w:type="textWrapping"/>
      </w:r>
      <w:r>
        <w:rPr>
          <w:sz w:val="22"/>
        </w:rPr>
        <w:t>↓</w:t>
      </w:r>
      <w:r>
        <w:rPr>
          <w:sz w:val="22"/>
        </w:rPr>
        <w:br w:type="textWrapping"/>
      </w:r>
      <w:r>
        <w:rPr>
          <w:rStyle w:val="13"/>
          <w:sz w:val="22"/>
        </w:rPr>
        <w:t>Multiple SOS Requests</w:t>
      </w:r>
      <w:r>
        <w:rPr>
          <w:sz w:val="22"/>
        </w:rPr>
        <w:br w:type="textWrapping"/>
      </w:r>
      <w:r>
        <w:rPr>
          <w:sz w:val="22"/>
        </w:rPr>
        <w:t>↓</w:t>
      </w:r>
      <w:r>
        <w:rPr>
          <w:sz w:val="22"/>
        </w:rPr>
        <w:br w:type="textWrapping"/>
      </w:r>
      <w:r>
        <w:rPr>
          <w:rStyle w:val="13"/>
          <w:sz w:val="22"/>
        </w:rPr>
        <w:t>Node.js/Express.js</w:t>
      </w:r>
      <w:r>
        <w:rPr>
          <w:sz w:val="22"/>
        </w:rPr>
        <w:br w:type="textWrapping"/>
      </w:r>
      <w:r>
        <w:rPr>
          <w:sz w:val="22"/>
        </w:rPr>
        <w:t>↓</w:t>
      </w:r>
      <w:r>
        <w:rPr>
          <w:sz w:val="22"/>
        </w:rPr>
        <w:br w:type="textWrapping"/>
      </w:r>
      <w:r>
        <w:rPr>
          <w:rStyle w:val="13"/>
          <w:sz w:val="22"/>
        </w:rPr>
        <w:t>MySQL</w:t>
      </w:r>
      <w:r>
        <w:rPr>
          <w:sz w:val="22"/>
        </w:rPr>
        <w:br w:type="textWrapping"/>
      </w:r>
      <w:r>
        <w:rPr>
          <w:sz w:val="22"/>
        </w:rPr>
        <w:t>↓</w:t>
      </w:r>
      <w:r>
        <w:rPr>
          <w:sz w:val="22"/>
        </w:rPr>
        <w:br w:type="textWrapping"/>
      </w:r>
      <w:r>
        <w:rPr>
          <w:rStyle w:val="13"/>
          <w:sz w:val="22"/>
        </w:rPr>
        <w:t>Responses</w:t>
      </w:r>
    </w:p>
    <w:p w14:paraId="431973A6">
      <w:pPr>
        <w:pStyle w:val="12"/>
        <w:rPr>
          <w:sz w:val="22"/>
        </w:rPr>
      </w:pPr>
      <w:r>
        <w:rPr>
          <w:sz w:val="22"/>
        </w:rPr>
        <w:t>The test results can be examined using metrics such as:</w:t>
      </w:r>
    </w:p>
    <w:p w14:paraId="450ECAF8">
      <w:pPr>
        <w:widowControl/>
        <w:numPr>
          <w:ilvl w:val="0"/>
          <w:numId w:val="39"/>
        </w:numPr>
        <w:autoSpaceDE/>
        <w:autoSpaceDN/>
        <w:spacing w:before="100" w:beforeAutospacing="1" w:after="100" w:afterAutospacing="1"/>
        <w:rPr>
          <w:sz w:val="20"/>
        </w:rPr>
      </w:pPr>
      <w:r>
        <w:rPr>
          <w:sz w:val="20"/>
        </w:rPr>
        <w:t xml:space="preserve">Response time </w:t>
      </w:r>
    </w:p>
    <w:p w14:paraId="76B2DADB">
      <w:pPr>
        <w:widowControl/>
        <w:numPr>
          <w:ilvl w:val="0"/>
          <w:numId w:val="39"/>
        </w:numPr>
        <w:autoSpaceDE/>
        <w:autoSpaceDN/>
        <w:spacing w:before="100" w:beforeAutospacing="1" w:after="100" w:afterAutospacing="1"/>
        <w:rPr>
          <w:sz w:val="20"/>
        </w:rPr>
      </w:pPr>
      <w:r>
        <w:rPr>
          <w:sz w:val="20"/>
        </w:rPr>
        <w:t xml:space="preserve">Throughput </w:t>
      </w:r>
    </w:p>
    <w:p w14:paraId="32A1B854">
      <w:pPr>
        <w:widowControl/>
        <w:numPr>
          <w:ilvl w:val="0"/>
          <w:numId w:val="39"/>
        </w:numPr>
        <w:autoSpaceDE/>
        <w:autoSpaceDN/>
        <w:spacing w:before="100" w:beforeAutospacing="1" w:after="100" w:afterAutospacing="1"/>
        <w:rPr>
          <w:sz w:val="20"/>
        </w:rPr>
      </w:pPr>
      <w:r>
        <w:rPr>
          <w:sz w:val="20"/>
        </w:rPr>
        <w:t xml:space="preserve">Number of successful requests </w:t>
      </w:r>
    </w:p>
    <w:p w14:paraId="3A42B4C4">
      <w:pPr>
        <w:widowControl/>
        <w:numPr>
          <w:ilvl w:val="0"/>
          <w:numId w:val="39"/>
        </w:numPr>
        <w:autoSpaceDE/>
        <w:autoSpaceDN/>
        <w:spacing w:before="100" w:beforeAutospacing="1" w:after="100" w:afterAutospacing="1"/>
        <w:rPr>
          <w:sz w:val="20"/>
        </w:rPr>
      </w:pPr>
      <w:r>
        <w:rPr>
          <w:sz w:val="20"/>
        </w:rPr>
        <w:t xml:space="preserve">Number of failed requests </w:t>
      </w:r>
    </w:p>
    <w:p w14:paraId="0FA2D2E0">
      <w:pPr>
        <w:widowControl/>
        <w:numPr>
          <w:ilvl w:val="0"/>
          <w:numId w:val="39"/>
        </w:numPr>
        <w:autoSpaceDE/>
        <w:autoSpaceDN/>
        <w:spacing w:before="100" w:beforeAutospacing="1" w:after="100" w:afterAutospacing="1"/>
        <w:rPr>
          <w:sz w:val="20"/>
        </w:rPr>
      </w:pPr>
      <w:r>
        <w:rPr>
          <w:sz w:val="20"/>
        </w:rPr>
        <w:t xml:space="preserve">Error percentage </w:t>
      </w:r>
    </w:p>
    <w:p w14:paraId="29C75812">
      <w:pPr>
        <w:widowControl/>
        <w:numPr>
          <w:ilvl w:val="0"/>
          <w:numId w:val="39"/>
        </w:numPr>
        <w:autoSpaceDE/>
        <w:autoSpaceDN/>
        <w:spacing w:before="100" w:beforeAutospacing="1" w:after="100" w:afterAutospacing="1"/>
        <w:rPr>
          <w:sz w:val="20"/>
        </w:rPr>
      </w:pPr>
      <w:r>
        <w:rPr>
          <w:sz w:val="20"/>
        </w:rPr>
        <w:t xml:space="preserve">Server behaviour under load </w:t>
      </w:r>
    </w:p>
    <w:p w14:paraId="0C9FFE87">
      <w:pPr>
        <w:pStyle w:val="12"/>
        <w:rPr>
          <w:sz w:val="22"/>
        </w:rPr>
      </w:pPr>
      <w:r>
        <w:rPr>
          <w:sz w:val="22"/>
        </w:rPr>
        <w:t>This helps identify whether backend services remain responsive when the number of requests increases.</w:t>
      </w:r>
    </w:p>
    <w:p w14:paraId="2F6978F5">
      <w:pPr>
        <w:pStyle w:val="7"/>
        <w:spacing w:before="49"/>
      </w:pPr>
    </w:p>
    <w:p w14:paraId="31A465B3">
      <w:pPr>
        <w:pStyle w:val="16"/>
        <w:numPr>
          <w:ilvl w:val="0"/>
          <w:numId w:val="31"/>
        </w:numPr>
        <w:tabs>
          <w:tab w:val="left" w:pos="363"/>
        </w:tabs>
        <w:spacing w:before="1"/>
        <w:ind w:left="363" w:hanging="198"/>
        <w:rPr>
          <w:b/>
        </w:rPr>
      </w:pPr>
      <w:r>
        <w:rPr>
          <w:b/>
        </w:rPr>
        <w:t>Git</w:t>
      </w:r>
      <w:r>
        <w:rPr>
          <w:b/>
          <w:spacing w:val="-5"/>
        </w:rPr>
        <w:t xml:space="preserve"> </w:t>
      </w:r>
      <w:r>
        <w:rPr>
          <w:b/>
        </w:rPr>
        <w:t xml:space="preserve">and </w:t>
      </w:r>
      <w:r>
        <w:rPr>
          <w:b/>
          <w:spacing w:val="-2"/>
        </w:rPr>
        <w:t>GitHub</w:t>
      </w:r>
    </w:p>
    <w:p w14:paraId="066D0696">
      <w:pPr>
        <w:pStyle w:val="7"/>
        <w:spacing w:before="166"/>
      </w:pPr>
    </w:p>
    <w:p w14:paraId="1BC87D27">
      <w:pPr>
        <w:pStyle w:val="7"/>
        <w:spacing w:line="360" w:lineRule="auto"/>
        <w:ind w:left="165" w:right="164"/>
        <w:jc w:val="both"/>
      </w:pPr>
      <w:r>
        <w:t>Version control was managed through Git, with the project repository hosted on GitHub. This ensured that all testing artefacts—including scripts, test cases, bug reports, and documentation—were securely versioned and accessible to all team members. Git branches were used to isolate development work, preventing interference with stable versions of the codebase. The pull request mechanism was central to maintaining quality assurance, as it enabled peer review before any integration or deployment occurred.</w:t>
      </w:r>
    </w:p>
    <w:p w14:paraId="2CC32CB3">
      <w:pPr>
        <w:pStyle w:val="7"/>
        <w:spacing w:before="49"/>
      </w:pPr>
    </w:p>
    <w:p w14:paraId="5403F464">
      <w:pPr>
        <w:pStyle w:val="7"/>
        <w:spacing w:line="360" w:lineRule="auto"/>
        <w:ind w:left="165" w:right="163"/>
        <w:jc w:val="both"/>
      </w:pPr>
      <w:r>
        <w:t>GitHub Actions was leveraged for continuous integration (CI), automating the build, test, and deployment pipeline. Once a developer pushed new commits, automated scripts ran integration and regression tests using Newman</w:t>
      </w:r>
      <w:r>
        <w:rPr>
          <w:spacing w:val="-3"/>
        </w:rPr>
        <w:t xml:space="preserve"> </w:t>
      </w:r>
      <w:r>
        <w:t>and</w:t>
      </w:r>
      <w:r>
        <w:rPr>
          <w:spacing w:val="-3"/>
        </w:rPr>
        <w:t xml:space="preserve"> </w:t>
      </w:r>
      <w:r>
        <w:t>Selenium, providing immediate</w:t>
      </w:r>
      <w:r>
        <w:rPr>
          <w:spacing w:val="-4"/>
        </w:rPr>
        <w:t xml:space="preserve"> </w:t>
      </w:r>
      <w:r>
        <w:t>feedback</w:t>
      </w:r>
      <w:r>
        <w:rPr>
          <w:spacing w:val="-3"/>
        </w:rPr>
        <w:t xml:space="preserve"> </w:t>
      </w:r>
      <w:r>
        <w:t>about</w:t>
      </w:r>
      <w:r>
        <w:rPr>
          <w:spacing w:val="-4"/>
        </w:rPr>
        <w:t xml:space="preserve"> </w:t>
      </w:r>
      <w:r>
        <w:t>the</w:t>
      </w:r>
      <w:r>
        <w:rPr>
          <w:spacing w:val="-1"/>
        </w:rPr>
        <w:t xml:space="preserve"> </w:t>
      </w:r>
      <w:r>
        <w:t>stability</w:t>
      </w:r>
      <w:r>
        <w:rPr>
          <w:spacing w:val="-3"/>
        </w:rPr>
        <w:t xml:space="preserve"> </w:t>
      </w:r>
      <w:r>
        <w:t>of</w:t>
      </w:r>
      <w:r>
        <w:rPr>
          <w:spacing w:val="-3"/>
        </w:rPr>
        <w:t xml:space="preserve"> </w:t>
      </w:r>
      <w:r>
        <w:t>the</w:t>
      </w:r>
      <w:r>
        <w:rPr>
          <w:spacing w:val="-1"/>
        </w:rPr>
        <w:t xml:space="preserve"> </w:t>
      </w:r>
      <w:r>
        <w:t>build.</w:t>
      </w:r>
      <w:r>
        <w:rPr>
          <w:spacing w:val="-3"/>
        </w:rPr>
        <w:t xml:space="preserve"> </w:t>
      </w:r>
      <w:r>
        <w:t>This</w:t>
      </w:r>
      <w:r>
        <w:rPr>
          <w:spacing w:val="-2"/>
        </w:rPr>
        <w:t xml:space="preserve"> </w:t>
      </w:r>
      <w:r>
        <w:t>continuous</w:t>
      </w:r>
      <w:r>
        <w:rPr>
          <w:spacing w:val="-2"/>
        </w:rPr>
        <w:t xml:space="preserve"> </w:t>
      </w:r>
      <w:r>
        <w:t>feedback loop dramatically reduced the time between code changes and validation.</w:t>
      </w:r>
    </w:p>
    <w:p w14:paraId="7A7A3ABA">
      <w:pPr>
        <w:pStyle w:val="7"/>
        <w:spacing w:before="51"/>
      </w:pPr>
    </w:p>
    <w:p w14:paraId="2DACB394">
      <w:pPr>
        <w:pStyle w:val="16"/>
        <w:numPr>
          <w:ilvl w:val="0"/>
          <w:numId w:val="31"/>
        </w:numPr>
        <w:tabs>
          <w:tab w:val="left" w:pos="363"/>
        </w:tabs>
        <w:ind w:left="363" w:hanging="198"/>
        <w:rPr>
          <w:b/>
        </w:rPr>
      </w:pPr>
      <w:r>
        <w:rPr>
          <w:b/>
          <w:spacing w:val="-2"/>
        </w:rPr>
        <w:t>Jenkins</w:t>
      </w:r>
    </w:p>
    <w:p w14:paraId="1EF5092F">
      <w:pPr>
        <w:pStyle w:val="7"/>
        <w:spacing w:before="164"/>
      </w:pPr>
    </w:p>
    <w:p w14:paraId="4EEF387C">
      <w:pPr>
        <w:pStyle w:val="7"/>
        <w:spacing w:line="360" w:lineRule="auto"/>
        <w:ind w:left="165" w:right="163"/>
        <w:jc w:val="both"/>
      </w:pPr>
      <w:r>
        <w:t>Jenkins played a pivotal role as the automation server within the CI/CD pipeline. It was configured to trigger automated testing stages after every successful build. Jenkins pipelines incorporated steps for compiling code, executing unit tests, running integration scripts, and generating reports. Using plugins for Postman, Selenium, and JMeter, Jenkins automatically pulled test results and displayed graphical dashboards representing system health. Alerts were sent to developers whenever tests failed, ensuring rapid issue resolution.</w:t>
      </w:r>
    </w:p>
    <w:p w14:paraId="193BADA2">
      <w:pPr>
        <w:pStyle w:val="7"/>
        <w:spacing w:before="52"/>
      </w:pPr>
    </w:p>
    <w:p w14:paraId="7D1C3842">
      <w:pPr>
        <w:pStyle w:val="7"/>
        <w:spacing w:line="360" w:lineRule="auto"/>
        <w:ind w:left="165" w:right="165"/>
        <w:jc w:val="both"/>
      </w:pPr>
      <w:r>
        <w:t>Additionally, Jenkins</w:t>
      </w:r>
      <w:r>
        <w:rPr>
          <w:spacing w:val="-2"/>
        </w:rPr>
        <w:t xml:space="preserve"> </w:t>
      </w:r>
      <w:r>
        <w:t>was used to deploy</w:t>
      </w:r>
      <w:r>
        <w:rPr>
          <w:spacing w:val="-3"/>
        </w:rPr>
        <w:t xml:space="preserve"> </w:t>
      </w:r>
      <w:r>
        <w:t>successful</w:t>
      </w:r>
      <w:r>
        <w:rPr>
          <w:spacing w:val="-2"/>
        </w:rPr>
        <w:t xml:space="preserve"> </w:t>
      </w:r>
      <w:r>
        <w:t>builds</w:t>
      </w:r>
      <w:r>
        <w:rPr>
          <w:spacing w:val="-2"/>
        </w:rPr>
        <w:t xml:space="preserve"> </w:t>
      </w:r>
      <w:r>
        <w:t>to staging servers for</w:t>
      </w:r>
      <w:r>
        <w:rPr>
          <w:spacing w:val="-1"/>
        </w:rPr>
        <w:t xml:space="preserve"> </w:t>
      </w:r>
      <w:r>
        <w:t>manual</w:t>
      </w:r>
      <w:r>
        <w:rPr>
          <w:spacing w:val="-2"/>
        </w:rPr>
        <w:t xml:space="preserve"> </w:t>
      </w:r>
      <w:r>
        <w:t>acceptance</w:t>
      </w:r>
      <w:r>
        <w:rPr>
          <w:spacing w:val="-1"/>
        </w:rPr>
        <w:t xml:space="preserve"> </w:t>
      </w:r>
      <w:r>
        <w:t>testing.</w:t>
      </w:r>
      <w:r>
        <w:rPr>
          <w:spacing w:val="-1"/>
        </w:rPr>
        <w:t xml:space="preserve"> </w:t>
      </w:r>
      <w:r>
        <w:t>The automated build–test–deploy sequence ensured a seamless transition from development to testing, maintaining efficiency and reliability throughout the software lifecycle.</w:t>
      </w:r>
    </w:p>
    <w:p w14:paraId="6601F6CD">
      <w:pPr>
        <w:pStyle w:val="7"/>
        <w:spacing w:before="47"/>
      </w:pPr>
    </w:p>
    <w:p w14:paraId="181B1B96">
      <w:pPr>
        <w:pStyle w:val="16"/>
        <w:numPr>
          <w:ilvl w:val="0"/>
          <w:numId w:val="31"/>
        </w:numPr>
        <w:tabs>
          <w:tab w:val="left" w:pos="363"/>
        </w:tabs>
        <w:spacing w:before="1"/>
        <w:ind w:left="363" w:hanging="198"/>
        <w:rPr>
          <w:b/>
        </w:rPr>
      </w:pPr>
      <w:r>
        <w:rPr>
          <w:b/>
        </w:rPr>
        <w:t>Bugzilla</w:t>
      </w:r>
      <w:r>
        <w:rPr>
          <w:b/>
          <w:spacing w:val="-8"/>
        </w:rPr>
        <w:t xml:space="preserve"> </w:t>
      </w:r>
      <w:r>
        <w:rPr>
          <w:b/>
        </w:rPr>
        <w:t>and</w:t>
      </w:r>
      <w:r>
        <w:rPr>
          <w:b/>
          <w:spacing w:val="-6"/>
        </w:rPr>
        <w:t xml:space="preserve"> </w:t>
      </w:r>
      <w:r>
        <w:rPr>
          <w:b/>
          <w:spacing w:val="-4"/>
        </w:rPr>
        <w:t>Jira</w:t>
      </w:r>
    </w:p>
    <w:p w14:paraId="2DD1AC8D">
      <w:pPr>
        <w:pStyle w:val="7"/>
        <w:spacing w:before="166"/>
      </w:pPr>
    </w:p>
    <w:p w14:paraId="3B742D1D">
      <w:pPr>
        <w:pStyle w:val="7"/>
        <w:spacing w:line="360" w:lineRule="auto"/>
        <w:ind w:left="165" w:right="163"/>
        <w:jc w:val="both"/>
      </w:pPr>
      <w:r>
        <w:t>Bug tracking and project management were handled through Bugzilla and Jira, respectively. Bugzilla was used to log issues discovered during testing, allowing testers to categorise them based on severity—critical, major, minor, or cosmetic. Each bug was assigned to a responsible developer, and its resolution was tracked through</w:t>
      </w:r>
      <w:r>
        <w:rPr>
          <w:spacing w:val="40"/>
        </w:rPr>
        <w:t xml:space="preserve"> </w:t>
      </w:r>
      <w:r>
        <w:t>the system until verification. The transparent workflow facilitated clear communication between testing and development teams.</w:t>
      </w:r>
    </w:p>
    <w:p w14:paraId="1FD01F80">
      <w:pPr>
        <w:pStyle w:val="7"/>
        <w:spacing w:before="49"/>
      </w:pPr>
    </w:p>
    <w:p w14:paraId="03BCA9DB">
      <w:pPr>
        <w:pStyle w:val="7"/>
        <w:spacing w:before="61" w:line="360" w:lineRule="auto"/>
        <w:ind w:right="166"/>
        <w:jc w:val="both"/>
      </w:pPr>
      <w:r>
        <w:t>On the other hand, Jira was instrumental in managing testing sprints, assigning tasks, and tracking progress through</w:t>
      </w:r>
      <w:r>
        <w:rPr>
          <w:spacing w:val="22"/>
        </w:rPr>
        <w:t xml:space="preserve"> </w:t>
      </w:r>
      <w:r>
        <w:t>visual</w:t>
      </w:r>
      <w:r>
        <w:rPr>
          <w:spacing w:val="26"/>
        </w:rPr>
        <w:t xml:space="preserve"> </w:t>
      </w:r>
      <w:r>
        <w:t>Kanban</w:t>
      </w:r>
      <w:r>
        <w:rPr>
          <w:spacing w:val="25"/>
        </w:rPr>
        <w:t xml:space="preserve"> </w:t>
      </w:r>
      <w:r>
        <w:t>boards.</w:t>
      </w:r>
      <w:r>
        <w:rPr>
          <w:spacing w:val="22"/>
        </w:rPr>
        <w:t xml:space="preserve"> </w:t>
      </w:r>
      <w:r>
        <w:t>Each</w:t>
      </w:r>
      <w:r>
        <w:rPr>
          <w:spacing w:val="22"/>
        </w:rPr>
        <w:t xml:space="preserve"> </w:t>
      </w:r>
      <w:r>
        <w:t>test</w:t>
      </w:r>
      <w:r>
        <w:rPr>
          <w:spacing w:val="23"/>
        </w:rPr>
        <w:t xml:space="preserve"> </w:t>
      </w:r>
      <w:r>
        <w:t>case</w:t>
      </w:r>
      <w:r>
        <w:rPr>
          <w:spacing w:val="24"/>
        </w:rPr>
        <w:t xml:space="preserve"> </w:t>
      </w:r>
      <w:r>
        <w:t>and</w:t>
      </w:r>
      <w:r>
        <w:rPr>
          <w:spacing w:val="22"/>
        </w:rPr>
        <w:t xml:space="preserve"> </w:t>
      </w:r>
      <w:r>
        <w:t>issue</w:t>
      </w:r>
      <w:r>
        <w:rPr>
          <w:spacing w:val="24"/>
        </w:rPr>
        <w:t xml:space="preserve"> </w:t>
      </w:r>
      <w:r>
        <w:t>was</w:t>
      </w:r>
      <w:r>
        <w:rPr>
          <w:spacing w:val="25"/>
        </w:rPr>
        <w:t xml:space="preserve"> </w:t>
      </w:r>
      <w:r>
        <w:t>mapped</w:t>
      </w:r>
      <w:r>
        <w:rPr>
          <w:spacing w:val="22"/>
        </w:rPr>
        <w:t xml:space="preserve"> </w:t>
      </w:r>
      <w:r>
        <w:t>to</w:t>
      </w:r>
      <w:r>
        <w:rPr>
          <w:spacing w:val="22"/>
        </w:rPr>
        <w:t xml:space="preserve"> </w:t>
      </w:r>
      <w:r>
        <w:t>a</w:t>
      </w:r>
      <w:r>
        <w:rPr>
          <w:spacing w:val="21"/>
        </w:rPr>
        <w:t xml:space="preserve"> </w:t>
      </w:r>
      <w:r>
        <w:t>corresponding</w:t>
      </w:r>
      <w:r>
        <w:rPr>
          <w:spacing w:val="25"/>
        </w:rPr>
        <w:t xml:space="preserve"> </w:t>
      </w:r>
      <w:r>
        <w:t>Jira</w:t>
      </w:r>
      <w:r>
        <w:rPr>
          <w:spacing w:val="21"/>
        </w:rPr>
        <w:t xml:space="preserve"> </w:t>
      </w:r>
      <w:r>
        <w:t>ticket,</w:t>
      </w:r>
      <w:r>
        <w:rPr>
          <w:spacing w:val="24"/>
        </w:rPr>
        <w:t xml:space="preserve"> </w:t>
      </w:r>
      <w:r>
        <w:t>enabling  traceability between requirements, implementation, and testing outcomes. This integration ensured that no bug</w:t>
      </w:r>
      <w:r>
        <w:rPr>
          <w:spacing w:val="40"/>
        </w:rPr>
        <w:t xml:space="preserve"> </w:t>
      </w:r>
      <w:r>
        <w:t>or feature request went unaddressed and that testing aligned with project timelines.</w:t>
      </w:r>
    </w:p>
    <w:p w14:paraId="68742C2F">
      <w:pPr>
        <w:pStyle w:val="7"/>
        <w:spacing w:line="360" w:lineRule="auto"/>
        <w:ind w:right="163"/>
        <w:jc w:val="both"/>
      </w:pPr>
    </w:p>
    <w:p w14:paraId="1D3653F1">
      <w:pPr>
        <w:pStyle w:val="16"/>
        <w:numPr>
          <w:ilvl w:val="0"/>
          <w:numId w:val="31"/>
        </w:numPr>
        <w:tabs>
          <w:tab w:val="left" w:pos="363"/>
        </w:tabs>
        <w:rPr>
          <w:b/>
        </w:rPr>
      </w:pPr>
      <w:r>
        <w:rPr>
          <w:b/>
        </w:rPr>
        <w:t>PyTest</w:t>
      </w:r>
      <w:r>
        <w:rPr>
          <w:b/>
          <w:spacing w:val="-6"/>
        </w:rPr>
        <w:t xml:space="preserve"> </w:t>
      </w:r>
      <w:r>
        <w:rPr>
          <w:b/>
        </w:rPr>
        <w:t>and</w:t>
      </w:r>
      <w:r>
        <w:rPr>
          <w:b/>
          <w:spacing w:val="-2"/>
        </w:rPr>
        <w:t xml:space="preserve"> Unittest</w:t>
      </w:r>
    </w:p>
    <w:p w14:paraId="7A168EB8">
      <w:pPr>
        <w:pStyle w:val="7"/>
        <w:spacing w:before="167"/>
      </w:pPr>
    </w:p>
    <w:p w14:paraId="3A7344F0">
      <w:pPr>
        <w:pStyle w:val="7"/>
        <w:spacing w:line="360" w:lineRule="auto"/>
        <w:ind w:left="165" w:right="163"/>
        <w:jc w:val="both"/>
      </w:pPr>
      <w:r>
        <w:t>For backend and Python-based testing modules, PyTest and Unittest frameworks were employed. PyTest’s ability to handle parameterised test cases made it ideal for testing multiple booking scenarios with varied input datasets. Assertions within these frameworks validated that APIs returned the correct HTTP codes, data structures, and status messages. Automated test suites executed nightly through Jenkins to detect regressions introduced by recent code changes.</w:t>
      </w:r>
    </w:p>
    <w:p w14:paraId="3FE77927">
      <w:pPr>
        <w:pStyle w:val="7"/>
        <w:spacing w:before="49"/>
      </w:pPr>
    </w:p>
    <w:p w14:paraId="2EE44EB2">
      <w:pPr>
        <w:pStyle w:val="16"/>
        <w:numPr>
          <w:ilvl w:val="0"/>
          <w:numId w:val="31"/>
        </w:numPr>
        <w:tabs>
          <w:tab w:val="left" w:pos="363"/>
        </w:tabs>
        <w:ind w:left="363" w:hanging="198"/>
        <w:rPr>
          <w:b/>
          <w:sz w:val="20"/>
        </w:rPr>
      </w:pPr>
      <w:r>
        <w:rPr>
          <w:b/>
        </w:rPr>
        <w:t>MongoDB</w:t>
      </w:r>
      <w:r>
        <w:rPr>
          <w:b/>
          <w:spacing w:val="-8"/>
        </w:rPr>
        <w:t xml:space="preserve"> </w:t>
      </w:r>
      <w:r>
        <w:rPr>
          <w:b/>
        </w:rPr>
        <w:t>Compass</w:t>
      </w:r>
      <w:r>
        <w:rPr>
          <w:b/>
          <w:spacing w:val="-5"/>
        </w:rPr>
        <w:t xml:space="preserve"> </w:t>
      </w:r>
      <w:r>
        <w:rPr>
          <w:b/>
        </w:rPr>
        <w:t>and</w:t>
      </w:r>
      <w:r>
        <w:rPr>
          <w:b/>
          <w:spacing w:val="-5"/>
        </w:rPr>
        <w:t xml:space="preserve"> </w:t>
      </w:r>
      <w:r>
        <w:rPr>
          <w:b/>
          <w:spacing w:val="-2"/>
        </w:rPr>
        <w:t>PgAdmin</w:t>
      </w:r>
    </w:p>
    <w:p w14:paraId="452141D5">
      <w:pPr>
        <w:pStyle w:val="7"/>
        <w:spacing w:before="164"/>
      </w:pPr>
    </w:p>
    <w:p w14:paraId="4F2DDC78">
      <w:pPr>
        <w:pStyle w:val="7"/>
        <w:spacing w:line="360" w:lineRule="auto"/>
        <w:ind w:left="165" w:right="163"/>
        <w:jc w:val="both"/>
        <w:sectPr>
          <w:pgSz w:w="11910" w:h="16840"/>
          <w:pgMar w:top="1360" w:right="1275" w:bottom="1260" w:left="1275" w:header="0" w:footer="1072" w:gutter="0"/>
          <w:cols w:space="720" w:num="1"/>
        </w:sectPr>
      </w:pPr>
      <w:r>
        <w:t>Database validation was conducted using MongoDB Compass (for NoSQL collections) and PgAdmin (for PostgreSQL relational data). Testers used these tools to manually verify data integrity after automated transactions. Each successful booking, payment, or user registration was cross-checked to ensure data was correctly committed, indexed, and retrievable. They also helped confirm that rollback operations during failed transmission successfully removed inconsistent entrie</w:t>
      </w:r>
    </w:p>
    <w:p w14:paraId="653311DC">
      <w:pPr>
        <w:pStyle w:val="7"/>
        <w:spacing w:before="51"/>
        <w:rPr>
          <w:b/>
          <w:sz w:val="22"/>
        </w:rPr>
      </w:pPr>
    </w:p>
    <w:p w14:paraId="3184BAE3">
      <w:pPr>
        <w:pStyle w:val="16"/>
        <w:numPr>
          <w:ilvl w:val="0"/>
          <w:numId w:val="31"/>
        </w:numPr>
        <w:tabs>
          <w:tab w:val="left" w:pos="463"/>
        </w:tabs>
        <w:spacing w:before="1"/>
        <w:ind w:left="463" w:hanging="298"/>
        <w:rPr>
          <w:b/>
        </w:rPr>
      </w:pPr>
      <w:r>
        <w:rPr>
          <w:b/>
        </w:rPr>
        <w:t>Swagger</w:t>
      </w:r>
      <w:r>
        <w:rPr>
          <w:b/>
          <w:spacing w:val="-9"/>
        </w:rPr>
        <w:t xml:space="preserve"> </w:t>
      </w:r>
      <w:r>
        <w:rPr>
          <w:b/>
          <w:spacing w:val="-5"/>
        </w:rPr>
        <w:t>UI</w:t>
      </w:r>
    </w:p>
    <w:p w14:paraId="2517621D">
      <w:pPr>
        <w:pStyle w:val="7"/>
        <w:spacing w:before="163"/>
      </w:pPr>
    </w:p>
    <w:p w14:paraId="35A18066">
      <w:pPr>
        <w:pStyle w:val="7"/>
        <w:spacing w:before="1" w:line="360" w:lineRule="auto"/>
        <w:ind w:left="165" w:right="164"/>
        <w:jc w:val="both"/>
      </w:pPr>
      <w:r>
        <w:t xml:space="preserve">For API documentation and interactive testing, Swagger UI was deployed. It provided a real-time interface displaying all available API endpoints with their respective parameters and sample responses. This greatly simplified the testing process, as testers could directly execute API calls from the Swagger interface without switching between applications. It also ensured that documentation stayed synchronised with actual </w:t>
      </w:r>
      <w:r>
        <w:rPr>
          <w:spacing w:val="-2"/>
        </w:rPr>
        <w:t>implementation.</w:t>
      </w:r>
    </w:p>
    <w:p w14:paraId="46AE43B5">
      <w:pPr>
        <w:pStyle w:val="7"/>
        <w:spacing w:before="51"/>
      </w:pPr>
    </w:p>
    <w:p w14:paraId="6E1F9246">
      <w:pPr>
        <w:pStyle w:val="16"/>
        <w:numPr>
          <w:ilvl w:val="0"/>
          <w:numId w:val="31"/>
        </w:numPr>
        <w:tabs>
          <w:tab w:val="left" w:pos="463"/>
        </w:tabs>
        <w:ind w:left="463" w:hanging="298"/>
        <w:rPr>
          <w:b/>
        </w:rPr>
      </w:pPr>
      <w:r>
        <w:rPr>
          <w:b/>
        </w:rPr>
        <w:t>Google</w:t>
      </w:r>
      <w:r>
        <w:rPr>
          <w:b/>
          <w:spacing w:val="-7"/>
        </w:rPr>
        <w:t xml:space="preserve"> </w:t>
      </w:r>
      <w:r>
        <w:rPr>
          <w:b/>
          <w:spacing w:val="-2"/>
        </w:rPr>
        <w:t>Lighthouse</w:t>
      </w:r>
    </w:p>
    <w:p w14:paraId="1A00C148">
      <w:pPr>
        <w:pStyle w:val="7"/>
        <w:spacing w:before="164"/>
      </w:pPr>
    </w:p>
    <w:p w14:paraId="3FB5650A">
      <w:pPr>
        <w:pStyle w:val="7"/>
        <w:spacing w:line="360" w:lineRule="auto"/>
        <w:ind w:left="165" w:right="163"/>
        <w:jc w:val="both"/>
      </w:pPr>
      <w:r>
        <w:t>To validate web performance and accessibility, Google Lighthouse was used. It provided automated audits assessing page speed, SEO compliance, mobile responsiveness, and accessibility. Reports generated from Lighthouse guided developers in optimising image compression, caching, and DOM rendering, thereby improving user experience and reducing latency.</w:t>
      </w:r>
    </w:p>
    <w:p w14:paraId="6D034E09">
      <w:pPr>
        <w:pStyle w:val="7"/>
        <w:spacing w:before="51"/>
      </w:pPr>
    </w:p>
    <w:p w14:paraId="52098D7A">
      <w:pPr>
        <w:pStyle w:val="16"/>
        <w:numPr>
          <w:ilvl w:val="0"/>
          <w:numId w:val="31"/>
        </w:numPr>
        <w:tabs>
          <w:tab w:val="left" w:pos="463"/>
        </w:tabs>
        <w:ind w:left="463" w:hanging="298"/>
        <w:rPr>
          <w:b/>
        </w:rPr>
      </w:pPr>
      <w:r>
        <w:rPr>
          <w:b/>
          <w:spacing w:val="-2"/>
        </w:rPr>
        <w:t>Docker</w:t>
      </w:r>
    </w:p>
    <w:p w14:paraId="459ABC80">
      <w:pPr>
        <w:pStyle w:val="7"/>
        <w:spacing w:before="164"/>
      </w:pPr>
    </w:p>
    <w:p w14:paraId="7C2AC8F6">
      <w:pPr>
        <w:pStyle w:val="7"/>
        <w:spacing w:line="360" w:lineRule="auto"/>
        <w:ind w:left="165" w:right="164"/>
        <w:jc w:val="both"/>
      </w:pPr>
      <w:r>
        <w:t>To achieve environment consistency, testing environments were containerised using Docker. This ensured that integration and regr</w:t>
      </w:r>
      <w:bookmarkStart w:id="0" w:name="_GoBack"/>
      <w:bookmarkEnd w:id="0"/>
      <w:r>
        <w:t>ession tests executed under identical configurations across all machines, eliminating environment-specific discrepancies. Docker containers packaged backend services, frontend builds, and databases, enabling testers to reproduce bugs and performance issues with precision.</w:t>
      </w:r>
    </w:p>
    <w:p w14:paraId="0EEB2575">
      <w:pPr>
        <w:pStyle w:val="7"/>
        <w:spacing w:line="360" w:lineRule="auto"/>
        <w:jc w:val="both"/>
        <w:sectPr>
          <w:pgSz w:w="11910" w:h="16840"/>
          <w:pgMar w:top="1360" w:right="1275" w:bottom="1260" w:left="1275" w:header="0" w:footer="1072" w:gutter="0"/>
          <w:cols w:space="720" w:num="1"/>
        </w:sectPr>
      </w:pPr>
    </w:p>
    <w:p w14:paraId="62DB65E7">
      <w:pPr>
        <w:pStyle w:val="3"/>
        <w:numPr>
          <w:ilvl w:val="1"/>
          <w:numId w:val="30"/>
        </w:numPr>
        <w:tabs>
          <w:tab w:val="left" w:pos="463"/>
        </w:tabs>
        <w:spacing w:before="61"/>
        <w:ind w:left="463" w:hanging="298"/>
      </w:pPr>
      <w:r>
        <w:t>Test</w:t>
      </w:r>
      <w:r>
        <w:rPr>
          <w:spacing w:val="-4"/>
        </w:rPr>
        <w:t xml:space="preserve"> </w:t>
      </w:r>
      <w:r>
        <w:t>Cases</w:t>
      </w:r>
      <w:r>
        <w:rPr>
          <w:spacing w:val="-3"/>
        </w:rPr>
        <w:t xml:space="preserve"> </w:t>
      </w:r>
      <w:r>
        <w:t>and</w:t>
      </w:r>
      <w:r>
        <w:rPr>
          <w:spacing w:val="-4"/>
        </w:rPr>
        <w:t xml:space="preserve"> </w:t>
      </w:r>
      <w:r>
        <w:rPr>
          <w:spacing w:val="-2"/>
        </w:rPr>
        <w:t>Results</w:t>
      </w:r>
    </w:p>
    <w:p w14:paraId="25BD31C0">
      <w:pPr>
        <w:widowControl/>
        <w:autoSpaceDE/>
        <w:autoSpaceDN/>
        <w:spacing w:before="100" w:beforeAutospacing="1" w:after="100" w:afterAutospacing="1"/>
        <w:rPr>
          <w:szCs w:val="24"/>
        </w:rPr>
      </w:pPr>
      <w:r>
        <w:rPr>
          <w:szCs w:val="24"/>
        </w:rPr>
        <w:t xml:space="preserve">The testing phase of the </w:t>
      </w:r>
      <w:r>
        <w:rPr>
          <w:b/>
          <w:bCs/>
          <w:szCs w:val="24"/>
        </w:rPr>
        <w:t>Women Safety SOS Application</w:t>
      </w:r>
      <w:r>
        <w:rPr>
          <w:szCs w:val="24"/>
        </w:rPr>
        <w:t xml:space="preserve"> was carried out systematically to verify the functional correctness, reliability, and proper integration of the major safety features. The testing focused on the application's </w:t>
      </w:r>
      <w:r>
        <w:rPr>
          <w:b/>
          <w:bCs/>
          <w:szCs w:val="24"/>
        </w:rPr>
        <w:t>Normal SOS, Secret SOS, GPS-based location sharing, Safety Timer, Safety Check-in, Safe Zones, priority-based emergency contacts, and Fake Call</w:t>
      </w:r>
      <w:r>
        <w:rPr>
          <w:szCs w:val="24"/>
        </w:rPr>
        <w:t xml:space="preserve"> functionality. The application uses </w:t>
      </w:r>
      <w:r>
        <w:rPr>
          <w:b/>
          <w:bCs/>
          <w:szCs w:val="24"/>
        </w:rPr>
        <w:t>React Native and JavaScript</w:t>
      </w:r>
      <w:r>
        <w:rPr>
          <w:szCs w:val="24"/>
        </w:rPr>
        <w:t xml:space="preserve"> for the frontend, </w:t>
      </w:r>
      <w:r>
        <w:rPr>
          <w:b/>
          <w:bCs/>
          <w:szCs w:val="24"/>
        </w:rPr>
        <w:t>Node.js and Express.js</w:t>
      </w:r>
      <w:r>
        <w:rPr>
          <w:szCs w:val="24"/>
        </w:rPr>
        <w:t xml:space="preserve"> for the backend, </w:t>
      </w:r>
      <w:r>
        <w:rPr>
          <w:b/>
          <w:bCs/>
          <w:szCs w:val="24"/>
        </w:rPr>
        <w:t>MySQL</w:t>
      </w:r>
      <w:r>
        <w:rPr>
          <w:szCs w:val="24"/>
        </w:rPr>
        <w:t xml:space="preserve"> for data storage, and </w:t>
      </w:r>
      <w:r>
        <w:rPr>
          <w:b/>
          <w:bCs/>
          <w:szCs w:val="24"/>
        </w:rPr>
        <w:t>Expo Location and Google Maps</w:t>
      </w:r>
      <w:r>
        <w:rPr>
          <w:szCs w:val="24"/>
        </w:rPr>
        <w:t xml:space="preserve"> for location-related functionality.</w:t>
      </w:r>
    </w:p>
    <w:p w14:paraId="23C51262">
      <w:pPr>
        <w:widowControl/>
        <w:autoSpaceDE/>
        <w:autoSpaceDN/>
        <w:spacing w:before="100" w:beforeAutospacing="1" w:after="100" w:afterAutospacing="1"/>
        <w:rPr>
          <w:szCs w:val="24"/>
        </w:rPr>
      </w:pPr>
      <w:r>
        <w:rPr>
          <w:szCs w:val="24"/>
        </w:rPr>
        <w:t xml:space="preserve">A set of functional test cases was prepared to verify the behaviour of each major module. The tests included valid user interactions as well as invalid or incomplete inputs to check how the application handled different situations. The </w:t>
      </w:r>
      <w:r>
        <w:rPr>
          <w:b/>
          <w:bCs/>
          <w:szCs w:val="24"/>
        </w:rPr>
        <w:t>Normal SOS</w:t>
      </w:r>
      <w:r>
        <w:rPr>
          <w:szCs w:val="24"/>
        </w:rPr>
        <w:t xml:space="preserve"> feature was tested to verify that an emergency request could be initiated correctly and that the associated safety information could be processed by the backend. The </w:t>
      </w:r>
      <w:r>
        <w:rPr>
          <w:b/>
          <w:bCs/>
          <w:szCs w:val="24"/>
        </w:rPr>
        <w:t>Secret SOS</w:t>
      </w:r>
      <w:r>
        <w:rPr>
          <w:szCs w:val="24"/>
        </w:rPr>
        <w:t xml:space="preserve"> functionality was tested to verify that its multi-tap trigger correctly initiated the emergency process. Location-related testing verified that the application could obtain location information through </w:t>
      </w:r>
      <w:r>
        <w:rPr>
          <w:b/>
          <w:bCs/>
          <w:szCs w:val="24"/>
        </w:rPr>
        <w:t>Expo Location</w:t>
      </w:r>
      <w:r>
        <w:rPr>
          <w:szCs w:val="24"/>
        </w:rPr>
        <w:t xml:space="preserve"> and use the available geographical information for safety-related operations.</w:t>
      </w:r>
    </w:p>
    <w:p w14:paraId="313DDB77">
      <w:pPr>
        <w:widowControl/>
        <w:autoSpaceDE/>
        <w:autoSpaceDN/>
        <w:spacing w:before="100" w:beforeAutospacing="1" w:after="100" w:afterAutospacing="1"/>
        <w:rPr>
          <w:szCs w:val="24"/>
        </w:rPr>
      </w:pPr>
      <w:r>
        <w:rPr>
          <w:szCs w:val="24"/>
        </w:rPr>
        <w:t xml:space="preserve">The </w:t>
      </w:r>
      <w:r>
        <w:rPr>
          <w:b/>
          <w:bCs/>
          <w:szCs w:val="24"/>
        </w:rPr>
        <w:t>Emergency Contact</w:t>
      </w:r>
      <w:r>
        <w:rPr>
          <w:szCs w:val="24"/>
        </w:rPr>
        <w:t xml:space="preserve"> functionality was tested by adding, retrieving, updating, and removing contact information. Priority-based emergency contacts were also considered to verify that contacts could be maintained according to their configured priority. The </w:t>
      </w:r>
      <w:r>
        <w:rPr>
          <w:b/>
          <w:bCs/>
          <w:szCs w:val="24"/>
        </w:rPr>
        <w:t>Safety Timer</w:t>
      </w:r>
      <w:r>
        <w:rPr>
          <w:szCs w:val="24"/>
        </w:rPr>
        <w:t xml:space="preserve"> was tested to confirm that a safety session could be started and its status maintained correctly. Similarly, the </w:t>
      </w:r>
      <w:r>
        <w:rPr>
          <w:b/>
          <w:bCs/>
          <w:szCs w:val="24"/>
        </w:rPr>
        <w:t>Safety Check-in</w:t>
      </w:r>
      <w:r>
        <w:rPr>
          <w:szCs w:val="24"/>
        </w:rPr>
        <w:t xml:space="preserve"> feature was tested to verify that users could record their safety status during an active safety session. The </w:t>
      </w:r>
      <w:r>
        <w:rPr>
          <w:b/>
          <w:bCs/>
          <w:szCs w:val="24"/>
        </w:rPr>
        <w:t>Safe Zone</w:t>
      </w:r>
      <w:r>
        <w:rPr>
          <w:szCs w:val="24"/>
        </w:rPr>
        <w:t xml:space="preserve"> functionality was tested to verify the creation and management of user-defined safety locations.</w:t>
      </w:r>
    </w:p>
    <w:p w14:paraId="20BA9FD5">
      <w:pPr>
        <w:widowControl/>
        <w:autoSpaceDE/>
        <w:autoSpaceDN/>
        <w:spacing w:before="100" w:beforeAutospacing="1" w:after="100" w:afterAutospacing="1"/>
        <w:rPr>
          <w:szCs w:val="24"/>
        </w:rPr>
      </w:pPr>
      <w:r>
        <w:rPr>
          <w:szCs w:val="24"/>
        </w:rPr>
        <w:t xml:space="preserve">API testing was performed using </w:t>
      </w:r>
      <w:r>
        <w:rPr>
          <w:b/>
          <w:bCs/>
          <w:szCs w:val="24"/>
        </w:rPr>
        <w:t>Postman</w:t>
      </w:r>
      <w:r>
        <w:rPr>
          <w:szCs w:val="24"/>
        </w:rPr>
        <w:t xml:space="preserve"> to verify communication between the React Native frontend and the Node.js/Express.js backend. API requests were tested with valid and invalid data to check response behaviour and data processing. The tests also verified that information submitted through the APIs was correctly processed and stored in the MySQL database. This helped validate communication between the frontend, backend, and database layers.</w:t>
      </w:r>
    </w:p>
    <w:p w14:paraId="0ED7F9B4">
      <w:pPr>
        <w:widowControl/>
        <w:autoSpaceDE/>
        <w:autoSpaceDN/>
        <w:spacing w:before="100" w:beforeAutospacing="1" w:after="100" w:afterAutospacing="1"/>
        <w:rPr>
          <w:szCs w:val="24"/>
        </w:rPr>
      </w:pPr>
      <w:r>
        <w:rPr>
          <w:szCs w:val="24"/>
        </w:rPr>
        <w:t>Database testing was performed to verify that user information, emergency contacts, SOS records, location information, safety sessions, and Safe Zone information were handled correctly. The testing focused on ensuring that records were created, retrieved, updated, and deleted as expected and that information belonging to one user was not incorrectly associated with another user.</w:t>
      </w:r>
    </w:p>
    <w:p w14:paraId="49C674D0">
      <w:pPr>
        <w:widowControl/>
        <w:autoSpaceDE/>
        <w:autoSpaceDN/>
        <w:spacing w:before="100" w:beforeAutospacing="1" w:after="100" w:afterAutospacing="1"/>
        <w:rPr>
          <w:szCs w:val="24"/>
        </w:rPr>
      </w:pPr>
      <w:r>
        <w:rPr>
          <w:szCs w:val="24"/>
        </w:rPr>
        <w:t>Non-functional testing focused on application usability, response behaviour, and reliability. The React Native interface was checked to ensure that major safety controls were accessible and that the application responded appropriately to user actions. Particular attention was given to emergency-related interactions such as Normal SOS and Secret SOS because these features require clear and predictable application behaviour.</w:t>
      </w:r>
    </w:p>
    <w:p w14:paraId="7AD5F8FC">
      <w:pPr>
        <w:widowControl/>
        <w:autoSpaceDE/>
        <w:autoSpaceDN/>
        <w:spacing w:before="100" w:beforeAutospacing="1" w:after="100" w:afterAutospacing="1"/>
        <w:rPr>
          <w:szCs w:val="24"/>
        </w:rPr>
      </w:pPr>
      <w:r>
        <w:rPr>
          <w:szCs w:val="24"/>
        </w:rPr>
        <w:t>Integration testing was performed to verify the interaction between individual modules. For example, the SOS functionality was tested together with the location and emergency-contact modules to ensure that an emergency request could use the required safety information. Similarly, Safety Timer, Safety Check-in, and Safe Zone functionality was considered together to verify the application's safety-session workflow.</w:t>
      </w:r>
    </w:p>
    <w:p w14:paraId="0354B2AA">
      <w:pPr>
        <w:widowControl/>
        <w:autoSpaceDE/>
        <w:autoSpaceDN/>
        <w:spacing w:before="100" w:beforeAutospacing="1" w:after="100" w:afterAutospacing="1"/>
        <w:rPr>
          <w:szCs w:val="24"/>
        </w:rPr>
      </w:pPr>
      <w:r>
        <w:rPr>
          <w:szCs w:val="24"/>
        </w:rPr>
        <w:t>The testing process also included error-handling scenarios. Invalid requests, missing information, unavailable location information, and unsuccessful API operations were considered to verify that the application could handle unexpected conditions without causing incorrect application behaviour. Appropriate responses and error messages were checked at the frontend and backend levels.</w:t>
      </w:r>
    </w:p>
    <w:p w14:paraId="12B72A35">
      <w:pPr>
        <w:widowControl/>
        <w:autoSpaceDE/>
        <w:autoSpaceDN/>
        <w:spacing w:before="100" w:beforeAutospacing="1" w:after="100" w:afterAutospacing="1"/>
        <w:rPr>
          <w:szCs w:val="24"/>
        </w:rPr>
      </w:pPr>
      <w:r>
        <w:rPr>
          <w:szCs w:val="24"/>
        </w:rPr>
        <w:t xml:space="preserve">Performance testing can be performed on the Node.js/Express.js APIs to examine their behaviour when multiple requests are generated simultaneously. Apache JMeter can be used for this purpose to measure response time, throughput, and error rates. However, the provided Women Safety Application documentation does </w:t>
      </w:r>
      <w:r>
        <w:rPr>
          <w:b/>
          <w:bCs/>
          <w:szCs w:val="24"/>
        </w:rPr>
        <w:t>not specify measured performance values or a particular number of concurrent users</w:t>
      </w:r>
      <w:r>
        <w:rPr>
          <w:szCs w:val="24"/>
        </w:rPr>
        <w:t>, so numerical performance results should only be included if they were actually obtained during project testing.</w:t>
      </w:r>
    </w:p>
    <w:p w14:paraId="63A55893">
      <w:pPr>
        <w:widowControl/>
        <w:autoSpaceDE/>
        <w:autoSpaceDN/>
        <w:spacing w:before="100" w:beforeAutospacing="1" w:after="100" w:afterAutospacing="1"/>
        <w:rPr>
          <w:szCs w:val="24"/>
        </w:rPr>
      </w:pPr>
      <w:r>
        <w:rPr>
          <w:szCs w:val="24"/>
        </w:rPr>
        <w:t xml:space="preserve">The final testing results should therefore be documented according to the </w:t>
      </w:r>
      <w:r>
        <w:rPr>
          <w:b/>
          <w:bCs/>
          <w:szCs w:val="24"/>
        </w:rPr>
        <w:t>actual test cases and observations recorded for the project</w:t>
      </w:r>
      <w:r>
        <w:rPr>
          <w:szCs w:val="24"/>
        </w:rPr>
        <w:t>. The provided project material identifies the application's safety features and technology stack, but it does not provide a verified overall pass percentage, total number of executed test cases, defect density, or user-acceptance score. Therefore, such numerical results should not be added without actual project test evidence.</w:t>
      </w:r>
    </w:p>
    <w:p w14:paraId="37BC2D7B">
      <w:pPr>
        <w:widowControl/>
        <w:autoSpaceDE/>
        <w:autoSpaceDN/>
        <w:spacing w:before="100" w:beforeAutospacing="1" w:after="100" w:afterAutospacing="1"/>
        <w:rPr>
          <w:szCs w:val="24"/>
        </w:rPr>
      </w:pPr>
      <w:r>
        <w:rPr>
          <w:szCs w:val="24"/>
        </w:rPr>
        <w:t xml:space="preserve">Overall, the testing process provides validation of the major functional components of the Women Safety SOS Application and their interaction across the frontend, backend, database, and location services. Testing of </w:t>
      </w:r>
      <w:r>
        <w:rPr>
          <w:b/>
          <w:bCs/>
          <w:szCs w:val="24"/>
        </w:rPr>
        <w:t>Normal SOS, Secret SOS, emergency contacts, GPS location, Safety Timer, Safety Check-in, Safe Zones, priority-based contacts, and Fake Call</w:t>
      </w:r>
      <w:r>
        <w:rPr>
          <w:szCs w:val="24"/>
        </w:rPr>
        <w:t xml:space="preserve"> helps verify that the application operates according to its intended safety-oriented design.</w:t>
      </w:r>
    </w:p>
    <w:p w14:paraId="43490F5E">
      <w:pPr>
        <w:pStyle w:val="7"/>
        <w:spacing w:line="360" w:lineRule="auto"/>
        <w:jc w:val="both"/>
        <w:rPr>
          <w:sz w:val="18"/>
        </w:rPr>
        <w:sectPr>
          <w:pgSz w:w="11910" w:h="16840"/>
          <w:pgMar w:top="1360" w:right="1275" w:bottom="1260" w:left="1275" w:header="0" w:footer="1072" w:gutter="0"/>
          <w:cols w:space="720" w:num="1"/>
        </w:sectPr>
      </w:pPr>
    </w:p>
    <w:p w14:paraId="40C5635E">
      <w:pPr>
        <w:pStyle w:val="2"/>
        <w:ind w:right="291"/>
      </w:pPr>
      <w:r>
        <w:t>CHAPTER</w:t>
      </w:r>
      <w:r>
        <w:rPr>
          <w:spacing w:val="-3"/>
        </w:rPr>
        <w:t xml:space="preserve"> </w:t>
      </w:r>
      <w:r>
        <w:rPr>
          <w:color w:val="000000"/>
          <w:shd w:val="clear" w:color="auto" w:fill="F8F8F8"/>
        </w:rPr>
        <w:t>-9</w:t>
      </w:r>
      <w:r>
        <w:rPr>
          <w:color w:val="000000"/>
          <w:spacing w:val="-2"/>
          <w:shd w:val="clear" w:color="auto" w:fill="F8F8F8"/>
        </w:rPr>
        <w:t xml:space="preserve"> DEPLOYMENT</w:t>
      </w:r>
    </w:p>
    <w:p w14:paraId="79943B97">
      <w:pPr>
        <w:pStyle w:val="7"/>
        <w:spacing w:before="145"/>
        <w:rPr>
          <w:b/>
        </w:rPr>
      </w:pPr>
    </w:p>
    <w:p w14:paraId="3A509F90">
      <w:pPr>
        <w:pStyle w:val="3"/>
        <w:numPr>
          <w:ilvl w:val="1"/>
          <w:numId w:val="40"/>
        </w:numPr>
        <w:tabs>
          <w:tab w:val="left" w:pos="463"/>
        </w:tabs>
        <w:ind w:left="463" w:hanging="298"/>
      </w:pPr>
      <w:r>
        <w:t>Steps</w:t>
      </w:r>
      <w:r>
        <w:rPr>
          <w:spacing w:val="-6"/>
        </w:rPr>
        <w:t xml:space="preserve"> </w:t>
      </w:r>
      <w:r>
        <w:t>to</w:t>
      </w:r>
      <w:r>
        <w:rPr>
          <w:spacing w:val="-3"/>
        </w:rPr>
        <w:t xml:space="preserve"> </w:t>
      </w:r>
      <w:r>
        <w:rPr>
          <w:spacing w:val="-2"/>
        </w:rPr>
        <w:t>Deploy</w:t>
      </w:r>
    </w:p>
    <w:p w14:paraId="12B8DE6D">
      <w:pPr>
        <w:widowControl/>
        <w:autoSpaceDE/>
        <w:autoSpaceDN/>
        <w:spacing w:before="100" w:beforeAutospacing="1" w:after="100" w:afterAutospacing="1"/>
        <w:rPr>
          <w:sz w:val="20"/>
          <w:szCs w:val="24"/>
        </w:rPr>
      </w:pPr>
      <w:r>
        <w:rPr>
          <w:sz w:val="20"/>
          <w:szCs w:val="24"/>
        </w:rPr>
        <w:t xml:space="preserve">The deployment of the </w:t>
      </w:r>
      <w:r>
        <w:rPr>
          <w:b/>
          <w:bCs/>
          <w:sz w:val="20"/>
          <w:szCs w:val="24"/>
        </w:rPr>
        <w:t>Women Safety SOS Application</w:t>
      </w:r>
      <w:r>
        <w:rPr>
          <w:sz w:val="20"/>
          <w:szCs w:val="24"/>
        </w:rPr>
        <w:t xml:space="preserve"> represents the final stage of the development lifecycle, transforming the developed application into a usable mobile safety platform. Deployment is an important phase of the software development process because it involves preparing the application, backend services, database, and supporting location services for actual use. The deployment process focuses on maintaining the stability and proper functioning of the application's major safety features, including </w:t>
      </w:r>
      <w:r>
        <w:rPr>
          <w:b/>
          <w:bCs/>
          <w:sz w:val="20"/>
          <w:szCs w:val="24"/>
        </w:rPr>
        <w:t>Normal SOS, Secret SOS, GPS Location Sharing, Safety Timer, Safety Check-in, Safe Zones, Priority-Based Emergency Contacts, and Fake Call</w:t>
      </w:r>
      <w:r>
        <w:rPr>
          <w:sz w:val="20"/>
          <w:szCs w:val="24"/>
        </w:rPr>
        <w:t>.</w:t>
      </w:r>
    </w:p>
    <w:p w14:paraId="08DC1E02">
      <w:pPr>
        <w:widowControl/>
        <w:autoSpaceDE/>
        <w:autoSpaceDN/>
        <w:spacing w:before="100" w:beforeAutospacing="1" w:after="100" w:afterAutospacing="1"/>
        <w:rPr>
          <w:sz w:val="20"/>
          <w:szCs w:val="24"/>
        </w:rPr>
      </w:pPr>
      <w:r>
        <w:rPr>
          <w:sz w:val="20"/>
          <w:szCs w:val="24"/>
        </w:rPr>
        <w:t xml:space="preserve">The initial step in the deployment process involves preparing the development environment. The development team ensures that the latest version of the project source code is available through the </w:t>
      </w:r>
      <w:r>
        <w:rPr>
          <w:b/>
          <w:bCs/>
          <w:sz w:val="20"/>
          <w:szCs w:val="24"/>
        </w:rPr>
        <w:t>Git/GitHub version-control system</w:t>
      </w:r>
      <w:r>
        <w:rPr>
          <w:sz w:val="20"/>
          <w:szCs w:val="24"/>
        </w:rPr>
        <w:t xml:space="preserve">. The frontend of the application is developed using </w:t>
      </w:r>
      <w:r>
        <w:rPr>
          <w:b/>
          <w:bCs/>
          <w:sz w:val="20"/>
          <w:szCs w:val="24"/>
        </w:rPr>
        <w:t>React Native and JavaScript</w:t>
      </w:r>
      <w:r>
        <w:rPr>
          <w:sz w:val="20"/>
          <w:szCs w:val="24"/>
        </w:rPr>
        <w:t xml:space="preserve">, while the backend is developed using </w:t>
      </w:r>
      <w:r>
        <w:rPr>
          <w:b/>
          <w:bCs/>
          <w:sz w:val="20"/>
          <w:szCs w:val="24"/>
        </w:rPr>
        <w:t>Node.js and Express.js</w:t>
      </w:r>
      <w:r>
        <w:rPr>
          <w:sz w:val="20"/>
          <w:szCs w:val="24"/>
        </w:rPr>
        <w:t xml:space="preserve">. The application uses </w:t>
      </w:r>
      <w:r>
        <w:rPr>
          <w:b/>
          <w:bCs/>
          <w:sz w:val="20"/>
          <w:szCs w:val="24"/>
        </w:rPr>
        <w:t>MySQL</w:t>
      </w:r>
      <w:r>
        <w:rPr>
          <w:sz w:val="20"/>
          <w:szCs w:val="24"/>
        </w:rPr>
        <w:t xml:space="preserve"> for database management. Before deployment, the frontend, backend, database connection, and required application dependencies are checked to ensure that the different components can communicate correctly.</w:t>
      </w:r>
    </w:p>
    <w:p w14:paraId="2CF3D95E">
      <w:pPr>
        <w:widowControl/>
        <w:autoSpaceDE/>
        <w:autoSpaceDN/>
        <w:spacing w:before="100" w:beforeAutospacing="1" w:after="100" w:afterAutospacing="1"/>
        <w:rPr>
          <w:sz w:val="20"/>
          <w:szCs w:val="24"/>
        </w:rPr>
      </w:pPr>
      <w:r>
        <w:rPr>
          <w:sz w:val="20"/>
          <w:szCs w:val="24"/>
        </w:rPr>
        <w:t xml:space="preserve">Following environment preparation, the </w:t>
      </w:r>
      <w:r>
        <w:rPr>
          <w:b/>
          <w:bCs/>
          <w:sz w:val="20"/>
          <w:szCs w:val="24"/>
        </w:rPr>
        <w:t>React Native mobile application</w:t>
      </w:r>
      <w:r>
        <w:rPr>
          <w:sz w:val="20"/>
          <w:szCs w:val="24"/>
        </w:rPr>
        <w:t xml:space="preserve"> is prepared for deployment. The frontend contains the user interface through which users access the safety features. The application screens and controls are checked before deployment to ensure that the major functions operate correctly. The Normal SOS button, Secret SOS multi-tap interaction, Safety Timer, Safety Check-in, Safe Zones, Emergency Contacts, Priority-Based Emergency Contacts, and Fake Call functionality are verified as part of the application preparation process.</w:t>
      </w:r>
    </w:p>
    <w:p w14:paraId="18FEF9C6">
      <w:pPr>
        <w:widowControl/>
        <w:autoSpaceDE/>
        <w:autoSpaceDN/>
        <w:spacing w:before="100" w:beforeAutospacing="1" w:after="100" w:afterAutospacing="1"/>
        <w:rPr>
          <w:sz w:val="20"/>
          <w:szCs w:val="24"/>
        </w:rPr>
      </w:pPr>
      <w:r>
        <w:rPr>
          <w:sz w:val="20"/>
          <w:szCs w:val="24"/>
        </w:rPr>
        <w:t xml:space="preserve">The backend deployment involves the </w:t>
      </w:r>
      <w:r>
        <w:rPr>
          <w:b/>
          <w:bCs/>
          <w:sz w:val="20"/>
          <w:szCs w:val="24"/>
        </w:rPr>
        <w:t>Node.js and Express.js</w:t>
      </w:r>
      <w:r>
        <w:rPr>
          <w:sz w:val="20"/>
          <w:szCs w:val="24"/>
        </w:rPr>
        <w:t xml:space="preserve"> components of the application. The backend provides the APIs required for communication between the mobile application and the database. Before deployment, the backend is configured and tested to ensure that requests from the React Native application are correctly received and processed. The API operations related to users, emergency contacts, SOS requests, safety sessions, Safe Zones, and other safety information are checked to ensure proper communication between the frontend and backend.</w:t>
      </w:r>
    </w:p>
    <w:p w14:paraId="4A177AAF">
      <w:pPr>
        <w:widowControl/>
        <w:autoSpaceDE/>
        <w:autoSpaceDN/>
        <w:spacing w:before="100" w:beforeAutospacing="1" w:after="100" w:afterAutospacing="1"/>
        <w:rPr>
          <w:sz w:val="20"/>
          <w:szCs w:val="24"/>
        </w:rPr>
      </w:pPr>
      <w:r>
        <w:rPr>
          <w:sz w:val="20"/>
          <w:szCs w:val="24"/>
        </w:rPr>
        <w:t xml:space="preserve">Database preparation is another important stage of deployment. The application uses </w:t>
      </w:r>
      <w:r>
        <w:rPr>
          <w:b/>
          <w:bCs/>
          <w:sz w:val="20"/>
          <w:szCs w:val="24"/>
        </w:rPr>
        <w:t>MySQL</w:t>
      </w:r>
      <w:r>
        <w:rPr>
          <w:sz w:val="20"/>
          <w:szCs w:val="24"/>
        </w:rPr>
        <w:t xml:space="preserve"> as its database system. The database contains information required by the application, including user information, emergency contacts, SOS-related records, location information, safety sessions, and Safe Zone information. Before deployment, the database connection is configured with the Node.js and Express.js backend. The required database operations are then verified to ensure that information can be created, retrieved, updated, and deleted correctly.</w:t>
      </w:r>
    </w:p>
    <w:p w14:paraId="16CEAAF8">
      <w:pPr>
        <w:widowControl/>
        <w:autoSpaceDE/>
        <w:autoSpaceDN/>
        <w:spacing w:before="100" w:beforeAutospacing="1" w:after="100" w:afterAutospacing="1"/>
        <w:rPr>
          <w:sz w:val="20"/>
          <w:szCs w:val="24"/>
        </w:rPr>
      </w:pPr>
      <w:r>
        <w:rPr>
          <w:sz w:val="20"/>
          <w:szCs w:val="24"/>
        </w:rPr>
        <w:t xml:space="preserve">The next stage involves configuring the application's location-related services. </w:t>
      </w:r>
      <w:r>
        <w:rPr>
          <w:b/>
          <w:bCs/>
          <w:sz w:val="20"/>
          <w:szCs w:val="24"/>
        </w:rPr>
        <w:t>Expo Location</w:t>
      </w:r>
      <w:r>
        <w:rPr>
          <w:sz w:val="20"/>
          <w:szCs w:val="24"/>
        </w:rPr>
        <w:t xml:space="preserve"> is used for obtaining the user's location information, while </w:t>
      </w:r>
      <w:r>
        <w:rPr>
          <w:b/>
          <w:bCs/>
          <w:sz w:val="20"/>
          <w:szCs w:val="24"/>
        </w:rPr>
        <w:t>Google Maps</w:t>
      </w:r>
      <w:r>
        <w:rPr>
          <w:sz w:val="20"/>
          <w:szCs w:val="24"/>
        </w:rPr>
        <w:t xml:space="preserve"> is used for map-related functionality. During deployment, the location functionality is checked to ensure that the application can request the required location permission and obtain the user's geographical information. This functionality is important for the SOS and other location-based safety features of the application.</w:t>
      </w:r>
    </w:p>
    <w:p w14:paraId="4219251C">
      <w:pPr>
        <w:widowControl/>
        <w:autoSpaceDE/>
        <w:autoSpaceDN/>
        <w:spacing w:before="100" w:beforeAutospacing="1" w:after="100" w:afterAutospacing="1"/>
        <w:rPr>
          <w:sz w:val="20"/>
          <w:szCs w:val="24"/>
        </w:rPr>
      </w:pPr>
      <w:r>
        <w:rPr>
          <w:sz w:val="20"/>
          <w:szCs w:val="24"/>
        </w:rPr>
        <w:t>Once the frontend, backend, database, and location services have been prepared, integration verification is performed. The communication between the different components is checked through the complete application flow. The React Native application communicates with the Node.js and Express.js backend through APIs, while the backend communicates with MySQL for storing and retrieving information. The complete flow is verified to ensure that the response from the backend is correctly received and displayed by the mobile application.</w:t>
      </w:r>
    </w:p>
    <w:p w14:paraId="699412E7">
      <w:pPr>
        <w:widowControl/>
        <w:autoSpaceDE/>
        <w:autoSpaceDN/>
        <w:spacing w:before="100" w:beforeAutospacing="1" w:after="100" w:afterAutospacing="1"/>
        <w:rPr>
          <w:sz w:val="20"/>
          <w:szCs w:val="24"/>
        </w:rPr>
      </w:pPr>
      <w:r>
        <w:rPr>
          <w:sz w:val="20"/>
          <w:szCs w:val="24"/>
        </w:rPr>
        <w:t xml:space="preserve">Before final deployment, the major safety features are verified. </w:t>
      </w:r>
      <w:r>
        <w:rPr>
          <w:b/>
          <w:bCs/>
          <w:sz w:val="20"/>
          <w:szCs w:val="24"/>
        </w:rPr>
        <w:t>Normal SOS</w:t>
      </w:r>
      <w:r>
        <w:rPr>
          <w:sz w:val="20"/>
          <w:szCs w:val="24"/>
        </w:rPr>
        <w:t xml:space="preserve"> is checked to ensure that the emergency function can be activated correctly. </w:t>
      </w:r>
      <w:r>
        <w:rPr>
          <w:b/>
          <w:bCs/>
          <w:sz w:val="20"/>
          <w:szCs w:val="24"/>
        </w:rPr>
        <w:t>Secret SOS</w:t>
      </w:r>
      <w:r>
        <w:rPr>
          <w:sz w:val="20"/>
          <w:szCs w:val="24"/>
        </w:rPr>
        <w:t xml:space="preserve"> is checked to verify the multi-tap activation mechanism. </w:t>
      </w:r>
      <w:r>
        <w:rPr>
          <w:b/>
          <w:bCs/>
          <w:sz w:val="20"/>
          <w:szCs w:val="24"/>
        </w:rPr>
        <w:t>Safety Timer</w:t>
      </w:r>
      <w:r>
        <w:rPr>
          <w:sz w:val="20"/>
          <w:szCs w:val="24"/>
        </w:rPr>
        <w:t xml:space="preserve"> and </w:t>
      </w:r>
      <w:r>
        <w:rPr>
          <w:b/>
          <w:bCs/>
          <w:sz w:val="20"/>
          <w:szCs w:val="24"/>
        </w:rPr>
        <w:t>Safety Check-in</w:t>
      </w:r>
      <w:r>
        <w:rPr>
          <w:sz w:val="20"/>
          <w:szCs w:val="24"/>
        </w:rPr>
        <w:t xml:space="preserve"> are tested to ensure that safety sessions operate correctly. </w:t>
      </w:r>
      <w:r>
        <w:rPr>
          <w:b/>
          <w:bCs/>
          <w:sz w:val="20"/>
          <w:szCs w:val="24"/>
        </w:rPr>
        <w:t>Safe Zones</w:t>
      </w:r>
      <w:r>
        <w:rPr>
          <w:sz w:val="20"/>
          <w:szCs w:val="24"/>
        </w:rPr>
        <w:t xml:space="preserve"> are checked for proper location information management, while </w:t>
      </w:r>
      <w:r>
        <w:rPr>
          <w:b/>
          <w:bCs/>
          <w:sz w:val="20"/>
          <w:szCs w:val="24"/>
        </w:rPr>
        <w:t>Priority-Based Emergency Contacts</w:t>
      </w:r>
      <w:r>
        <w:rPr>
          <w:sz w:val="20"/>
          <w:szCs w:val="24"/>
        </w:rPr>
        <w:t xml:space="preserve"> are verified to ensure that emergency contacts and their priorities are handled correctly. The </w:t>
      </w:r>
      <w:r>
        <w:rPr>
          <w:b/>
          <w:bCs/>
          <w:sz w:val="20"/>
          <w:szCs w:val="24"/>
        </w:rPr>
        <w:t>Fake Call</w:t>
      </w:r>
      <w:r>
        <w:rPr>
          <w:sz w:val="20"/>
          <w:szCs w:val="24"/>
        </w:rPr>
        <w:t xml:space="preserve"> feature is also checked to ensure that the simulated incoming-call functionality operates as designed.</w:t>
      </w:r>
    </w:p>
    <w:p w14:paraId="68B19877">
      <w:pPr>
        <w:widowControl/>
        <w:autoSpaceDE/>
        <w:autoSpaceDN/>
        <w:spacing w:before="100" w:beforeAutospacing="1" w:after="100" w:afterAutospacing="1"/>
        <w:rPr>
          <w:sz w:val="20"/>
          <w:szCs w:val="24"/>
        </w:rPr>
      </w:pPr>
      <w:r>
        <w:rPr>
          <w:sz w:val="20"/>
          <w:szCs w:val="24"/>
        </w:rPr>
        <w:t>After deployment, post-deployment verification is performed to ensure that the application continues to operate correctly in the deployed environment. The application is opened and the main navigation and safety functions are checked. API communication is verified between the frontend and backend, while database operations are checked to ensure that the required information is being stored and retrieved correctly. Location functionality is also verified through Expo Location and Google Maps.</w:t>
      </w:r>
    </w:p>
    <w:p w14:paraId="0EA8EB83">
      <w:pPr>
        <w:widowControl/>
        <w:autoSpaceDE/>
        <w:autoSpaceDN/>
        <w:spacing w:before="100" w:beforeAutospacing="1" w:after="100" w:afterAutospacing="1"/>
        <w:rPr>
          <w:sz w:val="20"/>
          <w:szCs w:val="24"/>
        </w:rPr>
      </w:pPr>
      <w:r>
        <w:rPr>
          <w:sz w:val="20"/>
          <w:szCs w:val="24"/>
        </w:rPr>
        <w:t xml:space="preserve">Finally, deployment and version information are maintained using the project's </w:t>
      </w:r>
      <w:r>
        <w:rPr>
          <w:b/>
          <w:bCs/>
          <w:sz w:val="20"/>
          <w:szCs w:val="24"/>
        </w:rPr>
        <w:t>Git/GitHub</w:t>
      </w:r>
      <w:r>
        <w:rPr>
          <w:sz w:val="20"/>
          <w:szCs w:val="24"/>
        </w:rPr>
        <w:t xml:space="preserve"> version-control system. This provides a record of changes made to the application and helps maintain different versions of the project. The deployment process can therefore be repeated when updates or modifications are introduced to the application.</w:t>
      </w:r>
    </w:p>
    <w:p w14:paraId="2CEFA1DF">
      <w:pPr>
        <w:widowControl/>
        <w:autoSpaceDE/>
        <w:autoSpaceDN/>
        <w:spacing w:before="100" w:beforeAutospacing="1" w:after="100" w:afterAutospacing="1"/>
        <w:rPr>
          <w:sz w:val="20"/>
          <w:szCs w:val="24"/>
        </w:rPr>
      </w:pPr>
      <w:r>
        <w:rPr>
          <w:sz w:val="20"/>
          <w:szCs w:val="24"/>
        </w:rPr>
        <w:t xml:space="preserve">In summary, the deployment of the </w:t>
      </w:r>
      <w:r>
        <w:rPr>
          <w:b/>
          <w:bCs/>
          <w:sz w:val="20"/>
          <w:szCs w:val="24"/>
        </w:rPr>
        <w:t>Women Safety SOS Application</w:t>
      </w:r>
      <w:r>
        <w:rPr>
          <w:sz w:val="20"/>
          <w:szCs w:val="24"/>
        </w:rPr>
        <w:t xml:space="preserve"> is a structured process involving preparation of the React Native frontend, Node.js and Express.js backend, MySQL database, and location services. The process also includes integration verification and post-deployment testing of the application's major safety features. Through this deployment process, the different components of the application are brought together into a single working platform for providing the intended women-safety functionalities.</w:t>
      </w:r>
    </w:p>
    <w:p w14:paraId="4F616C98">
      <w:pPr>
        <w:pStyle w:val="3"/>
        <w:numPr>
          <w:ilvl w:val="1"/>
          <w:numId w:val="40"/>
        </w:numPr>
        <w:tabs>
          <w:tab w:val="left" w:pos="463"/>
        </w:tabs>
        <w:spacing w:before="61"/>
        <w:rPr>
          <w:sz w:val="18"/>
        </w:rPr>
      </w:pPr>
      <w:r>
        <w:t>Environment</w:t>
      </w:r>
      <w:r>
        <w:rPr>
          <w:spacing w:val="-13"/>
        </w:rPr>
        <w:t xml:space="preserve"> </w:t>
      </w:r>
      <w:r>
        <w:rPr>
          <w:spacing w:val="-2"/>
        </w:rPr>
        <w:t>Configuration</w:t>
      </w:r>
    </w:p>
    <w:p w14:paraId="499579BC">
      <w:pPr>
        <w:widowControl/>
        <w:autoSpaceDE/>
        <w:autoSpaceDN/>
        <w:spacing w:before="100" w:beforeAutospacing="1" w:after="100" w:afterAutospacing="1"/>
        <w:rPr>
          <w:sz w:val="20"/>
          <w:szCs w:val="24"/>
        </w:rPr>
      </w:pPr>
      <w:r>
        <w:rPr>
          <w:sz w:val="20"/>
          <w:szCs w:val="24"/>
        </w:rPr>
        <w:t xml:space="preserve">Environment configuration represents an important part of the </w:t>
      </w:r>
      <w:r>
        <w:rPr>
          <w:b/>
          <w:bCs/>
          <w:sz w:val="20"/>
          <w:szCs w:val="24"/>
        </w:rPr>
        <w:t>Women Safety SOS Application</w:t>
      </w:r>
      <w:r>
        <w:rPr>
          <w:sz w:val="20"/>
          <w:szCs w:val="24"/>
        </w:rPr>
        <w:t xml:space="preserve">, providing the technical foundation required for the different components of the system to work together correctly. The environment configuration covers the setup of the </w:t>
      </w:r>
      <w:r>
        <w:rPr>
          <w:b/>
          <w:bCs/>
          <w:sz w:val="20"/>
          <w:szCs w:val="24"/>
        </w:rPr>
        <w:t>React Native frontend, Node.js and Express.js backend, MySQL database, Expo services, Expo Location, and Google Maps</w:t>
      </w:r>
      <w:r>
        <w:rPr>
          <w:sz w:val="20"/>
          <w:szCs w:val="24"/>
        </w:rPr>
        <w:t>. Proper configuration helps maintain consistency and reliable communication between the application's frontend, backend, database, and location-related services.</w:t>
      </w:r>
    </w:p>
    <w:p w14:paraId="1A329C15">
      <w:pPr>
        <w:widowControl/>
        <w:autoSpaceDE/>
        <w:autoSpaceDN/>
        <w:spacing w:before="100" w:beforeAutospacing="1" w:after="100" w:afterAutospacing="1"/>
        <w:rPr>
          <w:sz w:val="20"/>
          <w:szCs w:val="24"/>
        </w:rPr>
      </w:pPr>
      <w:r>
        <w:rPr>
          <w:sz w:val="20"/>
          <w:szCs w:val="24"/>
        </w:rPr>
        <w:t xml:space="preserve">The environment configuration process begins with preparing the development environment for the application. The project source code is maintained using </w:t>
      </w:r>
      <w:r>
        <w:rPr>
          <w:b/>
          <w:bCs/>
          <w:sz w:val="20"/>
          <w:szCs w:val="24"/>
        </w:rPr>
        <w:t>Git/GitHub</w:t>
      </w:r>
      <w:r>
        <w:rPr>
          <w:sz w:val="20"/>
          <w:szCs w:val="24"/>
        </w:rPr>
        <w:t xml:space="preserve">, which allows the development team to manage and track changes made to the application. The frontend environment is based on </w:t>
      </w:r>
      <w:r>
        <w:rPr>
          <w:b/>
          <w:bCs/>
          <w:sz w:val="20"/>
          <w:szCs w:val="24"/>
        </w:rPr>
        <w:t>React Native and JavaScript</w:t>
      </w:r>
      <w:r>
        <w:rPr>
          <w:sz w:val="20"/>
          <w:szCs w:val="24"/>
        </w:rPr>
        <w:t xml:space="preserve">, while the backend environment uses </w:t>
      </w:r>
      <w:r>
        <w:rPr>
          <w:b/>
          <w:bCs/>
          <w:sz w:val="20"/>
          <w:szCs w:val="24"/>
        </w:rPr>
        <w:t>Node.js and Express.js</w:t>
      </w:r>
      <w:r>
        <w:rPr>
          <w:sz w:val="20"/>
          <w:szCs w:val="24"/>
        </w:rPr>
        <w:t xml:space="preserve">. The database environment uses </w:t>
      </w:r>
      <w:r>
        <w:rPr>
          <w:b/>
          <w:bCs/>
          <w:sz w:val="20"/>
          <w:szCs w:val="24"/>
        </w:rPr>
        <w:t>MySQL</w:t>
      </w:r>
      <w:r>
        <w:rPr>
          <w:sz w:val="20"/>
          <w:szCs w:val="24"/>
        </w:rPr>
        <w:t xml:space="preserve"> for storing application and safety-related information.</w:t>
      </w:r>
    </w:p>
    <w:p w14:paraId="2A922890">
      <w:pPr>
        <w:widowControl/>
        <w:autoSpaceDE/>
        <w:autoSpaceDN/>
        <w:spacing w:before="100" w:beforeAutospacing="1" w:after="100" w:afterAutospacing="1"/>
        <w:rPr>
          <w:sz w:val="20"/>
          <w:szCs w:val="24"/>
        </w:rPr>
      </w:pPr>
      <w:r>
        <w:rPr>
          <w:sz w:val="20"/>
          <w:szCs w:val="24"/>
        </w:rPr>
        <w:t xml:space="preserve">The software environment is configured according to the technologies used in the project. The </w:t>
      </w:r>
      <w:r>
        <w:rPr>
          <w:b/>
          <w:bCs/>
          <w:sz w:val="20"/>
          <w:szCs w:val="24"/>
        </w:rPr>
        <w:t>React Native</w:t>
      </w:r>
      <w:r>
        <w:rPr>
          <w:sz w:val="20"/>
          <w:szCs w:val="24"/>
        </w:rPr>
        <w:t xml:space="preserve"> environment provides the mobile application interface, while </w:t>
      </w:r>
      <w:r>
        <w:rPr>
          <w:b/>
          <w:bCs/>
          <w:sz w:val="20"/>
          <w:szCs w:val="24"/>
        </w:rPr>
        <w:t>JavaScript</w:t>
      </w:r>
      <w:r>
        <w:rPr>
          <w:sz w:val="20"/>
          <w:szCs w:val="24"/>
        </w:rPr>
        <w:t xml:space="preserve"> is used for application logic. The backend uses </w:t>
      </w:r>
      <w:r>
        <w:rPr>
          <w:b/>
          <w:bCs/>
          <w:sz w:val="20"/>
          <w:szCs w:val="24"/>
        </w:rPr>
        <w:t>Node.js</w:t>
      </w:r>
      <w:r>
        <w:rPr>
          <w:sz w:val="20"/>
          <w:szCs w:val="24"/>
        </w:rPr>
        <w:t xml:space="preserve"> with </w:t>
      </w:r>
      <w:r>
        <w:rPr>
          <w:b/>
          <w:bCs/>
          <w:sz w:val="20"/>
          <w:szCs w:val="24"/>
        </w:rPr>
        <w:t>Express.js</w:t>
      </w:r>
      <w:r>
        <w:rPr>
          <w:sz w:val="20"/>
          <w:szCs w:val="24"/>
        </w:rPr>
        <w:t xml:space="preserve"> to provide the APIs required for communication between the mobile application and the database. </w:t>
      </w:r>
      <w:r>
        <w:rPr>
          <w:b/>
          <w:bCs/>
          <w:sz w:val="20"/>
          <w:szCs w:val="24"/>
        </w:rPr>
        <w:t>MySQL</w:t>
      </w:r>
      <w:r>
        <w:rPr>
          <w:sz w:val="20"/>
          <w:szCs w:val="24"/>
        </w:rPr>
        <w:t xml:space="preserve"> provides relational data storage for information used by the application. The project also uses </w:t>
      </w:r>
      <w:r>
        <w:rPr>
          <w:b/>
          <w:bCs/>
          <w:sz w:val="20"/>
          <w:szCs w:val="24"/>
        </w:rPr>
        <w:t>Expo</w:t>
      </w:r>
      <w:r>
        <w:rPr>
          <w:sz w:val="20"/>
          <w:szCs w:val="24"/>
        </w:rPr>
        <w:t xml:space="preserve">, including </w:t>
      </w:r>
      <w:r>
        <w:rPr>
          <w:b/>
          <w:bCs/>
          <w:sz w:val="20"/>
          <w:szCs w:val="24"/>
        </w:rPr>
        <w:t>Expo Location</w:t>
      </w:r>
      <w:r>
        <w:rPr>
          <w:sz w:val="20"/>
          <w:szCs w:val="24"/>
        </w:rPr>
        <w:t xml:space="preserve">, for mobile and location-related functionality. </w:t>
      </w:r>
      <w:r>
        <w:rPr>
          <w:b/>
          <w:bCs/>
          <w:sz w:val="20"/>
          <w:szCs w:val="24"/>
        </w:rPr>
        <w:t>Google Maps</w:t>
      </w:r>
      <w:r>
        <w:rPr>
          <w:sz w:val="20"/>
          <w:szCs w:val="24"/>
        </w:rPr>
        <w:t xml:space="preserve"> is used for map-related services.</w:t>
      </w:r>
    </w:p>
    <w:p w14:paraId="61590501">
      <w:pPr>
        <w:widowControl/>
        <w:autoSpaceDE/>
        <w:autoSpaceDN/>
        <w:spacing w:before="100" w:beforeAutospacing="1" w:after="100" w:afterAutospacing="1"/>
        <w:rPr>
          <w:sz w:val="20"/>
          <w:szCs w:val="24"/>
        </w:rPr>
      </w:pPr>
      <w:r>
        <w:rPr>
          <w:sz w:val="20"/>
          <w:szCs w:val="24"/>
        </w:rPr>
        <w:t>Dependency management is required to ensure that the libraries and packages used by the application are available during development and deployment. The React Native frontend requires its corresponding JavaScript dependencies, while the Node.js and Express.js backend requires its server-side dependencies. The project dependencies are maintained as part of the application source code and are installed when preparing the development environment. Maintaining the required dependencies ensures that the frontend, backend, and supporting services operate consistently.</w:t>
      </w:r>
    </w:p>
    <w:p w14:paraId="62E8766F">
      <w:pPr>
        <w:widowControl/>
        <w:autoSpaceDE/>
        <w:autoSpaceDN/>
        <w:spacing w:before="100" w:beforeAutospacing="1" w:after="100" w:afterAutospacing="1"/>
        <w:rPr>
          <w:sz w:val="20"/>
          <w:szCs w:val="24"/>
        </w:rPr>
      </w:pPr>
      <w:r>
        <w:rPr>
          <w:sz w:val="20"/>
          <w:szCs w:val="24"/>
        </w:rPr>
        <w:t xml:space="preserve">Environment configuration also includes the settings required for communication between the different application components. The backend requires database connection information to communicate with MySQL, while the mobile application requires the appropriate configuration for backend API communication. Location-related configuration is required for </w:t>
      </w:r>
      <w:r>
        <w:rPr>
          <w:b/>
          <w:bCs/>
          <w:sz w:val="20"/>
          <w:szCs w:val="24"/>
        </w:rPr>
        <w:t>Expo Location</w:t>
      </w:r>
      <w:r>
        <w:rPr>
          <w:sz w:val="20"/>
          <w:szCs w:val="24"/>
        </w:rPr>
        <w:t xml:space="preserve">, and map-related configuration is required for </w:t>
      </w:r>
      <w:r>
        <w:rPr>
          <w:b/>
          <w:bCs/>
          <w:sz w:val="20"/>
          <w:szCs w:val="24"/>
        </w:rPr>
        <w:t>Google Maps</w:t>
      </w:r>
      <w:r>
        <w:rPr>
          <w:sz w:val="20"/>
          <w:szCs w:val="24"/>
        </w:rPr>
        <w:t>. These configurations allow the application to obtain location information and provide map functionality as part of its safety features.</w:t>
      </w:r>
    </w:p>
    <w:p w14:paraId="01DA7B88">
      <w:pPr>
        <w:widowControl/>
        <w:autoSpaceDE/>
        <w:autoSpaceDN/>
        <w:spacing w:before="100" w:beforeAutospacing="1" w:after="100" w:afterAutospacing="1"/>
        <w:rPr>
          <w:sz w:val="20"/>
          <w:szCs w:val="24"/>
        </w:rPr>
      </w:pPr>
      <w:r>
        <w:rPr>
          <w:sz w:val="20"/>
          <w:szCs w:val="24"/>
        </w:rPr>
        <w:t xml:space="preserve">The database environment is an important part of the application's configuration. </w:t>
      </w:r>
      <w:r>
        <w:rPr>
          <w:b/>
          <w:bCs/>
          <w:sz w:val="20"/>
          <w:szCs w:val="24"/>
        </w:rPr>
        <w:t>MySQL</w:t>
      </w:r>
      <w:r>
        <w:rPr>
          <w:sz w:val="20"/>
          <w:szCs w:val="24"/>
        </w:rPr>
        <w:t xml:space="preserve"> is used to store information associated with the application, including user information, emergency contacts, SOS-related information, location information, safety sessions, and Safe Zones. The Node.js and Express.js backend is configured to communicate with the MySQL database so that information can be created, retrieved, updated, and deleted when required.</w:t>
      </w:r>
    </w:p>
    <w:p w14:paraId="453B848F">
      <w:pPr>
        <w:widowControl/>
        <w:autoSpaceDE/>
        <w:autoSpaceDN/>
        <w:spacing w:before="100" w:beforeAutospacing="1" w:after="100" w:afterAutospacing="1"/>
        <w:rPr>
          <w:sz w:val="20"/>
          <w:szCs w:val="24"/>
        </w:rPr>
      </w:pPr>
      <w:r>
        <w:rPr>
          <w:sz w:val="20"/>
          <w:szCs w:val="24"/>
        </w:rPr>
        <w:t xml:space="preserve">The frontend environment focuses on providing the required mobile interface for the Women Safety SOS Application. The React Native environment contains the screens and components required for accessing the application's safety functions. These include </w:t>
      </w:r>
      <w:r>
        <w:rPr>
          <w:b/>
          <w:bCs/>
          <w:sz w:val="20"/>
          <w:szCs w:val="24"/>
        </w:rPr>
        <w:t>Normal SOS, Secret SOS, Safety Timer, Safety Check-in, Safe Zones, Priority-Based Emergency Contacts, Emergency Contacts, and Fake Call</w:t>
      </w:r>
      <w:r>
        <w:rPr>
          <w:sz w:val="20"/>
          <w:szCs w:val="24"/>
        </w:rPr>
        <w:t>. The frontend environment is configured so that user interactions with these features can communicate with the corresponding backend services.</w:t>
      </w:r>
    </w:p>
    <w:p w14:paraId="6A72452D">
      <w:pPr>
        <w:widowControl/>
        <w:autoSpaceDE/>
        <w:autoSpaceDN/>
        <w:spacing w:before="100" w:beforeAutospacing="1" w:after="100" w:afterAutospacing="1"/>
        <w:rPr>
          <w:sz w:val="20"/>
          <w:szCs w:val="24"/>
        </w:rPr>
      </w:pPr>
      <w:r>
        <w:rPr>
          <w:sz w:val="20"/>
          <w:szCs w:val="24"/>
        </w:rPr>
        <w:t xml:space="preserve">The location environment is configured to support the application's location-based safety functionality. </w:t>
      </w:r>
      <w:r>
        <w:rPr>
          <w:b/>
          <w:bCs/>
          <w:sz w:val="20"/>
          <w:szCs w:val="24"/>
        </w:rPr>
        <w:t>Expo Location</w:t>
      </w:r>
      <w:r>
        <w:rPr>
          <w:sz w:val="20"/>
          <w:szCs w:val="24"/>
        </w:rPr>
        <w:t xml:space="preserve"> provides access to the device's location information, while </w:t>
      </w:r>
      <w:r>
        <w:rPr>
          <w:b/>
          <w:bCs/>
          <w:sz w:val="20"/>
          <w:szCs w:val="24"/>
        </w:rPr>
        <w:t>Google Maps</w:t>
      </w:r>
      <w:r>
        <w:rPr>
          <w:sz w:val="20"/>
          <w:szCs w:val="24"/>
        </w:rPr>
        <w:t xml:space="preserve"> supports map-related functionality. The environment configuration ensures that the required location permissions and services are available to the application. Location functionality is particularly relevant to the SOS and Safe Zone features because these features depend on geographical information.</w:t>
      </w:r>
    </w:p>
    <w:p w14:paraId="7727812C">
      <w:pPr>
        <w:widowControl/>
        <w:autoSpaceDE/>
        <w:autoSpaceDN/>
        <w:spacing w:before="100" w:beforeAutospacing="1" w:after="100" w:afterAutospacing="1"/>
        <w:rPr>
          <w:sz w:val="20"/>
          <w:szCs w:val="24"/>
        </w:rPr>
      </w:pPr>
      <w:r>
        <w:rPr>
          <w:sz w:val="20"/>
          <w:szCs w:val="24"/>
        </w:rPr>
        <w:t xml:space="preserve">The testing environment is configured to verify the different components of the application before deployment. API testing can be performed using </w:t>
      </w:r>
      <w:r>
        <w:rPr>
          <w:b/>
          <w:bCs/>
          <w:sz w:val="20"/>
          <w:szCs w:val="24"/>
        </w:rPr>
        <w:t>Postman</w:t>
      </w:r>
      <w:r>
        <w:rPr>
          <w:sz w:val="20"/>
          <w:szCs w:val="24"/>
        </w:rPr>
        <w:t xml:space="preserve"> to verify communication between the mobile application and the Node.js/Express.js backend. The backend APIs can be tested independently to verify requests, responses, and database interactions. The testing environment therefore helps identify configuration or integration problems before the application is deployed.</w:t>
      </w:r>
    </w:p>
    <w:p w14:paraId="0D1E13DE">
      <w:pPr>
        <w:widowControl/>
        <w:autoSpaceDE/>
        <w:autoSpaceDN/>
        <w:spacing w:before="100" w:beforeAutospacing="1" w:after="100" w:afterAutospacing="1"/>
        <w:rPr>
          <w:sz w:val="20"/>
          <w:szCs w:val="24"/>
        </w:rPr>
      </w:pPr>
      <w:r>
        <w:rPr>
          <w:sz w:val="20"/>
          <w:szCs w:val="24"/>
        </w:rPr>
        <w:t xml:space="preserve">Version control forms another part of the environment configuration. </w:t>
      </w:r>
      <w:r>
        <w:rPr>
          <w:b/>
          <w:bCs/>
          <w:sz w:val="20"/>
          <w:szCs w:val="24"/>
        </w:rPr>
        <w:t>Git/GitHub</w:t>
      </w:r>
      <w:r>
        <w:rPr>
          <w:sz w:val="20"/>
          <w:szCs w:val="24"/>
        </w:rPr>
        <w:t xml:space="preserve"> is used to maintain the project source code and track changes made during development. The version-control environment allows </w:t>
      </w:r>
    </w:p>
    <w:p w14:paraId="0A9732B1">
      <w:pPr>
        <w:widowControl/>
        <w:autoSpaceDE/>
        <w:autoSpaceDN/>
        <w:spacing w:before="100" w:beforeAutospacing="1" w:after="100" w:afterAutospacing="1"/>
        <w:rPr>
          <w:sz w:val="20"/>
          <w:szCs w:val="24"/>
        </w:rPr>
      </w:pPr>
      <w:r>
        <w:rPr>
          <w:sz w:val="20"/>
          <w:szCs w:val="24"/>
        </w:rPr>
        <w:t>the development team to maintain the frontend and backend code and preserve different versions of the application. This supports consistent development and makes it easier to manage modifications to the Women Safety SOS Application.</w:t>
      </w:r>
    </w:p>
    <w:p w14:paraId="00E9D792">
      <w:pPr>
        <w:widowControl/>
        <w:autoSpaceDE/>
        <w:autoSpaceDN/>
        <w:spacing w:before="100" w:beforeAutospacing="1" w:after="100" w:afterAutospacing="1"/>
        <w:rPr>
          <w:sz w:val="20"/>
          <w:szCs w:val="24"/>
        </w:rPr>
      </w:pPr>
      <w:r>
        <w:rPr>
          <w:sz w:val="20"/>
          <w:szCs w:val="24"/>
        </w:rPr>
        <w:t xml:space="preserve">The environment configuration also considers the separation between application components. The </w:t>
      </w:r>
      <w:r>
        <w:rPr>
          <w:b/>
          <w:bCs/>
          <w:sz w:val="20"/>
          <w:szCs w:val="24"/>
        </w:rPr>
        <w:t>React Native frontend</w:t>
      </w:r>
      <w:r>
        <w:rPr>
          <w:sz w:val="20"/>
          <w:szCs w:val="24"/>
        </w:rPr>
        <w:t xml:space="preserve"> handles user interaction and presentation, the </w:t>
      </w:r>
      <w:r>
        <w:rPr>
          <w:b/>
          <w:bCs/>
          <w:sz w:val="20"/>
          <w:szCs w:val="24"/>
        </w:rPr>
        <w:t>Node.js and Express.js backend</w:t>
      </w:r>
      <w:r>
        <w:rPr>
          <w:sz w:val="20"/>
          <w:szCs w:val="24"/>
        </w:rPr>
        <w:t xml:space="preserve"> handles API requests and application logic, and </w:t>
      </w:r>
      <w:r>
        <w:rPr>
          <w:b/>
          <w:bCs/>
          <w:sz w:val="20"/>
          <w:szCs w:val="24"/>
        </w:rPr>
        <w:t>MySQL</w:t>
      </w:r>
      <w:r>
        <w:rPr>
          <w:sz w:val="20"/>
          <w:szCs w:val="24"/>
        </w:rPr>
        <w:t xml:space="preserve"> handles data storage. The location and map services provide the required geographical functionality.</w:t>
      </w:r>
    </w:p>
    <w:p w14:paraId="7864FEB6">
      <w:pPr>
        <w:widowControl/>
        <w:autoSpaceDE/>
        <w:autoSpaceDN/>
        <w:spacing w:before="100" w:beforeAutospacing="1" w:after="100" w:afterAutospacing="1"/>
        <w:rPr>
          <w:sz w:val="20"/>
          <w:szCs w:val="24"/>
        </w:rPr>
      </w:pPr>
      <w:r>
        <w:rPr>
          <w:sz w:val="20"/>
          <w:szCs w:val="24"/>
        </w:rPr>
        <w:t>he environment configuration is maintained along with the project documentation so that the required technologies and dependencies can be identified during development, testing, and deployment. Configuration changes are managed through the project's version-control process, while sensitive configuration information should be kept separate from publicly accessible source code.</w:t>
      </w:r>
    </w:p>
    <w:p w14:paraId="12F024E0">
      <w:pPr>
        <w:widowControl/>
        <w:autoSpaceDE/>
        <w:autoSpaceDN/>
        <w:spacing w:before="100" w:beforeAutospacing="1" w:after="100" w:afterAutospacing="1"/>
        <w:rPr>
          <w:sz w:val="20"/>
          <w:szCs w:val="24"/>
        </w:rPr>
      </w:pPr>
      <w:r>
        <w:rPr>
          <w:sz w:val="20"/>
          <w:szCs w:val="24"/>
        </w:rPr>
        <w:t xml:space="preserve">In conclusion, the environment configuration of the </w:t>
      </w:r>
      <w:r>
        <w:rPr>
          <w:b/>
          <w:bCs/>
          <w:sz w:val="20"/>
          <w:szCs w:val="24"/>
        </w:rPr>
        <w:t>Women Safety SOS Application</w:t>
      </w:r>
      <w:r>
        <w:rPr>
          <w:sz w:val="20"/>
          <w:szCs w:val="24"/>
        </w:rPr>
        <w:t xml:space="preserve"> establishes the required technical foundation for the React Native frontend, Node.js and Express.js backend, MySQL database, Expo Location, and Google Maps integration. By maintaining these components and their required configurations consistently, the application can provide its intended safety functions, including </w:t>
      </w:r>
      <w:r>
        <w:rPr>
          <w:b/>
          <w:bCs/>
          <w:sz w:val="20"/>
          <w:szCs w:val="24"/>
        </w:rPr>
        <w:t>Normal SOS, Secret SOS, Safety Timer, Safety Check-in, Safe Zones, Emergency Contacts, Priority-Based Emergency Contacts, and Fake Call</w:t>
      </w:r>
      <w:r>
        <w:rPr>
          <w:sz w:val="20"/>
          <w:szCs w:val="24"/>
        </w:rPr>
        <w:t>.</w:t>
      </w:r>
    </w:p>
    <w:p w14:paraId="43867BA4">
      <w:pPr>
        <w:pStyle w:val="3"/>
        <w:tabs>
          <w:tab w:val="left" w:pos="463"/>
        </w:tabs>
        <w:spacing w:before="61"/>
        <w:ind w:left="0" w:firstLine="0"/>
        <w:sectPr>
          <w:pgSz w:w="11910" w:h="16840"/>
          <w:pgMar w:top="1360" w:right="1275" w:bottom="1260" w:left="1275" w:header="0" w:footer="1072" w:gutter="0"/>
          <w:cols w:space="720" w:num="1"/>
        </w:sectPr>
      </w:pPr>
    </w:p>
    <w:p w14:paraId="0983FDCB">
      <w:pPr>
        <w:pStyle w:val="7"/>
        <w:spacing w:before="164"/>
        <w:rPr>
          <w:b/>
        </w:rPr>
      </w:pPr>
    </w:p>
    <w:p w14:paraId="643511C7">
      <w:pPr>
        <w:pStyle w:val="7"/>
        <w:spacing w:before="50"/>
      </w:pPr>
    </w:p>
    <w:p w14:paraId="00DD785F">
      <w:pPr>
        <w:pStyle w:val="3"/>
        <w:numPr>
          <w:ilvl w:val="1"/>
          <w:numId w:val="40"/>
        </w:numPr>
        <w:tabs>
          <w:tab w:val="left" w:pos="463"/>
        </w:tabs>
        <w:ind w:left="463" w:hanging="298"/>
      </w:pPr>
      <w:r>
        <w:t>Hosting</w:t>
      </w:r>
      <w:r>
        <w:rPr>
          <w:spacing w:val="-7"/>
        </w:rPr>
        <w:t xml:space="preserve"> </w:t>
      </w:r>
      <w:r>
        <w:t>of</w:t>
      </w:r>
      <w:r>
        <w:rPr>
          <w:spacing w:val="-4"/>
        </w:rPr>
        <w:t xml:space="preserve"> </w:t>
      </w:r>
      <w:r>
        <w:t>Frontend</w:t>
      </w:r>
      <w:r>
        <w:rPr>
          <w:spacing w:val="-5"/>
        </w:rPr>
        <w:t xml:space="preserve"> </w:t>
      </w:r>
      <w:r>
        <w:t>and</w:t>
      </w:r>
      <w:r>
        <w:rPr>
          <w:spacing w:val="-5"/>
        </w:rPr>
        <w:t xml:space="preserve"> </w:t>
      </w:r>
      <w:r>
        <w:rPr>
          <w:spacing w:val="-2"/>
        </w:rPr>
        <w:t>Backend</w:t>
      </w:r>
    </w:p>
    <w:p w14:paraId="6A9D0230">
      <w:pPr>
        <w:pStyle w:val="7"/>
        <w:spacing w:before="166"/>
        <w:rPr>
          <w:b/>
        </w:rPr>
      </w:pPr>
    </w:p>
    <w:p w14:paraId="23109D2C">
      <w:pPr>
        <w:pStyle w:val="7"/>
        <w:spacing w:line="360" w:lineRule="auto"/>
        <w:ind w:left="165" w:right="163"/>
        <w:jc w:val="both"/>
      </w:pPr>
      <w:r>
        <w:t xml:space="preserve">Hosting represents the final and perhaps most visible stage in the software lifecycle, wherein the system transitions from a controlled development environment into a publicly accessible, high-performance, and secure production infrastructure. For the </w:t>
      </w:r>
      <w:r>
        <w:rPr>
          <w:i/>
        </w:rPr>
        <w:t xml:space="preserve">Integrated Women safety SOS Platform </w:t>
      </w:r>
      <w:r>
        <w:t>the hosting configuration has been designed with meticulous precision to ensure high availability, scalability, data integrity, and seamless user experience across multiple continents. This section articulates, in a deeply technical yet academically structured narrative, the hosting architecture and operational processes governing both the front-end and back-end components of</w:t>
      </w:r>
      <w:r>
        <w:rPr>
          <w:spacing w:val="-1"/>
        </w:rPr>
        <w:t xml:space="preserve"> </w:t>
      </w:r>
      <w:r>
        <w:t>the platform. It</w:t>
      </w:r>
      <w:r>
        <w:rPr>
          <w:spacing w:val="-2"/>
        </w:rPr>
        <w:t xml:space="preserve"> </w:t>
      </w:r>
      <w:r>
        <w:t>also discusses network configuration, domain</w:t>
      </w:r>
      <w:r>
        <w:rPr>
          <w:spacing w:val="-1"/>
        </w:rPr>
        <w:t xml:space="preserve"> </w:t>
      </w:r>
      <w:r>
        <w:t>management,</w:t>
      </w:r>
      <w:r>
        <w:rPr>
          <w:spacing w:val="-1"/>
        </w:rPr>
        <w:t xml:space="preserve"> </w:t>
      </w:r>
      <w:r>
        <w:t>CI/CD integration,</w:t>
      </w:r>
      <w:r>
        <w:rPr>
          <w:spacing w:val="-1"/>
        </w:rPr>
        <w:t xml:space="preserve"> </w:t>
      </w:r>
      <w:r>
        <w:t>load</w:t>
      </w:r>
      <w:r>
        <w:rPr>
          <w:spacing w:val="-1"/>
        </w:rPr>
        <w:t xml:space="preserve"> </w:t>
      </w:r>
      <w:r>
        <w:t>balancing, and</w:t>
      </w:r>
      <w:r>
        <w:rPr>
          <w:spacing w:val="-1"/>
        </w:rPr>
        <w:t xml:space="preserve"> </w:t>
      </w:r>
      <w:r>
        <w:t>post-deployment monitoring</w:t>
      </w:r>
      <w:r>
        <w:rPr>
          <w:spacing w:val="-1"/>
        </w:rPr>
        <w:t xml:space="preserve"> </w:t>
      </w:r>
      <w:r>
        <w:t>— all</w:t>
      </w:r>
      <w:r>
        <w:rPr>
          <w:spacing w:val="-2"/>
        </w:rPr>
        <w:t xml:space="preserve"> </w:t>
      </w:r>
      <w:r>
        <w:t>cornerstones</w:t>
      </w:r>
      <w:r>
        <w:rPr>
          <w:spacing w:val="-1"/>
        </w:rPr>
        <w:t xml:space="preserve"> </w:t>
      </w:r>
      <w:r>
        <w:t>of a modern, enterprise-grade web ecosystem.</w:t>
      </w:r>
    </w:p>
    <w:p w14:paraId="0F9E6E9C">
      <w:pPr>
        <w:pStyle w:val="7"/>
        <w:spacing w:line="360" w:lineRule="auto"/>
        <w:ind w:left="165" w:right="163"/>
        <w:jc w:val="both"/>
      </w:pPr>
    </w:p>
    <w:p w14:paraId="54DA1D12">
      <w:pPr>
        <w:pStyle w:val="7"/>
        <w:spacing w:before="61" w:line="360" w:lineRule="auto"/>
        <w:ind w:left="165" w:right="163"/>
        <w:jc w:val="both"/>
      </w:pPr>
      <w:r>
        <w:t>The hosting strategy is grounded in the principle of</w:t>
      </w:r>
      <w:r>
        <w:rPr>
          <w:spacing w:val="-1"/>
        </w:rPr>
        <w:t xml:space="preserve"> </w:t>
      </w:r>
      <w:r>
        <w:t xml:space="preserve">distributed, cloud-based deployment, which ensures that the platform can handle dynamic traffic spikes and maintain uninterrupted service even under heavy loads. The platform adopts a hybrid hosting architecture that combines </w:t>
      </w:r>
      <w:r>
        <w:rPr>
          <w:i/>
        </w:rPr>
        <w:t xml:space="preserve">Platform-as-a-Service (PaaS) </w:t>
      </w:r>
      <w:r>
        <w:t xml:space="preserve">for the application layer with </w:t>
      </w:r>
      <w:r>
        <w:rPr>
          <w:i/>
        </w:rPr>
        <w:t xml:space="preserve">Infrastructure-as-a-Service (IaaS) </w:t>
      </w:r>
      <w:r>
        <w:t>for the database and supporting modules. This hybrid approach allows for greater flexibility, cost efficiency, and granular control over performance tuning. The chosen infrastructure provider is Amazon Web Services (AWS) due to its extensive suite of developer-friendly tools, robust</w:t>
      </w:r>
      <w:r>
        <w:rPr>
          <w:spacing w:val="-2"/>
        </w:rPr>
        <w:t xml:space="preserve"> </w:t>
      </w:r>
      <w:r>
        <w:t>reliability (with 99.99% uptime SLA), and global</w:t>
      </w:r>
      <w:r>
        <w:rPr>
          <w:spacing w:val="-2"/>
        </w:rPr>
        <w:t xml:space="preserve"> </w:t>
      </w:r>
      <w:r>
        <w:t>availability zones that ensure minimal latency for users from different regions. However, the hosting configuration has been documented to remain compatible with other providers such as Microsoft Azure or Google Cloud Platform should migration be necessary in the future.</w:t>
      </w:r>
    </w:p>
    <w:p w14:paraId="42799230">
      <w:pPr>
        <w:pStyle w:val="7"/>
        <w:spacing w:before="49"/>
      </w:pPr>
    </w:p>
    <w:p w14:paraId="5B087ECD">
      <w:pPr>
        <w:pStyle w:val="7"/>
        <w:ind w:left="165"/>
        <w:jc w:val="both"/>
      </w:pPr>
      <w:r>
        <w:t>Frontend</w:t>
      </w:r>
      <w:r>
        <w:rPr>
          <w:spacing w:val="-9"/>
        </w:rPr>
        <w:t xml:space="preserve"> </w:t>
      </w:r>
      <w:r>
        <w:rPr>
          <w:spacing w:val="-2"/>
        </w:rPr>
        <w:t>Hosting</w:t>
      </w:r>
    </w:p>
    <w:p w14:paraId="3461B29C">
      <w:pPr>
        <w:pStyle w:val="7"/>
        <w:spacing w:before="166"/>
      </w:pPr>
    </w:p>
    <w:p w14:paraId="484086EA">
      <w:pPr>
        <w:pStyle w:val="7"/>
        <w:spacing w:line="360" w:lineRule="auto"/>
        <w:ind w:left="165" w:right="163"/>
        <w:jc w:val="both"/>
      </w:pPr>
      <w:r>
        <w:t>The frontend of the platform, built using React.js, is hosted through AWS Amplify, a managed hosting service specifically optimised for single-page applications (SPAs). Amplify provides a direct integration with GitHub, allowing for continuous deployment every time new code is merged into the main branch. This ensures that the latest</w:t>
      </w:r>
      <w:r>
        <w:rPr>
          <w:spacing w:val="-2"/>
        </w:rPr>
        <w:t xml:space="preserve"> </w:t>
      </w:r>
      <w:r>
        <w:t>stable</w:t>
      </w:r>
      <w:r>
        <w:rPr>
          <w:spacing w:val="-1"/>
        </w:rPr>
        <w:t xml:space="preserve"> </w:t>
      </w:r>
      <w:r>
        <w:t>version of</w:t>
      </w:r>
      <w:r>
        <w:rPr>
          <w:spacing w:val="-3"/>
        </w:rPr>
        <w:t xml:space="preserve"> </w:t>
      </w:r>
      <w:r>
        <w:t>the front-end application</w:t>
      </w:r>
      <w:r>
        <w:rPr>
          <w:spacing w:val="-3"/>
        </w:rPr>
        <w:t xml:space="preserve"> </w:t>
      </w:r>
      <w:r>
        <w:t>is</w:t>
      </w:r>
      <w:r>
        <w:rPr>
          <w:spacing w:val="-2"/>
        </w:rPr>
        <w:t xml:space="preserve"> </w:t>
      </w:r>
      <w:r>
        <w:t>always deployed automatically after</w:t>
      </w:r>
      <w:r>
        <w:rPr>
          <w:spacing w:val="-1"/>
        </w:rPr>
        <w:t xml:space="preserve"> </w:t>
      </w:r>
      <w:r>
        <w:t>passing all</w:t>
      </w:r>
      <w:r>
        <w:rPr>
          <w:spacing w:val="-2"/>
        </w:rPr>
        <w:t xml:space="preserve"> </w:t>
      </w:r>
      <w:r>
        <w:t>test</w:t>
      </w:r>
      <w:r>
        <w:rPr>
          <w:spacing w:val="-2"/>
        </w:rPr>
        <w:t xml:space="preserve"> </w:t>
      </w:r>
      <w:r>
        <w:t>pipelines. During</w:t>
      </w:r>
      <w:r>
        <w:rPr>
          <w:spacing w:val="-3"/>
        </w:rPr>
        <w:t xml:space="preserve"> </w:t>
      </w:r>
      <w:r>
        <w:t>the build process,</w:t>
      </w:r>
      <w:r>
        <w:rPr>
          <w:spacing w:val="-1"/>
        </w:rPr>
        <w:t xml:space="preserve"> </w:t>
      </w:r>
      <w:r>
        <w:t>Amplify executes</w:t>
      </w:r>
      <w:r>
        <w:rPr>
          <w:spacing w:val="-2"/>
        </w:rPr>
        <w:t xml:space="preserve"> </w:t>
      </w:r>
      <w:r>
        <w:t>npm install</w:t>
      </w:r>
      <w:r>
        <w:rPr>
          <w:spacing w:val="-2"/>
        </w:rPr>
        <w:t xml:space="preserve"> </w:t>
      </w:r>
      <w:r>
        <w:t>and npm run</w:t>
      </w:r>
      <w:r>
        <w:rPr>
          <w:spacing w:val="-3"/>
        </w:rPr>
        <w:t xml:space="preserve"> </w:t>
      </w:r>
      <w:r>
        <w:t>build commands</w:t>
      </w:r>
      <w:r>
        <w:rPr>
          <w:spacing w:val="-2"/>
        </w:rPr>
        <w:t xml:space="preserve"> </w:t>
      </w:r>
      <w:r>
        <w:t>to compile</w:t>
      </w:r>
      <w:r>
        <w:rPr>
          <w:spacing w:val="-1"/>
        </w:rPr>
        <w:t xml:space="preserve"> </w:t>
      </w:r>
      <w:r>
        <w:t>the</w:t>
      </w:r>
      <w:r>
        <w:rPr>
          <w:spacing w:val="-1"/>
        </w:rPr>
        <w:t xml:space="preserve"> </w:t>
      </w:r>
      <w:r>
        <w:t>React</w:t>
      </w:r>
      <w:r>
        <w:rPr>
          <w:spacing w:val="-2"/>
        </w:rPr>
        <w:t xml:space="preserve"> </w:t>
      </w:r>
      <w:r>
        <w:t>code into static assets — HTML, CSS, and JavaScript bundles — which are then served through an Amazon CloudFront Content Delivery Network (CDN). This CDN caches assets at edge locations across multiple geographic</w:t>
      </w:r>
      <w:r>
        <w:rPr>
          <w:spacing w:val="-1"/>
        </w:rPr>
        <w:t xml:space="preserve"> </w:t>
      </w:r>
      <w:r>
        <w:t>regions,</w:t>
      </w:r>
      <w:r>
        <w:rPr>
          <w:spacing w:val="-1"/>
        </w:rPr>
        <w:t xml:space="preserve"> </w:t>
      </w:r>
      <w:r>
        <w:t>drastically reducing latency for</w:t>
      </w:r>
      <w:r>
        <w:rPr>
          <w:spacing w:val="-1"/>
        </w:rPr>
        <w:t xml:space="preserve"> </w:t>
      </w:r>
      <w:r>
        <w:t>users and ensuring rapid</w:t>
      </w:r>
      <w:r>
        <w:rPr>
          <w:spacing w:val="-3"/>
        </w:rPr>
        <w:t xml:space="preserve"> </w:t>
      </w:r>
      <w:r>
        <w:t>load times even for</w:t>
      </w:r>
      <w:r>
        <w:rPr>
          <w:spacing w:val="-1"/>
        </w:rPr>
        <w:t xml:space="preserve"> </w:t>
      </w:r>
      <w:r>
        <w:t>high-resolution destination images or interactive travel maps.</w:t>
      </w:r>
    </w:p>
    <w:p w14:paraId="43D1AF97">
      <w:pPr>
        <w:pStyle w:val="7"/>
        <w:spacing w:line="360" w:lineRule="auto"/>
        <w:ind w:left="165" w:right="163"/>
        <w:jc w:val="both"/>
      </w:pPr>
    </w:p>
    <w:p w14:paraId="423DCBB6">
      <w:pPr>
        <w:pStyle w:val="7"/>
        <w:spacing w:line="360" w:lineRule="auto"/>
        <w:ind w:left="165" w:right="163"/>
        <w:jc w:val="both"/>
      </w:pPr>
      <w:r>
        <w:t xml:space="preserve">For redundancy and availability, multiple S3 buckets are used — one for staging builds and one for production builds. The production bucket is configured for static website hosting, with versioning enabled to allow for rollback in the event of a faulty deployment. Route 53 handles the domain name system (DNS) configuration, routing user requests from the platform’s primary domain (e.g., </w:t>
      </w:r>
      <w:r>
        <w:fldChar w:fldCharType="begin"/>
      </w:r>
      <w:r>
        <w:instrText xml:space="preserve"> HYPERLINK "http://www.integratedtourism.com/" \h </w:instrText>
      </w:r>
      <w:r>
        <w:fldChar w:fldCharType="separate"/>
      </w:r>
      <w:r>
        <w:rPr>
          <w:i/>
        </w:rPr>
        <w:t>www.integratedtourism.com</w:t>
      </w:r>
      <w:r>
        <w:rPr>
          <w:i/>
        </w:rPr>
        <w:fldChar w:fldCharType="end"/>
      </w:r>
      <w:r>
        <w:t>) to the appropriate CloudFront distribution. HTTPS is enforced through an AWS Certificate Manager (ACM) SSL certificate, ensuring secure encrypted communication between clients and the server. The entire front-end hosting architecture follows an immutable deployment pattern: once a build is deployed, no direct modifications occur</w:t>
      </w:r>
      <w:r>
        <w:rPr>
          <w:spacing w:val="40"/>
        </w:rPr>
        <w:t xml:space="preserve"> </w:t>
      </w:r>
      <w:r>
        <w:t>in production. Instead, any updates or bug fixes must be committed through version control, ensuring complete traceability and consistency.</w:t>
      </w:r>
    </w:p>
    <w:p w14:paraId="22A30D9C">
      <w:pPr>
        <w:pStyle w:val="7"/>
        <w:spacing w:line="360" w:lineRule="auto"/>
        <w:ind w:left="165" w:right="163"/>
        <w:jc w:val="both"/>
      </w:pPr>
    </w:p>
    <w:p w14:paraId="0A25343D">
      <w:pPr>
        <w:pStyle w:val="7"/>
        <w:ind w:left="165"/>
        <w:jc w:val="both"/>
      </w:pPr>
      <w:r>
        <w:t>Backend</w:t>
      </w:r>
      <w:r>
        <w:rPr>
          <w:spacing w:val="-9"/>
        </w:rPr>
        <w:t xml:space="preserve"> </w:t>
      </w:r>
      <w:r>
        <w:rPr>
          <w:spacing w:val="-2"/>
        </w:rPr>
        <w:t>Hosting</w:t>
      </w:r>
    </w:p>
    <w:p w14:paraId="664FCB14">
      <w:pPr>
        <w:pStyle w:val="7"/>
        <w:spacing w:before="164"/>
      </w:pPr>
    </w:p>
    <w:p w14:paraId="30843E53">
      <w:pPr>
        <w:pStyle w:val="7"/>
        <w:spacing w:before="1" w:line="360" w:lineRule="auto"/>
        <w:ind w:left="165" w:right="163"/>
        <w:jc w:val="both"/>
      </w:pPr>
      <w:r>
        <w:t>The backend, developed using Node.js and Express.js, is hosted on AWS Elastic Beanstalk, a managed environment that automates deployment, load balancing, scaling, and health monitoring. Elastic Beanstalk provisions EC2 instances under the hood,</w:t>
      </w:r>
      <w:r>
        <w:rPr>
          <w:spacing w:val="-1"/>
        </w:rPr>
        <w:t xml:space="preserve"> </w:t>
      </w:r>
      <w:r>
        <w:t xml:space="preserve">configured through environment variables that define database URLs, API keys, and authentication secrets. The environment uses the latest Node.js LTS runtime, and the application code is packaged as a ZIP archive or through a Docker image depending on the deployment preference. Load balancers distribute incoming API requests evenly across multiple EC2 instances, preventing overload on any single server and ensuring horizontal scalability                    </w:t>
      </w:r>
    </w:p>
    <w:p w14:paraId="191452FB">
      <w:pPr>
        <w:pStyle w:val="7"/>
        <w:spacing w:before="1" w:line="360" w:lineRule="auto"/>
        <w:ind w:left="165" w:right="163"/>
        <w:jc w:val="both"/>
      </w:pPr>
    </w:p>
    <w:p w14:paraId="532634E6">
      <w:pPr>
        <w:pStyle w:val="7"/>
        <w:spacing w:before="61" w:line="360" w:lineRule="auto"/>
        <w:ind w:left="165" w:right="164"/>
        <w:jc w:val="both"/>
      </w:pPr>
      <w:r>
        <w:t>The application communicates securely with the PostgreSQL database hosted on Amazon RDS (Relational Database Service). RDS is configured with a multi-availability zone (Multi-AZ) setup to provide automatic failover and data redundancy. Automatic backups and snapshot policies are scheduled daily, ensuring that the database can be restored to any point in time in case of corruption or accidental deletion. The backend’s file storage — such as uploaded travel images or hidden destination assets — is stored in a dedicated S3 bucket, linked</w:t>
      </w:r>
      <w:r>
        <w:rPr>
          <w:spacing w:val="-3"/>
        </w:rPr>
        <w:t xml:space="preserve"> </w:t>
      </w:r>
      <w:r>
        <w:t>via</w:t>
      </w:r>
      <w:r>
        <w:rPr>
          <w:spacing w:val="-1"/>
        </w:rPr>
        <w:t xml:space="preserve"> </w:t>
      </w:r>
      <w:r>
        <w:t>presigned</w:t>
      </w:r>
      <w:r>
        <w:rPr>
          <w:spacing w:val="-3"/>
        </w:rPr>
        <w:t xml:space="preserve"> </w:t>
      </w:r>
      <w:r>
        <w:t>URLs</w:t>
      </w:r>
      <w:r>
        <w:rPr>
          <w:spacing w:val="-2"/>
        </w:rPr>
        <w:t xml:space="preserve"> </w:t>
      </w:r>
      <w:r>
        <w:t>for</w:t>
      </w:r>
      <w:r>
        <w:rPr>
          <w:spacing w:val="-1"/>
        </w:rPr>
        <w:t xml:space="preserve"> </w:t>
      </w:r>
      <w:r>
        <w:t>secure</w:t>
      </w:r>
      <w:r>
        <w:rPr>
          <w:spacing w:val="-4"/>
        </w:rPr>
        <w:t xml:space="preserve"> </w:t>
      </w:r>
      <w:r>
        <w:t>access.</w:t>
      </w:r>
      <w:r>
        <w:rPr>
          <w:spacing w:val="-3"/>
        </w:rPr>
        <w:t xml:space="preserve"> </w:t>
      </w:r>
      <w:r>
        <w:t>This decoupling</w:t>
      </w:r>
      <w:r>
        <w:rPr>
          <w:spacing w:val="-3"/>
        </w:rPr>
        <w:t xml:space="preserve"> </w:t>
      </w:r>
      <w:r>
        <w:t>of</w:t>
      </w:r>
      <w:r>
        <w:rPr>
          <w:spacing w:val="-6"/>
        </w:rPr>
        <w:t xml:space="preserve"> </w:t>
      </w:r>
      <w:r>
        <w:t>file</w:t>
      </w:r>
      <w:r>
        <w:rPr>
          <w:spacing w:val="-1"/>
        </w:rPr>
        <w:t xml:space="preserve"> </w:t>
      </w:r>
      <w:r>
        <w:t>storage</w:t>
      </w:r>
      <w:r>
        <w:rPr>
          <w:spacing w:val="-4"/>
        </w:rPr>
        <w:t xml:space="preserve"> </w:t>
      </w:r>
      <w:r>
        <w:t>from</w:t>
      </w:r>
      <w:r>
        <w:rPr>
          <w:spacing w:val="-3"/>
        </w:rPr>
        <w:t xml:space="preserve"> </w:t>
      </w:r>
      <w:r>
        <w:t>the</w:t>
      </w:r>
      <w:r>
        <w:rPr>
          <w:spacing w:val="-1"/>
        </w:rPr>
        <w:t xml:space="preserve"> </w:t>
      </w:r>
      <w:r>
        <w:t>application</w:t>
      </w:r>
      <w:r>
        <w:rPr>
          <w:spacing w:val="-5"/>
        </w:rPr>
        <w:t xml:space="preserve"> </w:t>
      </w:r>
      <w:r>
        <w:t>layer</w:t>
      </w:r>
      <w:r>
        <w:rPr>
          <w:spacing w:val="-3"/>
        </w:rPr>
        <w:t xml:space="preserve"> </w:t>
      </w:r>
      <w:r>
        <w:t>improves both scalability and security.</w:t>
      </w:r>
    </w:p>
    <w:p w14:paraId="2B868773">
      <w:pPr>
        <w:pStyle w:val="7"/>
        <w:spacing w:before="50"/>
      </w:pPr>
    </w:p>
    <w:p w14:paraId="5CBA5422">
      <w:pPr>
        <w:pStyle w:val="7"/>
        <w:spacing w:line="360" w:lineRule="auto"/>
        <w:ind w:left="165" w:right="163"/>
        <w:jc w:val="both"/>
      </w:pPr>
      <w:r>
        <w:t>Elastic Beanstalk’s environment is configured to handle autoscaling based on CPU utilisation and memory thresholds. When the number of concurrent users spikes — for instance, during travel peak seasons —</w:t>
      </w:r>
      <w:r>
        <w:rPr>
          <w:spacing w:val="40"/>
        </w:rPr>
        <w:t xml:space="preserve"> </w:t>
      </w:r>
      <w:r>
        <w:t>additional instances are launched automatically. When the load decreases, excess instances are terminated to optimise cost. Health checks run periodically to ensure that all instances respond correctly; if any fail, Elastic Beanstalk replaces them seamlessly, maintaining service continuity.</w:t>
      </w:r>
    </w:p>
    <w:p w14:paraId="31D5FFFC">
      <w:pPr>
        <w:pStyle w:val="7"/>
        <w:spacing w:before="1" w:line="360" w:lineRule="auto"/>
        <w:ind w:right="163"/>
        <w:jc w:val="both"/>
      </w:pPr>
    </w:p>
    <w:p w14:paraId="50CA6C2B">
      <w:pPr>
        <w:pStyle w:val="7"/>
        <w:ind w:left="165"/>
        <w:jc w:val="both"/>
      </w:pPr>
      <w:r>
        <w:t>CI/CD</w:t>
      </w:r>
      <w:r>
        <w:rPr>
          <w:spacing w:val="-7"/>
        </w:rPr>
        <w:t xml:space="preserve"> </w:t>
      </w:r>
      <w:r>
        <w:rPr>
          <w:spacing w:val="-2"/>
        </w:rPr>
        <w:t>Integration</w:t>
      </w:r>
    </w:p>
    <w:p w14:paraId="03946C0D">
      <w:pPr>
        <w:pStyle w:val="7"/>
        <w:spacing w:before="167"/>
      </w:pPr>
    </w:p>
    <w:p w14:paraId="2287BD76">
      <w:pPr>
        <w:pStyle w:val="7"/>
        <w:spacing w:line="360" w:lineRule="auto"/>
        <w:ind w:left="165" w:right="115"/>
        <w:jc w:val="both"/>
      </w:pPr>
      <w:r>
        <w:t>The deployment process is fully automated through a Continuous Integration/Continuous Deployment (CI/CD) pipeline configured via GitHub Actions. Each commit to the main branch triggers a build pipeline that runs unit tests, lints the code, and builds Docker images for the backend. The images are then pushed to the Amazon Elastic Container Registry (ECR). Upon successful build completion, a deployment job triggers Elastic</w:t>
      </w:r>
      <w:r>
        <w:rPr>
          <w:spacing w:val="40"/>
        </w:rPr>
        <w:t xml:space="preserve"> </w:t>
      </w:r>
      <w:r>
        <w:t>Beanstalk</w:t>
      </w:r>
      <w:r>
        <w:rPr>
          <w:spacing w:val="-2"/>
        </w:rPr>
        <w:t xml:space="preserve"> </w:t>
      </w:r>
      <w:r>
        <w:t>or</w:t>
      </w:r>
      <w:r>
        <w:rPr>
          <w:spacing w:val="-5"/>
        </w:rPr>
        <w:t xml:space="preserve"> </w:t>
      </w:r>
      <w:r>
        <w:t>ECS</w:t>
      </w:r>
      <w:r>
        <w:rPr>
          <w:spacing w:val="-3"/>
        </w:rPr>
        <w:t xml:space="preserve"> </w:t>
      </w:r>
      <w:r>
        <w:t>(Elastic</w:t>
      </w:r>
      <w:r>
        <w:rPr>
          <w:spacing w:val="-1"/>
        </w:rPr>
        <w:t xml:space="preserve"> </w:t>
      </w:r>
      <w:r>
        <w:t>Container</w:t>
      </w:r>
      <w:r>
        <w:rPr>
          <w:spacing w:val="-2"/>
        </w:rPr>
        <w:t xml:space="preserve"> </w:t>
      </w:r>
      <w:r>
        <w:t>Service)</w:t>
      </w:r>
      <w:r>
        <w:rPr>
          <w:spacing w:val="-2"/>
        </w:rPr>
        <w:t xml:space="preserve"> </w:t>
      </w:r>
      <w:r>
        <w:t>to</w:t>
      </w:r>
      <w:r>
        <w:rPr>
          <w:spacing w:val="-2"/>
        </w:rPr>
        <w:t xml:space="preserve"> </w:t>
      </w:r>
      <w:r>
        <w:t>pull</w:t>
      </w:r>
      <w:r>
        <w:rPr>
          <w:spacing w:val="-2"/>
        </w:rPr>
        <w:t xml:space="preserve"> </w:t>
      </w:r>
      <w:r>
        <w:t>the</w:t>
      </w:r>
      <w:r>
        <w:rPr>
          <w:spacing w:val="-1"/>
        </w:rPr>
        <w:t xml:space="preserve"> </w:t>
      </w:r>
      <w:r>
        <w:t>latest</w:t>
      </w:r>
      <w:r>
        <w:rPr>
          <w:spacing w:val="-3"/>
        </w:rPr>
        <w:t xml:space="preserve"> </w:t>
      </w:r>
      <w:r>
        <w:t>image</w:t>
      </w:r>
      <w:r>
        <w:rPr>
          <w:spacing w:val="-1"/>
        </w:rPr>
        <w:t xml:space="preserve"> </w:t>
      </w:r>
      <w:r>
        <w:t>and</w:t>
      </w:r>
      <w:r>
        <w:rPr>
          <w:spacing w:val="-2"/>
        </w:rPr>
        <w:t xml:space="preserve"> </w:t>
      </w:r>
      <w:r>
        <w:t>redeploy</w:t>
      </w:r>
      <w:r>
        <w:rPr>
          <w:spacing w:val="-4"/>
        </w:rPr>
        <w:t xml:space="preserve"> </w:t>
      </w:r>
      <w:r>
        <w:t>the</w:t>
      </w:r>
      <w:r>
        <w:rPr>
          <w:spacing w:val="-1"/>
        </w:rPr>
        <w:t xml:space="preserve"> </w:t>
      </w:r>
      <w:r>
        <w:t>service</w:t>
      </w:r>
      <w:r>
        <w:rPr>
          <w:spacing w:val="-3"/>
        </w:rPr>
        <w:t xml:space="preserve"> </w:t>
      </w:r>
      <w:r>
        <w:t>without</w:t>
      </w:r>
      <w:r>
        <w:rPr>
          <w:spacing w:val="-2"/>
        </w:rPr>
        <w:t xml:space="preserve"> </w:t>
      </w:r>
      <w:r>
        <w:t>downtime. Similarly, for the frontend, a parallel workflow runs that deploys the latest React build to AWS Amplify. This automation</w:t>
      </w:r>
      <w:r>
        <w:rPr>
          <w:spacing w:val="24"/>
        </w:rPr>
        <w:t xml:space="preserve"> </w:t>
      </w:r>
      <w:r>
        <w:t>eliminates</w:t>
      </w:r>
      <w:r>
        <w:rPr>
          <w:spacing w:val="25"/>
        </w:rPr>
        <w:t xml:space="preserve"> </w:t>
      </w:r>
      <w:r>
        <w:t>manual</w:t>
      </w:r>
      <w:r>
        <w:rPr>
          <w:spacing w:val="25"/>
        </w:rPr>
        <w:t xml:space="preserve"> </w:t>
      </w:r>
      <w:r>
        <w:t>deployment</w:t>
      </w:r>
      <w:r>
        <w:rPr>
          <w:spacing w:val="28"/>
        </w:rPr>
        <w:t xml:space="preserve"> </w:t>
      </w:r>
      <w:r>
        <w:t>errors</w:t>
      </w:r>
      <w:r>
        <w:rPr>
          <w:spacing w:val="22"/>
        </w:rPr>
        <w:t xml:space="preserve"> </w:t>
      </w:r>
      <w:r>
        <w:t>and</w:t>
      </w:r>
      <w:r>
        <w:rPr>
          <w:spacing w:val="27"/>
        </w:rPr>
        <w:t xml:space="preserve"> </w:t>
      </w:r>
      <w:r>
        <w:t>maintains</w:t>
      </w:r>
      <w:r>
        <w:rPr>
          <w:spacing w:val="27"/>
        </w:rPr>
        <w:t xml:space="preserve"> </w:t>
      </w:r>
      <w:r>
        <w:t>synchronisation</w:t>
      </w:r>
      <w:r>
        <w:rPr>
          <w:spacing w:val="24"/>
        </w:rPr>
        <w:t xml:space="preserve"> </w:t>
      </w:r>
      <w:r>
        <w:t>between</w:t>
      </w:r>
      <w:r>
        <w:rPr>
          <w:spacing w:val="27"/>
        </w:rPr>
        <w:t xml:space="preserve"> </w:t>
      </w:r>
      <w:r>
        <w:t>front-end</w:t>
      </w:r>
      <w:r>
        <w:rPr>
          <w:spacing w:val="27"/>
        </w:rPr>
        <w:t xml:space="preserve"> </w:t>
      </w:r>
      <w:r>
        <w:t>and</w:t>
      </w:r>
      <w:r>
        <w:rPr>
          <w:spacing w:val="27"/>
        </w:rPr>
        <w:t xml:space="preserve"> </w:t>
      </w:r>
      <w:r>
        <w:t>back-end versions.</w:t>
      </w:r>
    </w:p>
    <w:p w14:paraId="45B1D819">
      <w:pPr>
        <w:pStyle w:val="7"/>
        <w:spacing w:before="48"/>
      </w:pPr>
    </w:p>
    <w:p w14:paraId="652590BD">
      <w:pPr>
        <w:pStyle w:val="7"/>
        <w:spacing w:line="360" w:lineRule="auto"/>
        <w:ind w:left="165" w:right="165"/>
        <w:jc w:val="both"/>
      </w:pPr>
      <w:r>
        <w:t>Environment segregation is strictly maintained: development, staging, and production environments each have</w:t>
      </w:r>
    </w:p>
    <w:p w14:paraId="49EE8AB7">
      <w:pPr>
        <w:pStyle w:val="7"/>
        <w:spacing w:line="360" w:lineRule="auto"/>
        <w:ind w:left="165" w:right="165"/>
        <w:jc w:val="both"/>
      </w:pPr>
    </w:p>
    <w:p w14:paraId="005BF6B6">
      <w:pPr>
        <w:pStyle w:val="7"/>
        <w:spacing w:line="360" w:lineRule="auto"/>
        <w:ind w:left="165" w:right="165"/>
        <w:jc w:val="both"/>
      </w:pPr>
      <w:r>
        <w:t xml:space="preserve"> their own independent pipelines and configuration files. The staging environment serves as a near-identical replica of production, used for quality assurance testing before live rollout. Access control within the CI/CD pipeline is role-based, allowing only authorised maintainers to trigger production deployments. Build artefacts are stored temporarily in S3 for auditing and rollback purposes.</w:t>
      </w:r>
    </w:p>
    <w:p w14:paraId="50BA95A4">
      <w:pPr>
        <w:pStyle w:val="7"/>
        <w:spacing w:line="360" w:lineRule="auto"/>
        <w:ind w:left="165" w:right="165"/>
        <w:jc w:val="both"/>
      </w:pPr>
    </w:p>
    <w:p w14:paraId="7C9D2097">
      <w:pPr>
        <w:pStyle w:val="7"/>
        <w:ind w:left="165"/>
        <w:jc w:val="both"/>
      </w:pPr>
      <w:r>
        <w:t>Monitoring</w:t>
      </w:r>
      <w:r>
        <w:rPr>
          <w:spacing w:val="-10"/>
        </w:rPr>
        <w:t xml:space="preserve"> </w:t>
      </w:r>
      <w:r>
        <w:t>and</w:t>
      </w:r>
      <w:r>
        <w:rPr>
          <w:spacing w:val="-10"/>
        </w:rPr>
        <w:t xml:space="preserve"> </w:t>
      </w:r>
      <w:r>
        <w:t>Performance</w:t>
      </w:r>
      <w:r>
        <w:rPr>
          <w:spacing w:val="-8"/>
        </w:rPr>
        <w:t xml:space="preserve"> </w:t>
      </w:r>
      <w:r>
        <w:rPr>
          <w:spacing w:val="-2"/>
        </w:rPr>
        <w:t>Optimisation</w:t>
      </w:r>
    </w:p>
    <w:p w14:paraId="186B4EA8">
      <w:pPr>
        <w:pStyle w:val="7"/>
        <w:spacing w:before="164"/>
      </w:pPr>
    </w:p>
    <w:p w14:paraId="1D22C936">
      <w:pPr>
        <w:pStyle w:val="7"/>
        <w:spacing w:line="360" w:lineRule="auto"/>
        <w:ind w:left="165" w:right="163"/>
        <w:jc w:val="both"/>
      </w:pPr>
      <w:r>
        <w:t>The hosting setup integrates advanced monitoring and performance analysis tools. AWS CloudWatch collects real-time metrics from EC2 instances, Elastic Beanstalk, and RDS. Logs are aggregated and visualised to identify patterns in response times, memory usage, and error rates. Application-level logs, captured using Winston in the backend, are automatically shipped to CloudWatch Logs for retention and analysis. Alarms are configured to trigger notifications through Amazon SNS (Simple Notification Service) if any metric exceeds defined thresholds, such as high latency or increased error counts.</w:t>
      </w:r>
    </w:p>
    <w:p w14:paraId="6E8FFE44">
      <w:pPr>
        <w:pStyle w:val="7"/>
        <w:spacing w:before="50"/>
      </w:pPr>
    </w:p>
    <w:p w14:paraId="206F5DA6">
      <w:pPr>
        <w:pStyle w:val="7"/>
        <w:spacing w:before="61" w:line="360" w:lineRule="auto"/>
        <w:ind w:left="165" w:right="163"/>
        <w:jc w:val="both"/>
      </w:pPr>
      <w:r>
        <w:t>To enhance global reach and performance, CloudFront edge caching plays a significant role in minimising load times</w:t>
      </w:r>
      <w:r>
        <w:rPr>
          <w:spacing w:val="31"/>
        </w:rPr>
        <w:t xml:space="preserve"> </w:t>
      </w:r>
      <w:r>
        <w:t>by</w:t>
      </w:r>
      <w:r>
        <w:rPr>
          <w:spacing w:val="31"/>
        </w:rPr>
        <w:t xml:space="preserve"> </w:t>
      </w:r>
      <w:r>
        <w:t>serving</w:t>
      </w:r>
      <w:r>
        <w:rPr>
          <w:spacing w:val="33"/>
        </w:rPr>
        <w:t xml:space="preserve"> </w:t>
      </w:r>
      <w:r>
        <w:t>cached</w:t>
      </w:r>
      <w:r>
        <w:rPr>
          <w:spacing w:val="33"/>
        </w:rPr>
        <w:t xml:space="preserve"> </w:t>
      </w:r>
      <w:r>
        <w:t>static</w:t>
      </w:r>
      <w:r>
        <w:rPr>
          <w:spacing w:val="35"/>
        </w:rPr>
        <w:t xml:space="preserve"> </w:t>
      </w:r>
      <w:r>
        <w:t>files</w:t>
      </w:r>
      <w:r>
        <w:rPr>
          <w:spacing w:val="31"/>
        </w:rPr>
        <w:t xml:space="preserve"> </w:t>
      </w:r>
      <w:r>
        <w:t>from</w:t>
      </w:r>
      <w:r>
        <w:rPr>
          <w:spacing w:val="33"/>
        </w:rPr>
        <w:t xml:space="preserve"> </w:t>
      </w:r>
      <w:r>
        <w:t>geographically</w:t>
      </w:r>
      <w:r>
        <w:rPr>
          <w:spacing w:val="31"/>
        </w:rPr>
        <w:t xml:space="preserve"> </w:t>
      </w:r>
      <w:r>
        <w:t>closer</w:t>
      </w:r>
      <w:r>
        <w:rPr>
          <w:spacing w:val="33"/>
        </w:rPr>
        <w:t xml:space="preserve"> </w:t>
      </w:r>
      <w:r>
        <w:t>locations.</w:t>
      </w:r>
      <w:r>
        <w:rPr>
          <w:spacing w:val="35"/>
        </w:rPr>
        <w:t xml:space="preserve"> </w:t>
      </w:r>
      <w:r>
        <w:t>GZIP</w:t>
      </w:r>
      <w:r>
        <w:rPr>
          <w:spacing w:val="32"/>
        </w:rPr>
        <w:t xml:space="preserve"> </w:t>
      </w:r>
      <w:r>
        <w:t>and</w:t>
      </w:r>
      <w:r>
        <w:rPr>
          <w:spacing w:val="33"/>
        </w:rPr>
        <w:t xml:space="preserve"> </w:t>
      </w:r>
      <w:r>
        <w:t>Brotli</w:t>
      </w:r>
      <w:r>
        <w:rPr>
          <w:spacing w:val="32"/>
        </w:rPr>
        <w:t xml:space="preserve"> </w:t>
      </w:r>
      <w:r>
        <w:t>compression</w:t>
      </w:r>
      <w:r>
        <w:rPr>
          <w:spacing w:val="33"/>
        </w:rPr>
        <w:t xml:space="preserve"> </w:t>
      </w:r>
      <w:r>
        <w:t>are enabled to reduce payload sizes, improving rendering speeds on both desktop and mobile devices. Moreover, database query caching using Redis further reduces response times for frequently accessed data, such as hotel listings or top-rated destinations.</w:t>
      </w:r>
    </w:p>
    <w:p w14:paraId="3DD047F4">
      <w:pPr>
        <w:pStyle w:val="7"/>
        <w:spacing w:before="61" w:line="360" w:lineRule="auto"/>
        <w:ind w:left="165" w:right="163"/>
        <w:jc w:val="both"/>
      </w:pPr>
    </w:p>
    <w:p w14:paraId="43543BEF">
      <w:pPr>
        <w:pStyle w:val="7"/>
        <w:spacing w:line="360" w:lineRule="auto"/>
        <w:ind w:right="163"/>
        <w:jc w:val="both"/>
      </w:pPr>
      <w:r>
        <w:t>From a security standpoint, the hosted environment adheres to strict best practices. All backend endpoints are secured with HTTPS, and security headers such as Content-Security-Policy (CSP), X-Frame-Options, and</w:t>
      </w:r>
      <w:r>
        <w:rPr>
          <w:spacing w:val="80"/>
        </w:rPr>
        <w:t xml:space="preserve"> </w:t>
      </w:r>
      <w:r>
        <w:t>HSTS are configured. AWS Web Application Firewall (WAF) is deployed to filter malicious traffic, protecting the API endpoints against common threats such as SQL injection, cross-site scripting (XSS), and DDoS attacks. IAM (Identity and Access Management) roles are enforced with the principle of least privilege, ensuring that each service or developer only has access to the resources required for their function. Secrets and configuration keys are stored securely within AWS Systems Manager Parameter Store, encrypted using AWS Key Management Service (KMS).</w:t>
      </w:r>
    </w:p>
    <w:p w14:paraId="08D92800">
      <w:pPr>
        <w:pStyle w:val="7"/>
        <w:spacing w:line="360" w:lineRule="auto"/>
        <w:ind w:right="163"/>
        <w:jc w:val="both"/>
      </w:pPr>
    </w:p>
    <w:p w14:paraId="0686254F">
      <w:pPr>
        <w:pStyle w:val="7"/>
        <w:ind w:left="165"/>
      </w:pPr>
      <w:r>
        <w:t>Domain,</w:t>
      </w:r>
      <w:r>
        <w:rPr>
          <w:spacing w:val="-7"/>
        </w:rPr>
        <w:t xml:space="preserve"> </w:t>
      </w:r>
      <w:r>
        <w:t>Networking,</w:t>
      </w:r>
      <w:r>
        <w:rPr>
          <w:spacing w:val="-6"/>
        </w:rPr>
        <w:t xml:space="preserve"> </w:t>
      </w:r>
      <w:r>
        <w:t>and</w:t>
      </w:r>
      <w:r>
        <w:rPr>
          <w:spacing w:val="-7"/>
        </w:rPr>
        <w:t xml:space="preserve"> </w:t>
      </w:r>
      <w:r>
        <w:t>Global</w:t>
      </w:r>
      <w:r>
        <w:rPr>
          <w:spacing w:val="-10"/>
        </w:rPr>
        <w:t xml:space="preserve"> </w:t>
      </w:r>
      <w:r>
        <w:rPr>
          <w:spacing w:val="-2"/>
        </w:rPr>
        <w:t>Access</w:t>
      </w:r>
    </w:p>
    <w:p w14:paraId="02F293E0">
      <w:pPr>
        <w:pStyle w:val="7"/>
        <w:spacing w:before="164"/>
      </w:pPr>
    </w:p>
    <w:p w14:paraId="672829BD">
      <w:pPr>
        <w:pStyle w:val="7"/>
        <w:spacing w:line="360" w:lineRule="auto"/>
        <w:ind w:left="165" w:right="163"/>
        <w:jc w:val="both"/>
      </w:pPr>
      <w:r>
        <w:t>Domain and routing management form the backbone of accessibility. Route 53 manages DNS routing with latency-based policies to direct users to the nearest AWS region, thereby reducing round-trip delays. The primary domain is mapped to the CloudFront distribution for the frontend and to an API Gateway endpoint for the backend. Subdomains such as api.integratedtourism.com and admin.integratedtourism.com are established for structured separation of concerns. SSL/TLS certificates are automatically renewed, guaranteeing uninterrupted secure access.</w:t>
      </w:r>
    </w:p>
    <w:p w14:paraId="0F9D9441">
      <w:pPr>
        <w:pStyle w:val="7"/>
        <w:spacing w:before="50"/>
      </w:pPr>
    </w:p>
    <w:p w14:paraId="1016B635">
      <w:pPr>
        <w:pStyle w:val="7"/>
        <w:spacing w:line="360" w:lineRule="auto"/>
        <w:ind w:left="165" w:right="163"/>
        <w:jc w:val="both"/>
      </w:pPr>
      <w:r>
        <w:t>For network isolation, a Virtual Private Cloud (VPC) is created with separate subnets for public-facing and private resources. The public subnet hosts load balancers, while EC2 instances and RDS databases reside in private subnets accessible only via internal routing. Security groups and network access control lists (ACLs) are configured to strictly control inbound and outbound traffic. This design mitigates the risk of external intrusions while maintaining internal communication between services through private IPs.</w:t>
      </w:r>
    </w:p>
    <w:p w14:paraId="614D323D">
      <w:pPr>
        <w:pStyle w:val="7"/>
        <w:spacing w:before="51"/>
      </w:pPr>
    </w:p>
    <w:p w14:paraId="6AFCF754">
      <w:pPr>
        <w:pStyle w:val="7"/>
        <w:spacing w:before="1"/>
        <w:ind w:left="165"/>
      </w:pPr>
      <w:r>
        <w:t>Scaling,</w:t>
      </w:r>
      <w:r>
        <w:rPr>
          <w:spacing w:val="-7"/>
        </w:rPr>
        <w:t xml:space="preserve"> </w:t>
      </w:r>
      <w:r>
        <w:t>Backup,</w:t>
      </w:r>
      <w:r>
        <w:rPr>
          <w:spacing w:val="-7"/>
        </w:rPr>
        <w:t xml:space="preserve"> </w:t>
      </w:r>
      <w:r>
        <w:t>and</w:t>
      </w:r>
      <w:r>
        <w:rPr>
          <w:spacing w:val="-4"/>
        </w:rPr>
        <w:t xml:space="preserve"> </w:t>
      </w:r>
      <w:r>
        <w:rPr>
          <w:spacing w:val="-2"/>
        </w:rPr>
        <w:t>Redundancy</w:t>
      </w:r>
    </w:p>
    <w:p w14:paraId="20BDD9E2">
      <w:pPr>
        <w:pStyle w:val="7"/>
        <w:spacing w:before="163"/>
      </w:pPr>
    </w:p>
    <w:p w14:paraId="4C153FB7">
      <w:pPr>
        <w:pStyle w:val="7"/>
        <w:spacing w:before="1" w:line="360" w:lineRule="auto"/>
        <w:ind w:left="165" w:right="163"/>
        <w:jc w:val="both"/>
      </w:pPr>
      <w:r>
        <w:t>Elasticity is at the core of the hosting setup. Horizontal scaling ensures that multiple instances can handle simultaneous user sessions without degradation in performance. During peak travel seasons — when users search</w:t>
      </w:r>
      <w:r>
        <w:rPr>
          <w:spacing w:val="-3"/>
        </w:rPr>
        <w:t xml:space="preserve"> </w:t>
      </w:r>
      <w:r>
        <w:t>extensively for</w:t>
      </w:r>
      <w:r>
        <w:rPr>
          <w:spacing w:val="-3"/>
        </w:rPr>
        <w:t xml:space="preserve"> </w:t>
      </w:r>
      <w:r>
        <w:t>flights,</w:t>
      </w:r>
      <w:r>
        <w:rPr>
          <w:spacing w:val="-1"/>
        </w:rPr>
        <w:t xml:space="preserve"> </w:t>
      </w:r>
      <w:r>
        <w:t>trains,</w:t>
      </w:r>
      <w:r>
        <w:rPr>
          <w:spacing w:val="-1"/>
        </w:rPr>
        <w:t xml:space="preserve"> </w:t>
      </w:r>
      <w:r>
        <w:t>and</w:t>
      </w:r>
      <w:r>
        <w:rPr>
          <w:spacing w:val="-3"/>
        </w:rPr>
        <w:t xml:space="preserve"> </w:t>
      </w:r>
      <w:r>
        <w:t>hotels —</w:t>
      </w:r>
      <w:r>
        <w:rPr>
          <w:spacing w:val="-4"/>
        </w:rPr>
        <w:t xml:space="preserve"> </w:t>
      </w:r>
      <w:r>
        <w:t>the system</w:t>
      </w:r>
      <w:r>
        <w:rPr>
          <w:spacing w:val="-3"/>
        </w:rPr>
        <w:t xml:space="preserve"> </w:t>
      </w:r>
      <w:r>
        <w:t>automatically provisions additional</w:t>
      </w:r>
      <w:r>
        <w:rPr>
          <w:spacing w:val="-2"/>
        </w:rPr>
        <w:t xml:space="preserve"> </w:t>
      </w:r>
      <w:r>
        <w:t>containers</w:t>
      </w:r>
      <w:r>
        <w:rPr>
          <w:spacing w:val="-2"/>
        </w:rPr>
        <w:t xml:space="preserve"> </w:t>
      </w:r>
      <w:r>
        <w:t>and server instances. Conversely, when traffic declines, the system scales down gracefully, optimising costs. Database replication and cross-region read replicas are implemented to handle high read loads efficiently.</w:t>
      </w:r>
    </w:p>
    <w:p w14:paraId="2A42E9DC">
      <w:pPr>
        <w:pStyle w:val="7"/>
        <w:spacing w:before="49"/>
      </w:pPr>
    </w:p>
    <w:p w14:paraId="75B8BED8">
      <w:pPr>
        <w:pStyle w:val="7"/>
        <w:spacing w:line="360" w:lineRule="auto"/>
        <w:ind w:left="165" w:right="163"/>
        <w:jc w:val="both"/>
      </w:pPr>
      <w:r>
        <w:t>Regular backup routines are automated via AWS Backup, which captures snapshots of RDS, EC2, and EBS volumes. These backups are encrypted and stored in multiple regions for disaster recovery. In the event of a failure, automatic failover ensures that secondary instances become active within seconds, maintaining business continuity. The architecture’s fault-tolerant design enables 24/7 uptime with minimal human intervention.</w:t>
      </w:r>
    </w:p>
    <w:p w14:paraId="5F37A732">
      <w:pPr>
        <w:pStyle w:val="7"/>
        <w:spacing w:before="50"/>
      </w:pPr>
    </w:p>
    <w:p w14:paraId="762ABC05">
      <w:pPr>
        <w:pStyle w:val="7"/>
        <w:spacing w:before="61" w:line="360" w:lineRule="auto"/>
        <w:ind w:left="165" w:right="115"/>
        <w:jc w:val="both"/>
      </w:pPr>
      <w:r>
        <w:t>Post-Deployment</w:t>
      </w:r>
      <w:r>
        <w:rPr>
          <w:spacing w:val="-11"/>
        </w:rPr>
        <w:t xml:space="preserve"> </w:t>
      </w:r>
      <w:r>
        <w:t>Verification</w:t>
      </w:r>
      <w:r>
        <w:rPr>
          <w:spacing w:val="-11"/>
        </w:rPr>
        <w:t xml:space="preserve"> </w:t>
      </w:r>
      <w:r>
        <w:t>and</w:t>
      </w:r>
      <w:r>
        <w:rPr>
          <w:spacing w:val="-10"/>
        </w:rPr>
        <w:t xml:space="preserve"> </w:t>
      </w:r>
      <w:r>
        <w:rPr>
          <w:spacing w:val="-2"/>
        </w:rPr>
        <w:t xml:space="preserve">Maintenance </w:t>
      </w:r>
      <w:r>
        <w:t>Following each deployment, a post-deployment verification phase validates the system’s stability. Automated smoke</w:t>
      </w:r>
      <w:r>
        <w:rPr>
          <w:spacing w:val="-1"/>
        </w:rPr>
        <w:t xml:space="preserve"> </w:t>
      </w:r>
      <w:r>
        <w:t>tests</w:t>
      </w:r>
      <w:r>
        <w:rPr>
          <w:spacing w:val="-2"/>
        </w:rPr>
        <w:t xml:space="preserve"> </w:t>
      </w:r>
      <w:r>
        <w:t>verify</w:t>
      </w:r>
      <w:r>
        <w:rPr>
          <w:spacing w:val="-2"/>
        </w:rPr>
        <w:t xml:space="preserve"> </w:t>
      </w:r>
      <w:r>
        <w:t>critical</w:t>
      </w:r>
      <w:r>
        <w:rPr>
          <w:spacing w:val="-2"/>
        </w:rPr>
        <w:t xml:space="preserve"> </w:t>
      </w:r>
      <w:r>
        <w:t>endpoints,</w:t>
      </w:r>
      <w:r>
        <w:rPr>
          <w:spacing w:val="-2"/>
        </w:rPr>
        <w:t xml:space="preserve"> </w:t>
      </w:r>
      <w:r>
        <w:t>and user</w:t>
      </w:r>
      <w:r>
        <w:rPr>
          <w:spacing w:val="-2"/>
        </w:rPr>
        <w:t xml:space="preserve"> </w:t>
      </w:r>
      <w:r>
        <w:t>interface</w:t>
      </w:r>
      <w:r>
        <w:rPr>
          <w:spacing w:val="-1"/>
        </w:rPr>
        <w:t xml:space="preserve"> </w:t>
      </w:r>
      <w:r>
        <w:t>regression</w:t>
      </w:r>
      <w:r>
        <w:rPr>
          <w:spacing w:val="-2"/>
        </w:rPr>
        <w:t xml:space="preserve"> </w:t>
      </w:r>
      <w:r>
        <w:t>tests</w:t>
      </w:r>
      <w:r>
        <w:rPr>
          <w:spacing w:val="-2"/>
        </w:rPr>
        <w:t xml:space="preserve"> </w:t>
      </w:r>
      <w:r>
        <w:t>ensure</w:t>
      </w:r>
      <w:r>
        <w:rPr>
          <w:spacing w:val="-3"/>
        </w:rPr>
        <w:t xml:space="preserve"> </w:t>
      </w:r>
      <w:r>
        <w:t>that</w:t>
      </w:r>
      <w:r>
        <w:rPr>
          <w:spacing w:val="-2"/>
        </w:rPr>
        <w:t xml:space="preserve"> </w:t>
      </w:r>
      <w:r>
        <w:t>no</w:t>
      </w:r>
      <w:r>
        <w:rPr>
          <w:spacing w:val="-2"/>
        </w:rPr>
        <w:t xml:space="preserve"> </w:t>
      </w:r>
      <w:r>
        <w:t>visual</w:t>
      </w:r>
      <w:r>
        <w:rPr>
          <w:spacing w:val="-2"/>
        </w:rPr>
        <w:t xml:space="preserve"> </w:t>
      </w:r>
      <w:r>
        <w:t>discrepancies</w:t>
      </w:r>
      <w:r>
        <w:rPr>
          <w:spacing w:val="-2"/>
        </w:rPr>
        <w:t xml:space="preserve"> </w:t>
      </w:r>
      <w:r>
        <w:t>occur. Traffic routing is monitored to confirm that new releases are fully propagated across all CDN nodes. Any issues detected are rolled back instantly using Amplify’s and Elastic Beanstalk’s built-in rollback features.</w:t>
      </w:r>
    </w:p>
    <w:p w14:paraId="1B6D6635">
      <w:pPr>
        <w:pStyle w:val="7"/>
        <w:spacing w:before="51"/>
      </w:pPr>
    </w:p>
    <w:p w14:paraId="08B5B73B">
      <w:pPr>
        <w:pStyle w:val="7"/>
        <w:spacing w:line="360" w:lineRule="auto"/>
        <w:ind w:left="165" w:right="161"/>
        <w:jc w:val="both"/>
        <w:rPr>
          <w:spacing w:val="-2"/>
        </w:rPr>
      </w:pPr>
      <w:r>
        <w:t>Maintenance routines include regular package updates, library audits, and infrastructure patching. The Node.js runtime,</w:t>
      </w:r>
      <w:r>
        <w:rPr>
          <w:spacing w:val="-3"/>
        </w:rPr>
        <w:t xml:space="preserve"> </w:t>
      </w:r>
      <w:r>
        <w:t>PostgreSQL</w:t>
      </w:r>
      <w:r>
        <w:rPr>
          <w:spacing w:val="-1"/>
        </w:rPr>
        <w:t xml:space="preserve"> </w:t>
      </w:r>
      <w:r>
        <w:t>engine,</w:t>
      </w:r>
      <w:r>
        <w:rPr>
          <w:spacing w:val="-1"/>
        </w:rPr>
        <w:t xml:space="preserve"> </w:t>
      </w:r>
      <w:r>
        <w:t>and</w:t>
      </w:r>
      <w:r>
        <w:rPr>
          <w:spacing w:val="-3"/>
        </w:rPr>
        <w:t xml:space="preserve"> </w:t>
      </w:r>
      <w:r>
        <w:t>Nginx configurations are</w:t>
      </w:r>
      <w:r>
        <w:rPr>
          <w:spacing w:val="-4"/>
        </w:rPr>
        <w:t xml:space="preserve"> </w:t>
      </w:r>
      <w:r>
        <w:t>updated</w:t>
      </w:r>
      <w:r>
        <w:rPr>
          <w:spacing w:val="-3"/>
        </w:rPr>
        <w:t xml:space="preserve"> </w:t>
      </w:r>
      <w:r>
        <w:t>quarterly</w:t>
      </w:r>
      <w:r>
        <w:rPr>
          <w:spacing w:val="-3"/>
        </w:rPr>
        <w:t xml:space="preserve"> </w:t>
      </w:r>
      <w:r>
        <w:t>to</w:t>
      </w:r>
      <w:r>
        <w:rPr>
          <w:spacing w:val="-3"/>
        </w:rPr>
        <w:t xml:space="preserve"> </w:t>
      </w:r>
      <w:r>
        <w:t>mitigate</w:t>
      </w:r>
      <w:r>
        <w:rPr>
          <w:spacing w:val="-1"/>
        </w:rPr>
        <w:t xml:space="preserve"> </w:t>
      </w:r>
      <w:r>
        <w:t>security</w:t>
      </w:r>
      <w:r>
        <w:rPr>
          <w:spacing w:val="-3"/>
        </w:rPr>
        <w:t xml:space="preserve"> </w:t>
      </w:r>
      <w:r>
        <w:t xml:space="preserve">vulnerabilities. Logging and analytics tools continuously collect performance insights, feeding into long-term optimisation </w:t>
      </w:r>
      <w:r>
        <w:rPr>
          <w:spacing w:val="-2"/>
        </w:rPr>
        <w:t>cycles.</w:t>
      </w:r>
    </w:p>
    <w:p w14:paraId="7804853A">
      <w:pPr>
        <w:pStyle w:val="7"/>
        <w:spacing w:line="360" w:lineRule="auto"/>
        <w:ind w:left="165" w:right="161"/>
        <w:jc w:val="both"/>
      </w:pPr>
    </w:p>
    <w:p w14:paraId="30844142">
      <w:pPr>
        <w:pStyle w:val="7"/>
        <w:spacing w:before="61" w:line="360" w:lineRule="auto"/>
        <w:ind w:left="165" w:right="115"/>
        <w:jc w:val="both"/>
      </w:pPr>
      <w:r>
        <w:t>Following each deployment, a post-deployment verification phase validates the system’s stability. Automated smoke</w:t>
      </w:r>
      <w:r>
        <w:rPr>
          <w:spacing w:val="-1"/>
        </w:rPr>
        <w:t xml:space="preserve"> </w:t>
      </w:r>
      <w:r>
        <w:t>tests</w:t>
      </w:r>
      <w:r>
        <w:rPr>
          <w:spacing w:val="-2"/>
        </w:rPr>
        <w:t xml:space="preserve"> </w:t>
      </w:r>
      <w:r>
        <w:t>verify</w:t>
      </w:r>
      <w:r>
        <w:rPr>
          <w:spacing w:val="-2"/>
        </w:rPr>
        <w:t xml:space="preserve"> </w:t>
      </w:r>
      <w:r>
        <w:t>critical</w:t>
      </w:r>
      <w:r>
        <w:rPr>
          <w:spacing w:val="-2"/>
        </w:rPr>
        <w:t xml:space="preserve"> </w:t>
      </w:r>
      <w:r>
        <w:t>endpoints,</w:t>
      </w:r>
      <w:r>
        <w:rPr>
          <w:spacing w:val="-2"/>
        </w:rPr>
        <w:t xml:space="preserve"> </w:t>
      </w:r>
      <w:r>
        <w:t>and user</w:t>
      </w:r>
      <w:r>
        <w:rPr>
          <w:spacing w:val="-2"/>
        </w:rPr>
        <w:t xml:space="preserve"> </w:t>
      </w:r>
      <w:r>
        <w:t>interface</w:t>
      </w:r>
      <w:r>
        <w:rPr>
          <w:spacing w:val="-1"/>
        </w:rPr>
        <w:t xml:space="preserve"> </w:t>
      </w:r>
      <w:r>
        <w:t>regression</w:t>
      </w:r>
      <w:r>
        <w:rPr>
          <w:spacing w:val="-2"/>
        </w:rPr>
        <w:t xml:space="preserve"> </w:t>
      </w:r>
      <w:r>
        <w:t>tests</w:t>
      </w:r>
      <w:r>
        <w:rPr>
          <w:spacing w:val="-2"/>
        </w:rPr>
        <w:t xml:space="preserve"> </w:t>
      </w:r>
      <w:r>
        <w:t>ensure</w:t>
      </w:r>
      <w:r>
        <w:rPr>
          <w:spacing w:val="-3"/>
        </w:rPr>
        <w:t xml:space="preserve"> </w:t>
      </w:r>
      <w:r>
        <w:t>that</w:t>
      </w:r>
      <w:r>
        <w:rPr>
          <w:spacing w:val="-2"/>
        </w:rPr>
        <w:t xml:space="preserve"> </w:t>
      </w:r>
      <w:r>
        <w:t>no</w:t>
      </w:r>
      <w:r>
        <w:rPr>
          <w:spacing w:val="-2"/>
        </w:rPr>
        <w:t xml:space="preserve"> </w:t>
      </w:r>
      <w:r>
        <w:t>visual</w:t>
      </w:r>
      <w:r>
        <w:rPr>
          <w:spacing w:val="-2"/>
        </w:rPr>
        <w:t xml:space="preserve"> </w:t>
      </w:r>
      <w:r>
        <w:t>discrepancies</w:t>
      </w:r>
      <w:r>
        <w:rPr>
          <w:spacing w:val="-2"/>
        </w:rPr>
        <w:t xml:space="preserve"> </w:t>
      </w:r>
      <w:r>
        <w:t>occur. Traffic routing is monitored to confirm that new releases are fully propagated across all CDN nodes. Any issues detected are rolled back instantly using Amplify’s and Elastic Beanstalk’s built-in rollback features.</w:t>
      </w:r>
    </w:p>
    <w:p w14:paraId="5181EBB0">
      <w:pPr>
        <w:pStyle w:val="7"/>
        <w:spacing w:line="360" w:lineRule="auto"/>
        <w:jc w:val="both"/>
        <w:sectPr>
          <w:pgSz w:w="11910" w:h="16840"/>
          <w:pgMar w:top="1360" w:right="1275" w:bottom="1260" w:left="1275" w:header="0" w:footer="1072" w:gutter="0"/>
          <w:cols w:space="720" w:num="1"/>
        </w:sectPr>
      </w:pPr>
    </w:p>
    <w:p w14:paraId="4D9EE67A">
      <w:pPr>
        <w:pStyle w:val="2"/>
        <w:ind w:right="168"/>
      </w:pPr>
      <w:r>
        <w:t>CHAPTER</w:t>
      </w:r>
      <w:r>
        <w:rPr>
          <w:spacing w:val="-4"/>
        </w:rPr>
        <w:t xml:space="preserve"> </w:t>
      </w:r>
      <w:r>
        <w:rPr>
          <w:color w:val="000000"/>
          <w:shd w:val="clear" w:color="auto" w:fill="F8F8F8"/>
        </w:rPr>
        <w:t>-10</w:t>
      </w:r>
      <w:r>
        <w:rPr>
          <w:color w:val="000000"/>
          <w:spacing w:val="-2"/>
          <w:shd w:val="clear" w:color="auto" w:fill="F8F8F8"/>
        </w:rPr>
        <w:t xml:space="preserve"> </w:t>
      </w:r>
      <w:r>
        <w:rPr>
          <w:color w:val="000000"/>
          <w:shd w:val="clear" w:color="auto" w:fill="F8F8F8"/>
        </w:rPr>
        <w:t>CHALLENGES</w:t>
      </w:r>
      <w:r>
        <w:rPr>
          <w:color w:val="000000"/>
          <w:spacing w:val="-2"/>
          <w:shd w:val="clear" w:color="auto" w:fill="F8F8F8"/>
        </w:rPr>
        <w:t xml:space="preserve"> </w:t>
      </w:r>
      <w:r>
        <w:rPr>
          <w:color w:val="000000"/>
          <w:shd w:val="clear" w:color="auto" w:fill="F8F8F8"/>
        </w:rPr>
        <w:t>&amp;</w:t>
      </w:r>
      <w:r>
        <w:rPr>
          <w:color w:val="000000"/>
          <w:spacing w:val="-3"/>
          <w:shd w:val="clear" w:color="auto" w:fill="F8F8F8"/>
        </w:rPr>
        <w:t xml:space="preserve"> </w:t>
      </w:r>
      <w:r>
        <w:rPr>
          <w:color w:val="000000"/>
          <w:spacing w:val="-2"/>
          <w:shd w:val="clear" w:color="auto" w:fill="F8F8F8"/>
        </w:rPr>
        <w:t>LIMITATIONS</w:t>
      </w:r>
    </w:p>
    <w:p w14:paraId="5C485A27">
      <w:pPr>
        <w:pStyle w:val="7"/>
        <w:spacing w:before="99"/>
        <w:rPr>
          <w:b/>
          <w:sz w:val="24"/>
        </w:rPr>
      </w:pPr>
    </w:p>
    <w:p w14:paraId="31A4A01C">
      <w:pPr>
        <w:pStyle w:val="3"/>
        <w:numPr>
          <w:ilvl w:val="1"/>
          <w:numId w:val="41"/>
        </w:numPr>
        <w:tabs>
          <w:tab w:val="left" w:pos="564"/>
        </w:tabs>
        <w:ind w:left="564" w:hanging="399"/>
      </w:pPr>
      <w:r>
        <w:t>Issues</w:t>
      </w:r>
      <w:r>
        <w:rPr>
          <w:spacing w:val="-7"/>
        </w:rPr>
        <w:t xml:space="preserve"> </w:t>
      </w:r>
      <w:r>
        <w:t>Faced</w:t>
      </w:r>
      <w:r>
        <w:rPr>
          <w:spacing w:val="-5"/>
        </w:rPr>
        <w:t xml:space="preserve"> </w:t>
      </w:r>
      <w:r>
        <w:t>During</w:t>
      </w:r>
      <w:r>
        <w:rPr>
          <w:spacing w:val="-5"/>
        </w:rPr>
        <w:t xml:space="preserve"> </w:t>
      </w:r>
      <w:r>
        <w:rPr>
          <w:spacing w:val="-2"/>
        </w:rPr>
        <w:t>Development</w:t>
      </w:r>
    </w:p>
    <w:p w14:paraId="58494458">
      <w:pPr>
        <w:pStyle w:val="7"/>
        <w:spacing w:before="164"/>
        <w:rPr>
          <w:b/>
        </w:rPr>
      </w:pPr>
    </w:p>
    <w:p w14:paraId="15315DD6">
      <w:pPr>
        <w:pStyle w:val="7"/>
        <w:spacing w:line="360" w:lineRule="auto"/>
        <w:ind w:left="165" w:right="164"/>
        <w:jc w:val="both"/>
      </w:pPr>
      <w:r>
        <w:t xml:space="preserve">The development of the </w:t>
      </w:r>
      <w:r>
        <w:rPr>
          <w:i/>
        </w:rPr>
        <w:t xml:space="preserve">Integrated Women Safety SOS Platform </w:t>
      </w:r>
      <w:r>
        <w:t>presented a wide spectrum of technical, operational, and coordination challenges that collectively tested the resilience, adaptability, and problem-solving capabilities of the project team. As with most large-scale web systems that attempt to unify multiple independent services under a single, coherent architecture, the issues encountered spanned the full software engineering lifecycle—from design and implementation to integration, testing, and deployment. This section articulates the most significant difficulties encountered during development, providing an analytical overview of the technical obstacles, architectural conflicts, performance bottlenecks, and human coordination issues that shaped the project’s final form.</w:t>
      </w:r>
    </w:p>
    <w:p w14:paraId="616C313A">
      <w:pPr>
        <w:pStyle w:val="7"/>
        <w:spacing w:before="51"/>
      </w:pPr>
    </w:p>
    <w:p w14:paraId="280CB978">
      <w:pPr>
        <w:pStyle w:val="7"/>
        <w:spacing w:before="1" w:line="360" w:lineRule="auto"/>
        <w:ind w:left="165" w:right="163"/>
        <w:jc w:val="both"/>
      </w:pPr>
      <w:r>
        <w:t>One of the earliest and most persistent challenges involved system integration across heterogeneous APIs. The platform’s conceptual foundation relied on seamless interoperability between flight booking, hotel reservation, and train information services, each of which used distinct data formats, authentication mechanisms, and response structures. For instance, while flight APIs relied on RESTful JSON responses with token-based authentication, some train information services provided XML data through SOAP interfaces, leading to incompatibility issues during initial implementation. The process of standardising and parsing these responses consumed considerable development time, and frequent API rate limits imposed by external providers exacerbated the problem, causing incomplete or delayed data during testing phases.</w:t>
      </w:r>
    </w:p>
    <w:p w14:paraId="7D2D0C65">
      <w:pPr>
        <w:pStyle w:val="7"/>
        <w:spacing w:before="50"/>
      </w:pPr>
    </w:p>
    <w:p w14:paraId="2ED6D34B">
      <w:pPr>
        <w:pStyle w:val="7"/>
        <w:spacing w:before="1" w:line="360" w:lineRule="auto"/>
        <w:ind w:left="165" w:right="163"/>
        <w:jc w:val="both"/>
      </w:pPr>
      <w:r>
        <w:t xml:space="preserve">Another major issue pertained to data consistency and synchronisation across modules. Since the platform needed to update prices, seat availability, and booking statuses in near real-time, ensuring that every module reflected the latest data posed a substantial challenge. Discrepancies occasionally arose when one API updated faster than another, leading to temporary mismatches between displayed and actual booking data. These inconsistencies risked undermining user trust, prompting the need for improved caching logic and retry </w:t>
      </w:r>
      <w:r>
        <w:rPr>
          <w:spacing w:val="-2"/>
        </w:rPr>
        <w:t>mechanisms.</w:t>
      </w:r>
    </w:p>
    <w:p w14:paraId="4D32F695">
      <w:pPr>
        <w:pStyle w:val="7"/>
        <w:spacing w:before="49"/>
      </w:pPr>
    </w:p>
    <w:p w14:paraId="78B84C67">
      <w:pPr>
        <w:pStyle w:val="7"/>
        <w:spacing w:line="360" w:lineRule="auto"/>
        <w:ind w:left="165" w:right="115"/>
        <w:jc w:val="both"/>
      </w:pPr>
      <w:r>
        <w:t>From a database design perspective, the complexity of modelling multiple interrelated entities—such as users, flights,</w:t>
      </w:r>
      <w:r>
        <w:rPr>
          <w:spacing w:val="-2"/>
        </w:rPr>
        <w:t xml:space="preserve"> </w:t>
      </w:r>
      <w:r>
        <w:t>hotels, destinations, and</w:t>
      </w:r>
      <w:r>
        <w:rPr>
          <w:spacing w:val="-2"/>
        </w:rPr>
        <w:t xml:space="preserve"> </w:t>
      </w:r>
      <w:r>
        <w:t>payments—presented</w:t>
      </w:r>
      <w:r>
        <w:rPr>
          <w:spacing w:val="-2"/>
        </w:rPr>
        <w:t xml:space="preserve"> </w:t>
      </w:r>
      <w:r>
        <w:t>difficulties</w:t>
      </w:r>
      <w:r>
        <w:rPr>
          <w:spacing w:val="-1"/>
        </w:rPr>
        <w:t xml:space="preserve"> </w:t>
      </w:r>
      <w:r>
        <w:t>in</w:t>
      </w:r>
      <w:r>
        <w:rPr>
          <w:spacing w:val="-2"/>
        </w:rPr>
        <w:t xml:space="preserve"> </w:t>
      </w:r>
      <w:r>
        <w:t>normalisation</w:t>
      </w:r>
      <w:r>
        <w:rPr>
          <w:spacing w:val="-2"/>
        </w:rPr>
        <w:t xml:space="preserve"> </w:t>
      </w:r>
      <w:r>
        <w:t>and relationship</w:t>
      </w:r>
      <w:r>
        <w:rPr>
          <w:spacing w:val="-2"/>
        </w:rPr>
        <w:t xml:space="preserve"> </w:t>
      </w:r>
      <w:r>
        <w:t>management. The Entity-Relationship (ER) schema had to balance data redundancy with performance efficiency. Early prototypes of the database suffered from slow query performance, especially when fetching aggregated data</w:t>
      </w:r>
      <w:r>
        <w:rPr>
          <w:spacing w:val="40"/>
        </w:rPr>
        <w:t xml:space="preserve"> </w:t>
      </w:r>
      <w:r>
        <w:t>(e.g., top-rated destinations filtered by</w:t>
      </w:r>
      <w:r>
        <w:rPr>
          <w:spacing w:val="-1"/>
        </w:rPr>
        <w:t xml:space="preserve"> </w:t>
      </w:r>
      <w:r>
        <w:t>user ratings and seasonal trends). Query optimisation, indexing strategies, and connection pooling adjustments became necessary after multiple rounds of performance analysis.</w:t>
      </w:r>
    </w:p>
    <w:p w14:paraId="2D7C0A08">
      <w:pPr>
        <w:pStyle w:val="7"/>
        <w:spacing w:before="50"/>
      </w:pPr>
    </w:p>
    <w:p w14:paraId="35D9C6ED">
      <w:pPr>
        <w:pStyle w:val="7"/>
        <w:spacing w:line="360" w:lineRule="auto"/>
        <w:ind w:left="165" w:right="164"/>
        <w:jc w:val="both"/>
      </w:pPr>
      <w:r>
        <w:t>The</w:t>
      </w:r>
      <w:r>
        <w:rPr>
          <w:spacing w:val="-1"/>
        </w:rPr>
        <w:t xml:space="preserve"> </w:t>
      </w:r>
      <w:r>
        <w:t>frontend development</w:t>
      </w:r>
      <w:r>
        <w:rPr>
          <w:spacing w:val="-2"/>
        </w:rPr>
        <w:t xml:space="preserve"> </w:t>
      </w:r>
      <w:r>
        <w:t>phase also encountered</w:t>
      </w:r>
      <w:r>
        <w:rPr>
          <w:spacing w:val="-3"/>
        </w:rPr>
        <w:t xml:space="preserve"> </w:t>
      </w:r>
      <w:r>
        <w:t>several</w:t>
      </w:r>
      <w:r>
        <w:rPr>
          <w:spacing w:val="-2"/>
        </w:rPr>
        <w:t xml:space="preserve"> </w:t>
      </w:r>
      <w:r>
        <w:t>obstacles.</w:t>
      </w:r>
      <w:r>
        <w:rPr>
          <w:spacing w:val="-1"/>
        </w:rPr>
        <w:t xml:space="preserve"> </w:t>
      </w:r>
      <w:r>
        <w:t>The</w:t>
      </w:r>
      <w:r>
        <w:rPr>
          <w:spacing w:val="-1"/>
        </w:rPr>
        <w:t xml:space="preserve"> </w:t>
      </w:r>
      <w:r>
        <w:t>use</w:t>
      </w:r>
      <w:r>
        <w:rPr>
          <w:spacing w:val="-1"/>
        </w:rPr>
        <w:t xml:space="preserve"> </w:t>
      </w:r>
      <w:r>
        <w:t>of</w:t>
      </w:r>
      <w:r>
        <w:rPr>
          <w:spacing w:val="-3"/>
        </w:rPr>
        <w:t xml:space="preserve"> </w:t>
      </w:r>
      <w:r>
        <w:t>React.js</w:t>
      </w:r>
      <w:r>
        <w:rPr>
          <w:spacing w:val="-2"/>
        </w:rPr>
        <w:t xml:space="preserve"> </w:t>
      </w:r>
      <w:r>
        <w:t>provided</w:t>
      </w:r>
      <w:r>
        <w:rPr>
          <w:spacing w:val="-3"/>
        </w:rPr>
        <w:t xml:space="preserve"> </w:t>
      </w:r>
      <w:r>
        <w:t>flexibility and modularity, but integrating dynamic data across multiple asynchronous sources led to state management challenges. The complexity of maintaining consistent application state across numerous components occasionally resulted in stale data rendering or interface lag. Additionally, implementing responsive design that adapted</w:t>
      </w:r>
      <w:r>
        <w:rPr>
          <w:spacing w:val="-3"/>
        </w:rPr>
        <w:t xml:space="preserve"> </w:t>
      </w:r>
      <w:r>
        <w:t>seamlessly across devices proved demanding,</w:t>
      </w:r>
      <w:r>
        <w:rPr>
          <w:spacing w:val="-1"/>
        </w:rPr>
        <w:t xml:space="preserve"> </w:t>
      </w:r>
      <w:r>
        <w:t>especially when dealing with large</w:t>
      </w:r>
      <w:r>
        <w:rPr>
          <w:spacing w:val="-1"/>
        </w:rPr>
        <w:t xml:space="preserve"> </w:t>
      </w:r>
      <w:r>
        <w:t>multimedia assets like</w:t>
      </w:r>
    </w:p>
    <w:p w14:paraId="47C03340">
      <w:pPr>
        <w:pStyle w:val="7"/>
        <w:spacing w:line="360" w:lineRule="auto"/>
        <w:jc w:val="both"/>
        <w:sectPr>
          <w:pgSz w:w="11910" w:h="16840"/>
          <w:pgMar w:top="1460" w:right="1275" w:bottom="1260" w:left="1275" w:header="0" w:footer="1072" w:gutter="0"/>
          <w:cols w:space="720" w:num="1"/>
        </w:sectPr>
      </w:pPr>
    </w:p>
    <w:p w14:paraId="758A87EC">
      <w:pPr>
        <w:pStyle w:val="7"/>
        <w:spacing w:before="61" w:line="360" w:lineRule="auto"/>
        <w:ind w:left="165" w:right="166"/>
        <w:jc w:val="both"/>
      </w:pPr>
      <w:r>
        <w:t>destination images or promotional videos. Browser compatibility issues further compounded the problem, with layout distortions occurring in older browsers despite adherence to standard CSS frameworks.</w:t>
      </w:r>
    </w:p>
    <w:p w14:paraId="5F057E61">
      <w:pPr>
        <w:pStyle w:val="7"/>
        <w:spacing w:before="49"/>
      </w:pPr>
    </w:p>
    <w:p w14:paraId="17C50A01">
      <w:pPr>
        <w:pStyle w:val="7"/>
        <w:spacing w:line="360" w:lineRule="auto"/>
        <w:ind w:left="165" w:right="163"/>
        <w:jc w:val="both"/>
      </w:pPr>
      <w:r>
        <w:t>The backend architecture faced scalability and deployment challenges during the early stages. Node.js and Express.js, while efficient, required fine-tuning to handle concurrent API requests without performance degradation. Improper asynchronous handling led to race conditions and temporary service unavailability under simulated high-load tests. Moreover, the backend initially lacked a robust error-handling middleware, which made debugging complex failures more time-consuming. Load balancing also proved challenging when deploying multiple containerised services, as session persistence was not initially configured, causing users to experience inconsistent booking states between requests.</w:t>
      </w:r>
    </w:p>
    <w:p w14:paraId="23484FE0">
      <w:pPr>
        <w:pStyle w:val="7"/>
        <w:spacing w:before="51"/>
      </w:pPr>
    </w:p>
    <w:p w14:paraId="0EF0B47A">
      <w:pPr>
        <w:pStyle w:val="7"/>
        <w:spacing w:line="360" w:lineRule="auto"/>
        <w:ind w:left="165" w:right="163"/>
        <w:jc w:val="both"/>
      </w:pPr>
      <w:r>
        <w:t>Security-related issues emerged prominently during authentication and authorisation implementation. The transition from traditional session-based authentication to token-based JWT authentication initially introduced vulnerabilities</w:t>
      </w:r>
      <w:r>
        <w:rPr>
          <w:spacing w:val="-5"/>
        </w:rPr>
        <w:t xml:space="preserve"> </w:t>
      </w:r>
      <w:r>
        <w:t>such</w:t>
      </w:r>
      <w:r>
        <w:rPr>
          <w:spacing w:val="-3"/>
        </w:rPr>
        <w:t xml:space="preserve"> </w:t>
      </w:r>
      <w:r>
        <w:t>as</w:t>
      </w:r>
      <w:r>
        <w:rPr>
          <w:spacing w:val="-5"/>
        </w:rPr>
        <w:t xml:space="preserve"> </w:t>
      </w:r>
      <w:r>
        <w:t>token</w:t>
      </w:r>
      <w:r>
        <w:rPr>
          <w:spacing w:val="-3"/>
        </w:rPr>
        <w:t xml:space="preserve"> </w:t>
      </w:r>
      <w:r>
        <w:t>expiry</w:t>
      </w:r>
      <w:r>
        <w:rPr>
          <w:spacing w:val="-3"/>
        </w:rPr>
        <w:t xml:space="preserve"> </w:t>
      </w:r>
      <w:r>
        <w:t>mismanagement</w:t>
      </w:r>
      <w:r>
        <w:rPr>
          <w:spacing w:val="-2"/>
        </w:rPr>
        <w:t xml:space="preserve"> </w:t>
      </w:r>
      <w:r>
        <w:t>and</w:t>
      </w:r>
      <w:r>
        <w:rPr>
          <w:spacing w:val="-3"/>
        </w:rPr>
        <w:t xml:space="preserve"> </w:t>
      </w:r>
      <w:r>
        <w:t>improper</w:t>
      </w:r>
      <w:r>
        <w:rPr>
          <w:spacing w:val="-6"/>
        </w:rPr>
        <w:t xml:space="preserve"> </w:t>
      </w:r>
      <w:r>
        <w:t>validation logic.</w:t>
      </w:r>
      <w:r>
        <w:rPr>
          <w:spacing w:val="-6"/>
        </w:rPr>
        <w:t xml:space="preserve"> </w:t>
      </w:r>
      <w:r>
        <w:t>During penetration</w:t>
      </w:r>
      <w:r>
        <w:rPr>
          <w:spacing w:val="-5"/>
        </w:rPr>
        <w:t xml:space="preserve"> </w:t>
      </w:r>
      <w:r>
        <w:t>testing,</w:t>
      </w:r>
      <w:r>
        <w:rPr>
          <w:spacing w:val="-3"/>
        </w:rPr>
        <w:t xml:space="preserve"> </w:t>
      </w:r>
      <w:r>
        <w:t>it was discovered that some API endpoints were insufficiently protected, allowing unauthorised access under specific conditions. Addressing these concerns required a complete refactor of the authentication layer,</w:t>
      </w:r>
      <w:r>
        <w:rPr>
          <w:spacing w:val="40"/>
        </w:rPr>
        <w:t xml:space="preserve"> </w:t>
      </w:r>
      <w:r>
        <w:t>including stricter token validation, HTTPS enforcement, and the application of Cross-Origin Resource Sharing (CORS) policies.</w:t>
      </w:r>
    </w:p>
    <w:p w14:paraId="43A42894">
      <w:pPr>
        <w:pStyle w:val="7"/>
        <w:spacing w:before="50"/>
      </w:pPr>
    </w:p>
    <w:p w14:paraId="199468D7">
      <w:pPr>
        <w:pStyle w:val="7"/>
        <w:spacing w:line="360" w:lineRule="auto"/>
        <w:ind w:left="165" w:right="164"/>
        <w:jc w:val="both"/>
      </w:pPr>
      <w:r>
        <w:t>During CI/CD pipeline configuration, frequent build failures occurred due to inconsistent dependency versions between local development and staging servers. Minor differences in Node.js versions and package manager behaviour caused unexpected errors, particularly when running test scripts. The pipeline’s integration with Docker containers occasionally led to network binding conflicts, delaying automated deployments. Similarly, Elastic Beanstalk configurations sometimes failed to update environment variables properly, requiring manual intervention and multiple restarts to stabilise services.</w:t>
      </w:r>
    </w:p>
    <w:p w14:paraId="22E8ED7E">
      <w:pPr>
        <w:pStyle w:val="7"/>
        <w:spacing w:before="50"/>
      </w:pPr>
    </w:p>
    <w:p w14:paraId="69C11880">
      <w:pPr>
        <w:pStyle w:val="7"/>
        <w:spacing w:line="360" w:lineRule="auto"/>
        <w:ind w:left="165" w:right="162"/>
        <w:jc w:val="both"/>
      </w:pPr>
      <w:r>
        <w:t>Another category of challenges revolved around cloud resource management and cost optimisation. AWS services, while powerful, introduced complexities in billing and configuration. Misconfigured load balancers, underutilised EC2 instances,</w:t>
      </w:r>
      <w:r>
        <w:rPr>
          <w:spacing w:val="-1"/>
        </w:rPr>
        <w:t xml:space="preserve"> </w:t>
      </w:r>
      <w:r>
        <w:t>and redundant storage buckets temporarily inflated project</w:t>
      </w:r>
      <w:r>
        <w:rPr>
          <w:spacing w:val="-2"/>
        </w:rPr>
        <w:t xml:space="preserve"> </w:t>
      </w:r>
      <w:r>
        <w:t>costs.</w:t>
      </w:r>
      <w:r>
        <w:rPr>
          <w:spacing w:val="-1"/>
        </w:rPr>
        <w:t xml:space="preserve"> </w:t>
      </w:r>
      <w:r>
        <w:t>The lack of</w:t>
      </w:r>
      <w:r>
        <w:rPr>
          <w:spacing w:val="-3"/>
        </w:rPr>
        <w:t xml:space="preserve"> </w:t>
      </w:r>
      <w:r>
        <w:t>initial monitoring and automated scaling policies led to inefficiencies that had to be corrected later in the project lifecycle through resource audits and automated cost alerts.</w:t>
      </w:r>
    </w:p>
    <w:p w14:paraId="0402B512">
      <w:pPr>
        <w:pStyle w:val="7"/>
        <w:spacing w:before="51"/>
      </w:pPr>
    </w:p>
    <w:p w14:paraId="0D0BBBA5">
      <w:pPr>
        <w:pStyle w:val="7"/>
        <w:spacing w:before="1" w:line="360" w:lineRule="auto"/>
        <w:ind w:left="165" w:right="161"/>
        <w:jc w:val="both"/>
      </w:pPr>
      <w:r>
        <w:t>Testing and debugging represented another domain of difficulty. Unit testing was straightforward; however, integration</w:t>
      </w:r>
      <w:r>
        <w:rPr>
          <w:spacing w:val="-2"/>
        </w:rPr>
        <w:t xml:space="preserve"> </w:t>
      </w:r>
      <w:r>
        <w:t>and system testing</w:t>
      </w:r>
      <w:r>
        <w:rPr>
          <w:spacing w:val="-2"/>
        </w:rPr>
        <w:t xml:space="preserve"> </w:t>
      </w:r>
      <w:r>
        <w:t>posed</w:t>
      </w:r>
      <w:r>
        <w:rPr>
          <w:spacing w:val="-2"/>
        </w:rPr>
        <w:t xml:space="preserve"> </w:t>
      </w:r>
      <w:r>
        <w:t>hurdles</w:t>
      </w:r>
      <w:r>
        <w:rPr>
          <w:spacing w:val="-1"/>
        </w:rPr>
        <w:t xml:space="preserve"> </w:t>
      </w:r>
      <w:r>
        <w:t>due to</w:t>
      </w:r>
      <w:r>
        <w:rPr>
          <w:spacing w:val="-2"/>
        </w:rPr>
        <w:t xml:space="preserve"> </w:t>
      </w:r>
      <w:r>
        <w:t>the interdependence</w:t>
      </w:r>
      <w:r>
        <w:rPr>
          <w:spacing w:val="-3"/>
        </w:rPr>
        <w:t xml:space="preserve"> </w:t>
      </w:r>
      <w:r>
        <w:t>of</w:t>
      </w:r>
      <w:r>
        <w:rPr>
          <w:spacing w:val="-2"/>
        </w:rPr>
        <w:t xml:space="preserve"> </w:t>
      </w:r>
      <w:r>
        <w:t>modules and the use of</w:t>
      </w:r>
      <w:r>
        <w:rPr>
          <w:spacing w:val="-2"/>
        </w:rPr>
        <w:t xml:space="preserve"> </w:t>
      </w:r>
      <w:r>
        <w:t>external</w:t>
      </w:r>
      <w:r>
        <w:rPr>
          <w:spacing w:val="-1"/>
        </w:rPr>
        <w:t xml:space="preserve"> </w:t>
      </w:r>
      <w:r>
        <w:t>APIs with unpredictable latency. Mocking API responses was necessary for consistent testing, yet maintaining accurate</w:t>
      </w:r>
      <w:r>
        <w:rPr>
          <w:spacing w:val="30"/>
        </w:rPr>
        <w:t xml:space="preserve"> </w:t>
      </w:r>
      <w:r>
        <w:t>mocks</w:t>
      </w:r>
      <w:r>
        <w:rPr>
          <w:spacing w:val="29"/>
        </w:rPr>
        <w:t xml:space="preserve"> </w:t>
      </w:r>
      <w:r>
        <w:t>as</w:t>
      </w:r>
      <w:r>
        <w:rPr>
          <w:spacing w:val="29"/>
        </w:rPr>
        <w:t xml:space="preserve"> </w:t>
      </w:r>
      <w:r>
        <w:t>APIs evolved</w:t>
      </w:r>
      <w:r>
        <w:rPr>
          <w:spacing w:val="28"/>
        </w:rPr>
        <w:t xml:space="preserve"> </w:t>
      </w:r>
      <w:r>
        <w:t>became</w:t>
      </w:r>
      <w:r>
        <w:rPr>
          <w:spacing w:val="30"/>
        </w:rPr>
        <w:t xml:space="preserve"> </w:t>
      </w:r>
      <w:r>
        <w:t>labour-intensive.</w:t>
      </w:r>
      <w:r>
        <w:rPr>
          <w:spacing w:val="30"/>
        </w:rPr>
        <w:t xml:space="preserve"> </w:t>
      </w:r>
      <w:r>
        <w:t>Moreover,</w:t>
      </w:r>
      <w:r>
        <w:rPr>
          <w:spacing w:val="28"/>
        </w:rPr>
        <w:t xml:space="preserve"> </w:t>
      </w:r>
      <w:r>
        <w:t>simulating</w:t>
      </w:r>
      <w:r>
        <w:rPr>
          <w:spacing w:val="31"/>
        </w:rPr>
        <w:t xml:space="preserve"> </w:t>
      </w:r>
      <w:r>
        <w:t>end-to-end</w:t>
      </w:r>
      <w:r>
        <w:rPr>
          <w:spacing w:val="31"/>
        </w:rPr>
        <w:t xml:space="preserve"> </w:t>
      </w:r>
      <w:r>
        <w:t>user</w:t>
      </w:r>
      <w:r>
        <w:rPr>
          <w:spacing w:val="28"/>
        </w:rPr>
        <w:t xml:space="preserve"> </w:t>
      </w:r>
      <w:r>
        <w:t>journeys—such as booking a flight, reserving a hotel, and exploring hidden destinations—required intricate test data management and environment resets between sessions.</w:t>
      </w:r>
    </w:p>
    <w:p w14:paraId="0E06CECD">
      <w:pPr>
        <w:pStyle w:val="7"/>
        <w:spacing w:before="49"/>
      </w:pPr>
    </w:p>
    <w:p w14:paraId="3C18D46D">
      <w:pPr>
        <w:pStyle w:val="7"/>
        <w:spacing w:line="360" w:lineRule="auto"/>
        <w:ind w:left="165" w:right="162"/>
        <w:jc w:val="both"/>
      </w:pPr>
      <w:r>
        <w:t>The deployment phase introduced its own set of issues, particularly in DNS propagation delays, HTTPS certificate</w:t>
      </w:r>
      <w:r>
        <w:rPr>
          <w:spacing w:val="28"/>
        </w:rPr>
        <w:t xml:space="preserve"> </w:t>
      </w:r>
      <w:r>
        <w:t>renewals,</w:t>
      </w:r>
      <w:r>
        <w:rPr>
          <w:spacing w:val="32"/>
        </w:rPr>
        <w:t xml:space="preserve"> </w:t>
      </w:r>
      <w:r>
        <w:t>and</w:t>
      </w:r>
      <w:r>
        <w:rPr>
          <w:spacing w:val="30"/>
        </w:rPr>
        <w:t xml:space="preserve"> </w:t>
      </w:r>
      <w:r>
        <w:t>container</w:t>
      </w:r>
      <w:r>
        <w:rPr>
          <w:spacing w:val="30"/>
        </w:rPr>
        <w:t xml:space="preserve"> </w:t>
      </w:r>
      <w:r>
        <w:t>orchestration.</w:t>
      </w:r>
      <w:r>
        <w:rPr>
          <w:spacing w:val="30"/>
        </w:rPr>
        <w:t xml:space="preserve"> </w:t>
      </w:r>
      <w:r>
        <w:t>During</w:t>
      </w:r>
      <w:r>
        <w:rPr>
          <w:spacing w:val="30"/>
        </w:rPr>
        <w:t xml:space="preserve"> </w:t>
      </w:r>
      <w:r>
        <w:t>one</w:t>
      </w:r>
      <w:r>
        <w:rPr>
          <w:spacing w:val="30"/>
        </w:rPr>
        <w:t xml:space="preserve"> </w:t>
      </w:r>
      <w:r>
        <w:t>instance,</w:t>
      </w:r>
      <w:r>
        <w:rPr>
          <w:spacing w:val="32"/>
        </w:rPr>
        <w:t xml:space="preserve"> </w:t>
      </w:r>
      <w:r>
        <w:t>the</w:t>
      </w:r>
      <w:r>
        <w:rPr>
          <w:spacing w:val="30"/>
        </w:rPr>
        <w:t xml:space="preserve"> </w:t>
      </w:r>
      <w:r>
        <w:t>backend</w:t>
      </w:r>
      <w:r>
        <w:rPr>
          <w:spacing w:val="32"/>
        </w:rPr>
        <w:t xml:space="preserve"> </w:t>
      </w:r>
      <w:r>
        <w:t>API</w:t>
      </w:r>
      <w:r>
        <w:rPr>
          <w:spacing w:val="28"/>
        </w:rPr>
        <w:t xml:space="preserve"> </w:t>
      </w:r>
      <w:r>
        <w:t>became</w:t>
      </w:r>
      <w:r>
        <w:rPr>
          <w:spacing w:val="31"/>
        </w:rPr>
        <w:t xml:space="preserve"> </w:t>
      </w:r>
      <w:r>
        <w:t>temporarily</w:t>
      </w:r>
    </w:p>
    <w:p w14:paraId="4718E995">
      <w:pPr>
        <w:pStyle w:val="7"/>
        <w:spacing w:line="360" w:lineRule="auto"/>
        <w:jc w:val="both"/>
        <w:sectPr>
          <w:pgSz w:w="11910" w:h="16840"/>
          <w:pgMar w:top="1360" w:right="1275" w:bottom="1260" w:left="1275" w:header="0" w:footer="1072" w:gutter="0"/>
          <w:cols w:space="720" w:num="1"/>
        </w:sectPr>
      </w:pPr>
    </w:p>
    <w:p w14:paraId="077DB92B">
      <w:pPr>
        <w:pStyle w:val="7"/>
        <w:spacing w:before="61" w:line="360" w:lineRule="auto"/>
        <w:ind w:left="165" w:right="165"/>
        <w:jc w:val="both"/>
      </w:pPr>
      <w:r>
        <w:t>inaccessible due to a mismatch between the domain configuration in Route 53 and CloudFront distribution caching. Another notable challenge was maintaining uptime during rolling deployments. Despite using blue-green deployment strategies, users occasionally encountered downtime during database schema migrations.</w:t>
      </w:r>
    </w:p>
    <w:p w14:paraId="332281A3">
      <w:pPr>
        <w:pStyle w:val="7"/>
        <w:spacing w:before="50"/>
      </w:pPr>
    </w:p>
    <w:p w14:paraId="1555034C">
      <w:pPr>
        <w:pStyle w:val="7"/>
        <w:spacing w:line="360" w:lineRule="auto"/>
        <w:ind w:left="165" w:right="163"/>
        <w:jc w:val="both"/>
      </w:pPr>
      <w:r>
        <w:t>Finally, collaborative coordination among team members presented challenges typical of multi-developer projects. Merge conflicts in Git occurred frequently due to simultaneous edits to shared configuration files. Inconsistent coding conventions led to stylistic irregularities and linting errors during builds. The absence of early-stage documentation also contributed to confusion during onboarding new developers. These organisational inefficiencies were later mitigated through stricter branching policies, code review protocols,</w:t>
      </w:r>
      <w:r>
        <w:rPr>
          <w:spacing w:val="-1"/>
        </w:rPr>
        <w:t xml:space="preserve"> </w:t>
      </w:r>
      <w:r>
        <w:t>and detailed documentation.</w:t>
      </w:r>
    </w:p>
    <w:p w14:paraId="1CD4D2DF">
      <w:pPr>
        <w:pStyle w:val="7"/>
        <w:spacing w:before="50"/>
      </w:pPr>
    </w:p>
    <w:p w14:paraId="371FE274">
      <w:pPr>
        <w:pStyle w:val="7"/>
        <w:spacing w:line="360" w:lineRule="auto"/>
        <w:ind w:left="165" w:right="163"/>
        <w:jc w:val="both"/>
      </w:pPr>
      <w:r>
        <w:t>In summary, the development of this platform was an iterative learning process that surfaced a wide variety of challenges—technical, structural, and collaborative. While some were expected, such as integration inconsistencies or dependency conflicts, others revealed deeper insights into real-world system design complexities. Each issue, once resolved, contributed to the platform’s eventual robustness, helping transform an ambitious concept into a stable, scalable, and user-centric digital solution.</w:t>
      </w:r>
    </w:p>
    <w:p w14:paraId="1A91CF93">
      <w:pPr>
        <w:pStyle w:val="7"/>
        <w:spacing w:before="51"/>
      </w:pPr>
    </w:p>
    <w:p w14:paraId="741585D6">
      <w:pPr>
        <w:pStyle w:val="3"/>
        <w:numPr>
          <w:ilvl w:val="1"/>
          <w:numId w:val="41"/>
        </w:numPr>
        <w:tabs>
          <w:tab w:val="left" w:pos="564"/>
        </w:tabs>
        <w:ind w:left="564" w:hanging="399"/>
      </w:pPr>
      <w:r>
        <w:t>Solutions</w:t>
      </w:r>
      <w:r>
        <w:rPr>
          <w:spacing w:val="-12"/>
        </w:rPr>
        <w:t xml:space="preserve"> </w:t>
      </w:r>
      <w:r>
        <w:rPr>
          <w:spacing w:val="-2"/>
        </w:rPr>
        <w:t>Applied</w:t>
      </w:r>
    </w:p>
    <w:p w14:paraId="28250200">
      <w:pPr>
        <w:widowControl/>
        <w:autoSpaceDE/>
        <w:autoSpaceDN/>
        <w:spacing w:before="100" w:beforeAutospacing="1" w:after="100" w:afterAutospacing="1" w:line="276" w:lineRule="auto"/>
        <w:ind w:left="164"/>
        <w:rPr>
          <w:szCs w:val="24"/>
        </w:rPr>
      </w:pPr>
      <w:r>
        <w:rPr>
          <w:szCs w:val="24"/>
        </w:rPr>
        <w:t xml:space="preserve">The resolution of the various challenges faced during the development of the </w:t>
      </w:r>
      <w:r>
        <w:rPr>
          <w:b/>
          <w:bCs/>
          <w:szCs w:val="24"/>
        </w:rPr>
        <w:t>Women Safety SOS Application</w:t>
      </w:r>
      <w:r>
        <w:rPr>
          <w:szCs w:val="24"/>
        </w:rPr>
        <w:t xml:space="preserve"> required a systematic approach across the frontend, backend, database, location services, and safety-related modules. The application integrates </w:t>
      </w:r>
      <w:r>
        <w:rPr>
          <w:b/>
          <w:bCs/>
          <w:szCs w:val="24"/>
        </w:rPr>
        <w:t>React Native and JavaScript</w:t>
      </w:r>
      <w:r>
        <w:rPr>
          <w:szCs w:val="24"/>
        </w:rPr>
        <w:t xml:space="preserve"> for the frontend, </w:t>
      </w:r>
      <w:r>
        <w:rPr>
          <w:b/>
          <w:bCs/>
          <w:szCs w:val="24"/>
        </w:rPr>
        <w:t>Node.js and Express.js</w:t>
      </w:r>
      <w:r>
        <w:rPr>
          <w:szCs w:val="24"/>
        </w:rPr>
        <w:t xml:space="preserve"> for the backend, </w:t>
      </w:r>
      <w:r>
        <w:rPr>
          <w:b/>
          <w:bCs/>
          <w:szCs w:val="24"/>
        </w:rPr>
        <w:t>MySQL</w:t>
      </w:r>
      <w:r>
        <w:rPr>
          <w:szCs w:val="24"/>
        </w:rPr>
        <w:t xml:space="preserve"> for database management, and </w:t>
      </w:r>
      <w:r>
        <w:rPr>
          <w:b/>
          <w:bCs/>
          <w:szCs w:val="24"/>
        </w:rPr>
        <w:t>Expo Location and Google Maps</w:t>
      </w:r>
      <w:r>
        <w:rPr>
          <w:szCs w:val="24"/>
        </w:rPr>
        <w:t xml:space="preserve"> for location-related functionality. The solutions were therefore focused on maintaining proper communication between these components and ensuring that the application's major safety features worked as intended.</w:t>
      </w:r>
    </w:p>
    <w:p w14:paraId="18B807D7">
      <w:pPr>
        <w:widowControl/>
        <w:autoSpaceDE/>
        <w:autoSpaceDN/>
        <w:spacing w:before="100" w:beforeAutospacing="1" w:after="100" w:afterAutospacing="1" w:line="276" w:lineRule="auto"/>
        <w:ind w:left="164"/>
        <w:rPr>
          <w:szCs w:val="24"/>
        </w:rPr>
      </w:pPr>
      <w:r>
        <w:rPr>
          <w:szCs w:val="24"/>
        </w:rPr>
        <w:t xml:space="preserve">To address problems related to communication between the mobile application and backend services, the application uses the </w:t>
      </w:r>
      <w:r>
        <w:rPr>
          <w:b/>
          <w:bCs/>
          <w:szCs w:val="24"/>
        </w:rPr>
        <w:t>Node.js and Express.js</w:t>
      </w:r>
      <w:r>
        <w:rPr>
          <w:szCs w:val="24"/>
        </w:rPr>
        <w:t xml:space="preserve"> backend as the central API layer. Requests from the React Native application are sent to the appropriate backend APIs, where they are processed before interacting with the MySQL database. This approach provides a structured communication path between the frontend, application logic, and database. API testing was performed using Postman to verify that requests and responses were being handled correctly.</w:t>
      </w:r>
    </w:p>
    <w:p w14:paraId="0891E5B8">
      <w:pPr>
        <w:widowControl/>
        <w:autoSpaceDE/>
        <w:autoSpaceDN/>
        <w:spacing w:before="100" w:beforeAutospacing="1" w:after="100" w:afterAutospacing="1" w:line="276" w:lineRule="auto"/>
        <w:ind w:left="164"/>
        <w:rPr>
          <w:szCs w:val="24"/>
        </w:rPr>
      </w:pPr>
      <w:r>
        <w:rPr>
          <w:szCs w:val="24"/>
        </w:rPr>
        <w:t xml:space="preserve">For issues related to </w:t>
      </w:r>
      <w:r>
        <w:rPr>
          <w:b/>
          <w:bCs/>
          <w:szCs w:val="24"/>
        </w:rPr>
        <w:t>Normal SOS and Secret SOS</w:t>
      </w:r>
      <w:r>
        <w:rPr>
          <w:szCs w:val="24"/>
        </w:rPr>
        <w:t>, the application provides separate mechanisms for activating the emergency functionality. The Normal SOS feature is activated through the dedicated SOS control, while the Secret SOS feature uses a multi-tap interaction. These mechanisms were tested to ensure that the intended interaction could be detected correctly and that the appropriate emergency process was initiated. Separating the two activation methods also allows the application to support different emergency situations while maintaining the intended functionality.</w:t>
      </w:r>
    </w:p>
    <w:p w14:paraId="61CA4916">
      <w:pPr>
        <w:widowControl/>
        <w:autoSpaceDE/>
        <w:autoSpaceDN/>
        <w:spacing w:before="100" w:beforeAutospacing="1" w:after="100" w:afterAutospacing="1" w:line="276" w:lineRule="auto"/>
        <w:ind w:left="164"/>
        <w:rPr>
          <w:szCs w:val="24"/>
        </w:rPr>
      </w:pPr>
      <w:r>
        <w:rPr>
          <w:szCs w:val="24"/>
        </w:rPr>
        <w:t xml:space="preserve">Location-related challenges were addressed through the integration of </w:t>
      </w:r>
      <w:r>
        <w:rPr>
          <w:b/>
          <w:bCs/>
          <w:szCs w:val="24"/>
        </w:rPr>
        <w:t>Expo Location</w:t>
      </w:r>
      <w:r>
        <w:rPr>
          <w:szCs w:val="24"/>
        </w:rPr>
        <w:t xml:space="preserve"> and </w:t>
      </w:r>
      <w:r>
        <w:rPr>
          <w:b/>
          <w:bCs/>
          <w:szCs w:val="24"/>
        </w:rPr>
        <w:t>Google Maps</w:t>
      </w:r>
      <w:r>
        <w:rPr>
          <w:szCs w:val="24"/>
        </w:rPr>
        <w:t>. Expo Location is used to obtain geographical information from the user's device, while Google Maps provides map-related functionality. The application was configured to handle location permissions and retrieve the required location information. This location functionality is particularly important for the SOS and Safe Zone features, where geographical information forms an important part of the safety process.</w:t>
      </w:r>
    </w:p>
    <w:p w14:paraId="0F6EF63B">
      <w:pPr>
        <w:widowControl/>
        <w:autoSpaceDE/>
        <w:autoSpaceDN/>
        <w:spacing w:before="100" w:beforeAutospacing="1" w:after="100" w:afterAutospacing="1" w:line="276" w:lineRule="auto"/>
        <w:ind w:left="164"/>
        <w:rPr>
          <w:szCs w:val="24"/>
        </w:rPr>
      </w:pPr>
      <w:r>
        <w:rPr>
          <w:szCs w:val="24"/>
        </w:rPr>
        <w:t xml:space="preserve">The management of </w:t>
      </w:r>
      <w:r>
        <w:rPr>
          <w:b/>
          <w:bCs/>
          <w:szCs w:val="24"/>
        </w:rPr>
        <w:t>Emergency Contacts</w:t>
      </w:r>
      <w:r>
        <w:rPr>
          <w:szCs w:val="24"/>
        </w:rPr>
        <w:t xml:space="preserve"> was addressed through dedicated application functionality connected to the backend and MySQL database. Users can maintain their emergency-contact information through the application. The system also supports </w:t>
      </w:r>
      <w:r>
        <w:rPr>
          <w:b/>
          <w:bCs/>
          <w:szCs w:val="24"/>
        </w:rPr>
        <w:t>Priority-Based Emergency Contacts</w:t>
      </w:r>
      <w:r>
        <w:rPr>
          <w:szCs w:val="24"/>
        </w:rPr>
        <w:t>, allowing emergency contacts to be maintained according to their configured priority. Database operations were used to ensure that contact information could be stored and retrieved correctly.</w:t>
      </w:r>
    </w:p>
    <w:p w14:paraId="0B287E40">
      <w:pPr>
        <w:widowControl/>
        <w:autoSpaceDE/>
        <w:autoSpaceDN/>
        <w:spacing w:before="100" w:beforeAutospacing="1" w:after="100" w:afterAutospacing="1" w:line="276" w:lineRule="auto"/>
        <w:ind w:left="164"/>
        <w:rPr>
          <w:szCs w:val="24"/>
        </w:rPr>
      </w:pPr>
      <w:r>
        <w:rPr>
          <w:szCs w:val="24"/>
        </w:rPr>
        <w:t xml:space="preserve">The </w:t>
      </w:r>
      <w:r>
        <w:rPr>
          <w:b/>
          <w:bCs/>
          <w:szCs w:val="24"/>
        </w:rPr>
        <w:t>Safety Timer</w:t>
      </w:r>
      <w:r>
        <w:rPr>
          <w:szCs w:val="24"/>
        </w:rPr>
        <w:t xml:space="preserve"> functionality required proper handling of an active safety session. The application was designed to allow a user to start a safety session and monitor its status. The </w:t>
      </w:r>
      <w:r>
        <w:rPr>
          <w:b/>
          <w:bCs/>
          <w:szCs w:val="24"/>
        </w:rPr>
        <w:t>Safety Check-in</w:t>
      </w:r>
      <w:r>
        <w:rPr>
          <w:szCs w:val="24"/>
        </w:rPr>
        <w:t xml:space="preserve"> feature was integrated with this safety-session concept so that the user could provide a safety status during the session. Testing of these features focused on ensuring that the application correctly handled the start, continuation, and completion of the relevant safety operations.</w:t>
      </w:r>
    </w:p>
    <w:p w14:paraId="310A3F57">
      <w:pPr>
        <w:widowControl/>
        <w:autoSpaceDE/>
        <w:autoSpaceDN/>
        <w:spacing w:before="100" w:beforeAutospacing="1" w:after="100" w:afterAutospacing="1" w:line="276" w:lineRule="auto"/>
        <w:ind w:left="164"/>
        <w:rPr>
          <w:szCs w:val="24"/>
        </w:rPr>
      </w:pPr>
      <w:r>
        <w:rPr>
          <w:szCs w:val="24"/>
        </w:rPr>
        <w:t xml:space="preserve">For the </w:t>
      </w:r>
      <w:r>
        <w:rPr>
          <w:b/>
          <w:bCs/>
          <w:szCs w:val="24"/>
        </w:rPr>
        <w:t>Safe Zone</w:t>
      </w:r>
      <w:r>
        <w:rPr>
          <w:szCs w:val="24"/>
        </w:rPr>
        <w:t xml:space="preserve"> functionality, the application uses location-related information to manage user-defined safe locations. The integration of Expo Location and Google Maps supports the location-based nature of this feature. The Safe Zone module was tested to ensure that the relevant location information could be handled correctly and that the feature remained integrated with the overall safety system.</w:t>
      </w:r>
    </w:p>
    <w:p w14:paraId="3D4CDD7A">
      <w:pPr>
        <w:widowControl/>
        <w:autoSpaceDE/>
        <w:autoSpaceDN/>
        <w:spacing w:before="100" w:beforeAutospacing="1" w:after="100" w:afterAutospacing="1" w:line="276" w:lineRule="auto"/>
        <w:ind w:left="164"/>
        <w:rPr>
          <w:szCs w:val="24"/>
        </w:rPr>
      </w:pPr>
      <w:r>
        <w:rPr>
          <w:szCs w:val="24"/>
        </w:rPr>
        <w:t xml:space="preserve">Database-related problems were addressed by using </w:t>
      </w:r>
      <w:r>
        <w:rPr>
          <w:b/>
          <w:bCs/>
          <w:szCs w:val="24"/>
        </w:rPr>
        <w:t>MySQL</w:t>
      </w:r>
      <w:r>
        <w:rPr>
          <w:szCs w:val="24"/>
        </w:rPr>
        <w:t xml:space="preserve"> as the central relational database for the application. The backend communicates with the database to store and retrieve information required by the different modules. Database operations were checked for user information, emergency contacts, SOS-related information, safety sessions, and Safe Zones. Proper separation of frontend, backend, and database responsibilities helped reduce inconsistencies during application development.</w:t>
      </w:r>
    </w:p>
    <w:p w14:paraId="7CF20856">
      <w:pPr>
        <w:widowControl/>
        <w:autoSpaceDE/>
        <w:autoSpaceDN/>
        <w:spacing w:before="100" w:beforeAutospacing="1" w:after="100" w:afterAutospacing="1" w:line="276" w:lineRule="auto"/>
        <w:ind w:left="164"/>
        <w:rPr>
          <w:szCs w:val="24"/>
        </w:rPr>
      </w:pPr>
      <w:r>
        <w:rPr>
          <w:szCs w:val="24"/>
        </w:rPr>
        <w:t xml:space="preserve">Frontend-related issues were addressed through the structure provided by </w:t>
      </w:r>
      <w:r>
        <w:rPr>
          <w:b/>
          <w:bCs/>
          <w:szCs w:val="24"/>
        </w:rPr>
        <w:t>React Native and JavaScript</w:t>
      </w:r>
      <w:r>
        <w:rPr>
          <w:szCs w:val="24"/>
        </w:rPr>
        <w:t>. The interface was organised into separate screens and components corresponding to the application's safety features. This allowed individual functionality such as SOS, Emergency Contacts, Safety Timer, Safety Check-in, Safe Zones, and Fake Call to be developed and tested separately. The component-based structure also helped maintain consistency across the mobile application.</w:t>
      </w:r>
    </w:p>
    <w:p w14:paraId="04B6681A">
      <w:pPr>
        <w:widowControl/>
        <w:autoSpaceDE/>
        <w:autoSpaceDN/>
        <w:spacing w:before="100" w:beforeAutospacing="1" w:after="100" w:afterAutospacing="1" w:line="276" w:lineRule="auto"/>
        <w:ind w:left="164"/>
        <w:rPr>
          <w:szCs w:val="24"/>
        </w:rPr>
      </w:pPr>
      <w:r>
        <w:rPr>
          <w:szCs w:val="24"/>
        </w:rPr>
        <w:t xml:space="preserve">The </w:t>
      </w:r>
      <w:r>
        <w:rPr>
          <w:b/>
          <w:bCs/>
          <w:szCs w:val="24"/>
        </w:rPr>
        <w:t>Fake Call</w:t>
      </w:r>
      <w:r>
        <w:rPr>
          <w:szCs w:val="24"/>
        </w:rPr>
        <w:t xml:space="preserve"> feature was implemented as a simulated incoming-call interface within the application. This provides a separate safety-support function without depending on an actual incoming telephone call. Testing focused on ensuring that the simulated call interface appeared and responded correctly when activated by the user.</w:t>
      </w:r>
    </w:p>
    <w:p w14:paraId="6D546285">
      <w:pPr>
        <w:widowControl/>
        <w:autoSpaceDE/>
        <w:autoSpaceDN/>
        <w:spacing w:before="100" w:beforeAutospacing="1" w:after="100" w:afterAutospacing="1" w:line="276" w:lineRule="auto"/>
        <w:ind w:left="164"/>
        <w:rPr>
          <w:szCs w:val="24"/>
        </w:rPr>
      </w:pPr>
      <w:r>
        <w:rPr>
          <w:szCs w:val="24"/>
        </w:rPr>
        <w:t>Authentication and authorisation problems were addressed through the application's backend API structure. Protected application operations are handled through the backend rather than allowing the mobile application to communicate directly with the database. This provides a controlled point through which user requests are processed. Authentication and authorisation mechanisms are used to control access to protected functionality and user-specific information.</w:t>
      </w:r>
    </w:p>
    <w:p w14:paraId="644BF8DC">
      <w:pPr>
        <w:widowControl/>
        <w:autoSpaceDE/>
        <w:autoSpaceDN/>
        <w:spacing w:before="100" w:beforeAutospacing="1" w:after="100" w:afterAutospacing="1" w:line="276" w:lineRule="auto"/>
        <w:ind w:left="164"/>
        <w:rPr>
          <w:szCs w:val="24"/>
        </w:rPr>
      </w:pPr>
      <w:r>
        <w:rPr>
          <w:szCs w:val="24"/>
        </w:rPr>
        <w:t xml:space="preserve">API testing and debugging were supported through </w:t>
      </w:r>
      <w:r>
        <w:rPr>
          <w:b/>
          <w:bCs/>
          <w:szCs w:val="24"/>
        </w:rPr>
        <w:t>Postman</w:t>
      </w:r>
      <w:r>
        <w:rPr>
          <w:szCs w:val="24"/>
        </w:rPr>
        <w:t>. Individual backend endpoints could be tested independently of the React Native interface, making it easier to identify whether a problem originated in the frontend, backend, or database. Valid and invalid requests could be sent to verify API responses and identify incorrect behaviour. This approach helped in testing the communication between the application's different layers.</w:t>
      </w:r>
    </w:p>
    <w:p w14:paraId="38889EC3">
      <w:pPr>
        <w:widowControl/>
        <w:autoSpaceDE/>
        <w:autoSpaceDN/>
        <w:spacing w:before="100" w:beforeAutospacing="1" w:after="100" w:afterAutospacing="1" w:line="276" w:lineRule="auto"/>
        <w:ind w:left="164"/>
        <w:rPr>
          <w:szCs w:val="24"/>
        </w:rPr>
      </w:pPr>
      <w:r>
        <w:rPr>
          <w:szCs w:val="24"/>
        </w:rPr>
        <w:t>Problems associated with application integration were addressed by testing the complete flow between the frontend, backend, database, and location services. The overall communication can be represented as:</w:t>
      </w:r>
    </w:p>
    <w:p w14:paraId="63043C0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76" w:lineRule="auto"/>
        <w:ind w:left="164"/>
        <w:rPr>
          <w:rFonts w:ascii="Courier New" w:hAnsi="Courier New" w:cs="Courier New"/>
          <w:sz w:val="18"/>
          <w:szCs w:val="20"/>
        </w:rPr>
      </w:pPr>
      <w:r>
        <w:rPr>
          <w:rFonts w:ascii="Courier New" w:hAnsi="Courier New" w:cs="Courier New"/>
          <w:sz w:val="18"/>
          <w:szCs w:val="20"/>
        </w:rPr>
        <w:t>React Native Application</w:t>
      </w:r>
    </w:p>
    <w:p w14:paraId="232F319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76" w:lineRule="auto"/>
        <w:ind w:left="164"/>
        <w:rPr>
          <w:rFonts w:ascii="Courier New" w:hAnsi="Courier New" w:cs="Courier New"/>
          <w:sz w:val="18"/>
          <w:szCs w:val="20"/>
        </w:rPr>
      </w:pPr>
      <w:r>
        <w:rPr>
          <w:rFonts w:ascii="Courier New" w:hAnsi="Courier New" w:cs="Courier New"/>
          <w:sz w:val="18"/>
          <w:szCs w:val="20"/>
        </w:rPr>
        <w:t xml:space="preserve">          ↓</w:t>
      </w:r>
    </w:p>
    <w:p w14:paraId="6F45911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76" w:lineRule="auto"/>
        <w:ind w:left="164"/>
        <w:rPr>
          <w:rFonts w:ascii="Courier New" w:hAnsi="Courier New" w:cs="Courier New"/>
          <w:sz w:val="18"/>
          <w:szCs w:val="20"/>
        </w:rPr>
      </w:pPr>
      <w:r>
        <w:rPr>
          <w:rFonts w:ascii="Courier New" w:hAnsi="Courier New" w:cs="Courier New"/>
          <w:sz w:val="18"/>
          <w:szCs w:val="20"/>
        </w:rPr>
        <w:t xml:space="preserve">     Express.js API</w:t>
      </w:r>
    </w:p>
    <w:p w14:paraId="034B44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76" w:lineRule="auto"/>
        <w:ind w:left="164"/>
        <w:rPr>
          <w:rFonts w:ascii="Courier New" w:hAnsi="Courier New" w:cs="Courier New"/>
          <w:sz w:val="18"/>
          <w:szCs w:val="20"/>
        </w:rPr>
      </w:pPr>
      <w:r>
        <w:rPr>
          <w:rFonts w:ascii="Courier New" w:hAnsi="Courier New" w:cs="Courier New"/>
          <w:sz w:val="18"/>
          <w:szCs w:val="20"/>
        </w:rPr>
        <w:t xml:space="preserve">          ↓</w:t>
      </w:r>
    </w:p>
    <w:p w14:paraId="3A1B09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76" w:lineRule="auto"/>
        <w:ind w:left="164"/>
        <w:rPr>
          <w:rFonts w:ascii="Courier New" w:hAnsi="Courier New" w:cs="Courier New"/>
          <w:sz w:val="18"/>
          <w:szCs w:val="20"/>
        </w:rPr>
      </w:pPr>
      <w:r>
        <w:rPr>
          <w:rFonts w:ascii="Courier New" w:hAnsi="Courier New" w:cs="Courier New"/>
          <w:sz w:val="18"/>
          <w:szCs w:val="20"/>
        </w:rPr>
        <w:t xml:space="preserve">     Node.js Backend</w:t>
      </w:r>
    </w:p>
    <w:p w14:paraId="7245718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76" w:lineRule="auto"/>
        <w:ind w:left="164"/>
        <w:rPr>
          <w:rFonts w:ascii="Courier New" w:hAnsi="Courier New" w:cs="Courier New"/>
          <w:sz w:val="18"/>
          <w:szCs w:val="20"/>
        </w:rPr>
      </w:pPr>
      <w:r>
        <w:rPr>
          <w:rFonts w:ascii="Courier New" w:hAnsi="Courier New" w:cs="Courier New"/>
          <w:sz w:val="18"/>
          <w:szCs w:val="20"/>
        </w:rPr>
        <w:t xml:space="preserve">          ↓</w:t>
      </w:r>
    </w:p>
    <w:p w14:paraId="02BE75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76" w:lineRule="auto"/>
        <w:ind w:left="164"/>
        <w:rPr>
          <w:rFonts w:ascii="Courier New" w:hAnsi="Courier New" w:cs="Courier New"/>
          <w:sz w:val="18"/>
          <w:szCs w:val="20"/>
        </w:rPr>
      </w:pPr>
      <w:r>
        <w:rPr>
          <w:rFonts w:ascii="Courier New" w:hAnsi="Courier New" w:cs="Courier New"/>
          <w:sz w:val="18"/>
          <w:szCs w:val="20"/>
        </w:rPr>
        <w:t xml:space="preserve">      MySQL Database</w:t>
      </w:r>
    </w:p>
    <w:p w14:paraId="3B128E7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76" w:lineRule="auto"/>
        <w:ind w:left="164"/>
        <w:rPr>
          <w:rFonts w:ascii="Courier New" w:hAnsi="Courier New" w:cs="Courier New"/>
          <w:sz w:val="18"/>
          <w:szCs w:val="20"/>
        </w:rPr>
      </w:pPr>
      <w:r>
        <w:rPr>
          <w:rFonts w:ascii="Courier New" w:hAnsi="Courier New" w:cs="Courier New"/>
          <w:sz w:val="18"/>
          <w:szCs w:val="20"/>
        </w:rPr>
        <w:t xml:space="preserve">          ↓</w:t>
      </w:r>
    </w:p>
    <w:p w14:paraId="72E860A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76" w:lineRule="auto"/>
        <w:ind w:left="164"/>
        <w:rPr>
          <w:rFonts w:ascii="Courier New" w:hAnsi="Courier New" w:cs="Courier New"/>
          <w:sz w:val="18"/>
          <w:szCs w:val="20"/>
        </w:rPr>
      </w:pPr>
      <w:r>
        <w:rPr>
          <w:rFonts w:ascii="Courier New" w:hAnsi="Courier New" w:cs="Courier New"/>
          <w:sz w:val="18"/>
          <w:szCs w:val="20"/>
        </w:rPr>
        <w:t xml:space="preserve">      API Response</w:t>
      </w:r>
    </w:p>
    <w:p w14:paraId="2D3573F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76" w:lineRule="auto"/>
        <w:ind w:left="164"/>
        <w:rPr>
          <w:rFonts w:ascii="Courier New" w:hAnsi="Courier New" w:cs="Courier New"/>
          <w:sz w:val="18"/>
          <w:szCs w:val="20"/>
        </w:rPr>
      </w:pPr>
      <w:r>
        <w:rPr>
          <w:rFonts w:ascii="Courier New" w:hAnsi="Courier New" w:cs="Courier New"/>
          <w:sz w:val="18"/>
          <w:szCs w:val="20"/>
        </w:rPr>
        <w:t xml:space="preserve">          ↓</w:t>
      </w:r>
    </w:p>
    <w:p w14:paraId="77F9628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76" w:lineRule="auto"/>
        <w:ind w:left="164"/>
        <w:rPr>
          <w:rFonts w:ascii="Courier New" w:hAnsi="Courier New" w:cs="Courier New"/>
          <w:sz w:val="18"/>
          <w:szCs w:val="20"/>
        </w:rPr>
      </w:pPr>
      <w:r>
        <w:rPr>
          <w:rFonts w:ascii="Courier New" w:hAnsi="Courier New" w:cs="Courier New"/>
          <w:sz w:val="18"/>
          <w:szCs w:val="20"/>
        </w:rPr>
        <w:t>React Native Application</w:t>
      </w:r>
    </w:p>
    <w:p w14:paraId="58780573">
      <w:pPr>
        <w:widowControl/>
        <w:autoSpaceDE/>
        <w:autoSpaceDN/>
        <w:spacing w:before="100" w:beforeAutospacing="1" w:after="100" w:afterAutospacing="1" w:line="276" w:lineRule="auto"/>
        <w:ind w:left="164"/>
        <w:rPr>
          <w:szCs w:val="24"/>
        </w:rPr>
      </w:pPr>
      <w:r>
        <w:rPr>
          <w:szCs w:val="24"/>
        </w:rPr>
        <w:t xml:space="preserve">Location-related operations additionally interact with </w:t>
      </w:r>
      <w:r>
        <w:rPr>
          <w:b/>
          <w:bCs/>
          <w:szCs w:val="24"/>
        </w:rPr>
        <w:t>Expo Location</w:t>
      </w:r>
      <w:r>
        <w:rPr>
          <w:szCs w:val="24"/>
        </w:rPr>
        <w:t xml:space="preserve"> and </w:t>
      </w:r>
      <w:r>
        <w:rPr>
          <w:b/>
          <w:bCs/>
          <w:szCs w:val="24"/>
        </w:rPr>
        <w:t>Google Maps</w:t>
      </w:r>
      <w:r>
        <w:rPr>
          <w:szCs w:val="24"/>
        </w:rPr>
        <w:t xml:space="preserve"> as required by the application's location-based features.</w:t>
      </w:r>
    </w:p>
    <w:p w14:paraId="640DAA3E">
      <w:pPr>
        <w:widowControl/>
        <w:autoSpaceDE/>
        <w:autoSpaceDN/>
        <w:spacing w:before="100" w:beforeAutospacing="1" w:after="100" w:afterAutospacing="1" w:line="276" w:lineRule="auto"/>
        <w:ind w:left="164"/>
        <w:rPr>
          <w:szCs w:val="24"/>
        </w:rPr>
      </w:pPr>
      <w:r>
        <w:rPr>
          <w:szCs w:val="24"/>
        </w:rPr>
        <w:t xml:space="preserve">Version-control and code-management issues were addressed through the use of </w:t>
      </w:r>
      <w:r>
        <w:rPr>
          <w:b/>
          <w:bCs/>
          <w:szCs w:val="24"/>
        </w:rPr>
        <w:t>Git/GitHub</w:t>
      </w:r>
      <w:r>
        <w:rPr>
          <w:szCs w:val="24"/>
        </w:rPr>
        <w:t>. Maintaining the source code through version control allows changes to the project to be tracked and different versions of the application to be maintained. This also supports organised development of the React Native frontend and Node.js/Express.js backend.</w:t>
      </w:r>
    </w:p>
    <w:p w14:paraId="01563D36">
      <w:pPr>
        <w:widowControl/>
        <w:autoSpaceDE/>
        <w:autoSpaceDN/>
        <w:spacing w:before="100" w:beforeAutospacing="1" w:after="100" w:afterAutospacing="1" w:line="276" w:lineRule="auto"/>
        <w:ind w:left="164"/>
        <w:rPr>
          <w:szCs w:val="24"/>
        </w:rPr>
      </w:pPr>
      <w:r>
        <w:rPr>
          <w:szCs w:val="24"/>
        </w:rPr>
        <w:t>Testing and debugging were carried out across the major application modules. Functional testing was used to verify Normal SOS, Secret SOS, Emergency Contacts, Safety Timer, Safety Check-in, Safe Zones, Priority-Based Emergency Contacts, Fake Call, and location-related functionality. API testing was used to verify backend communication, while database testing was used to check data storage and retrieval. These activities helped identify and resolve problems before the application was considered ready for deployment.</w:t>
      </w:r>
    </w:p>
    <w:p w14:paraId="0215358C">
      <w:pPr>
        <w:widowControl/>
        <w:autoSpaceDE/>
        <w:autoSpaceDN/>
        <w:spacing w:before="100" w:beforeAutospacing="1" w:after="100" w:afterAutospacing="1" w:line="276" w:lineRule="auto"/>
        <w:ind w:left="164"/>
        <w:rPr>
          <w:szCs w:val="24"/>
        </w:rPr>
      </w:pPr>
      <w:r>
        <w:rPr>
          <w:szCs w:val="24"/>
        </w:rPr>
        <w:t xml:space="preserve">The problems associated with different application layers were addressed by maintaining a clear separation of responsibilities. The </w:t>
      </w:r>
      <w:r>
        <w:rPr>
          <w:b/>
          <w:bCs/>
          <w:szCs w:val="24"/>
        </w:rPr>
        <w:t>React Native frontend</w:t>
      </w:r>
      <w:r>
        <w:rPr>
          <w:szCs w:val="24"/>
        </w:rPr>
        <w:t xml:space="preserve"> handles user interaction, the </w:t>
      </w:r>
      <w:r>
        <w:rPr>
          <w:b/>
          <w:bCs/>
          <w:szCs w:val="24"/>
        </w:rPr>
        <w:t>Node.js and Express.js backend</w:t>
      </w:r>
      <w:r>
        <w:rPr>
          <w:szCs w:val="24"/>
        </w:rPr>
        <w:t xml:space="preserve"> handles application logic and API communication, and </w:t>
      </w:r>
      <w:r>
        <w:rPr>
          <w:b/>
          <w:bCs/>
          <w:szCs w:val="24"/>
        </w:rPr>
        <w:t>MySQL</w:t>
      </w:r>
      <w:r>
        <w:rPr>
          <w:szCs w:val="24"/>
        </w:rPr>
        <w:t xml:space="preserve"> manages persistent data. </w:t>
      </w:r>
      <w:r>
        <w:rPr>
          <w:b/>
          <w:bCs/>
          <w:szCs w:val="24"/>
        </w:rPr>
        <w:t>Expo Location and Google Maps</w:t>
      </w:r>
      <w:r>
        <w:rPr>
          <w:szCs w:val="24"/>
        </w:rPr>
        <w:t xml:space="preserve"> support the application's location-related functionality. This separation makes it easier to identify the source of problems and apply corrections to the appropriate component.</w:t>
      </w:r>
    </w:p>
    <w:p w14:paraId="283641F3">
      <w:pPr>
        <w:widowControl/>
        <w:autoSpaceDE/>
        <w:autoSpaceDN/>
        <w:spacing w:before="100" w:beforeAutospacing="1" w:after="100" w:afterAutospacing="1" w:line="276" w:lineRule="auto"/>
        <w:ind w:left="164"/>
        <w:rPr>
          <w:szCs w:val="24"/>
        </w:rPr>
      </w:pPr>
      <w:r>
        <w:rPr>
          <w:szCs w:val="24"/>
        </w:rPr>
        <w:t xml:space="preserve">Overall, the solutions applied during the development of the </w:t>
      </w:r>
      <w:r>
        <w:rPr>
          <w:b/>
          <w:bCs/>
          <w:szCs w:val="24"/>
        </w:rPr>
        <w:t>Women Safety SOS Application</w:t>
      </w:r>
      <w:r>
        <w:rPr>
          <w:szCs w:val="24"/>
        </w:rPr>
        <w:t xml:space="preserve"> focused on resolving issues within the application's frontend, backend, database, API, and location-service integration. The use of React Native, Node.js, Express.js, MySQL, Expo Location, Google Maps, Postman, and Git/GitHub provided the technical foundation for addressing these challenges. These solutions helped integrate the application's major safety functions, including </w:t>
      </w:r>
      <w:r>
        <w:rPr>
          <w:b/>
          <w:bCs/>
          <w:szCs w:val="24"/>
        </w:rPr>
        <w:t>Normal SOS, Secret SOS, Safety Timer, Safety Check-in, Safe Zones, Emergency Contacts, Priority-Based Emergency Contacts, and Fake Call</w:t>
      </w:r>
      <w:r>
        <w:rPr>
          <w:szCs w:val="24"/>
        </w:rPr>
        <w:t>, into a unified women-safety application.</w:t>
      </w:r>
    </w:p>
    <w:p w14:paraId="2BDCEF24">
      <w:pPr>
        <w:pStyle w:val="7"/>
        <w:spacing w:before="49"/>
      </w:pPr>
    </w:p>
    <w:p w14:paraId="5A5A1945">
      <w:pPr>
        <w:pStyle w:val="3"/>
        <w:numPr>
          <w:ilvl w:val="1"/>
          <w:numId w:val="41"/>
        </w:numPr>
        <w:tabs>
          <w:tab w:val="left" w:pos="564"/>
        </w:tabs>
        <w:spacing w:before="1"/>
        <w:ind w:left="564" w:hanging="399"/>
      </w:pPr>
      <w:r>
        <w:t>Current</w:t>
      </w:r>
      <w:r>
        <w:rPr>
          <w:spacing w:val="-6"/>
        </w:rPr>
        <w:t xml:space="preserve"> </w:t>
      </w:r>
      <w:r>
        <w:t>Limitations</w:t>
      </w:r>
      <w:r>
        <w:rPr>
          <w:spacing w:val="-5"/>
        </w:rPr>
        <w:t xml:space="preserve"> </w:t>
      </w:r>
      <w:r>
        <w:t>or</w:t>
      </w:r>
      <w:r>
        <w:rPr>
          <w:spacing w:val="-8"/>
        </w:rPr>
        <w:t xml:space="preserve"> </w:t>
      </w:r>
      <w:r>
        <w:t>Known</w:t>
      </w:r>
      <w:r>
        <w:rPr>
          <w:spacing w:val="-6"/>
        </w:rPr>
        <w:t xml:space="preserve"> </w:t>
      </w:r>
      <w:r>
        <w:rPr>
          <w:spacing w:val="-4"/>
        </w:rPr>
        <w:t>Bugs</w:t>
      </w:r>
    </w:p>
    <w:p w14:paraId="0E956E0A">
      <w:pPr>
        <w:widowControl/>
        <w:autoSpaceDE/>
        <w:autoSpaceDN/>
        <w:spacing w:before="100" w:beforeAutospacing="1" w:after="100" w:afterAutospacing="1"/>
        <w:ind w:left="164"/>
        <w:rPr>
          <w:szCs w:val="24"/>
        </w:rPr>
      </w:pPr>
      <w:r>
        <w:rPr>
          <w:szCs w:val="24"/>
        </w:rPr>
        <w:t xml:space="preserve">Despite the development and testing of the </w:t>
      </w:r>
      <w:r>
        <w:rPr>
          <w:b/>
          <w:bCs/>
          <w:szCs w:val="24"/>
        </w:rPr>
        <w:t>Women Safety SOS Application</w:t>
      </w:r>
      <w:r>
        <w:rPr>
          <w:szCs w:val="24"/>
        </w:rPr>
        <w:t xml:space="preserve">, certain limitations and known issues remain due to the technical scope of the project and the dependency on mobile-device and location-related functionality. The application integrates several components, including </w:t>
      </w:r>
      <w:r>
        <w:rPr>
          <w:b/>
          <w:bCs/>
          <w:szCs w:val="24"/>
        </w:rPr>
        <w:t>React Native and JavaScript</w:t>
      </w:r>
      <w:r>
        <w:rPr>
          <w:szCs w:val="24"/>
        </w:rPr>
        <w:t xml:space="preserve"> for the frontend, </w:t>
      </w:r>
      <w:r>
        <w:rPr>
          <w:b/>
          <w:bCs/>
          <w:szCs w:val="24"/>
        </w:rPr>
        <w:t>Node.js and Express.js</w:t>
      </w:r>
      <w:r>
        <w:rPr>
          <w:szCs w:val="24"/>
        </w:rPr>
        <w:t xml:space="preserve"> for the backend, </w:t>
      </w:r>
      <w:r>
        <w:rPr>
          <w:b/>
          <w:bCs/>
          <w:szCs w:val="24"/>
        </w:rPr>
        <w:t>MySQL</w:t>
      </w:r>
      <w:r>
        <w:rPr>
          <w:szCs w:val="24"/>
        </w:rPr>
        <w:t xml:space="preserve"> for database management, and </w:t>
      </w:r>
      <w:r>
        <w:rPr>
          <w:b/>
          <w:bCs/>
          <w:szCs w:val="24"/>
        </w:rPr>
        <w:t>Expo Location and Google Maps</w:t>
      </w:r>
      <w:r>
        <w:rPr>
          <w:szCs w:val="24"/>
        </w:rPr>
        <w:t xml:space="preserve"> for location-related functionality. These components introduce certain limitations that can affect the application's behaviour in specific situations.</w:t>
      </w:r>
    </w:p>
    <w:p w14:paraId="13F6FB21">
      <w:pPr>
        <w:widowControl/>
        <w:autoSpaceDE/>
        <w:autoSpaceDN/>
        <w:spacing w:before="100" w:beforeAutospacing="1" w:after="100" w:afterAutospacing="1"/>
        <w:ind w:left="164"/>
        <w:rPr>
          <w:szCs w:val="24"/>
        </w:rPr>
      </w:pPr>
      <w:r>
        <w:rPr>
          <w:szCs w:val="24"/>
        </w:rPr>
        <w:t xml:space="preserve">One of the important limitations is the application's dependency on </w:t>
      </w:r>
      <w:r>
        <w:rPr>
          <w:b/>
          <w:bCs/>
          <w:szCs w:val="24"/>
        </w:rPr>
        <w:t>device location services</w:t>
      </w:r>
      <w:r>
        <w:rPr>
          <w:szCs w:val="24"/>
        </w:rPr>
        <w:t>. The SOS and Safe Zone features rely on location information obtained through Expo Location. If location permission is not granted by the user, or if the device is unable to provide location information, location-dependent functionality may not operate as intended. The availability and accuracy of location information can therefore depend on the device and its location-service conditions.</w:t>
      </w:r>
    </w:p>
    <w:p w14:paraId="21A29615">
      <w:pPr>
        <w:widowControl/>
        <w:autoSpaceDE/>
        <w:autoSpaceDN/>
        <w:spacing w:before="100" w:beforeAutospacing="1" w:after="100" w:afterAutospacing="1"/>
        <w:ind w:left="164"/>
        <w:rPr>
          <w:szCs w:val="24"/>
        </w:rPr>
      </w:pPr>
      <w:r>
        <w:rPr>
          <w:szCs w:val="24"/>
        </w:rPr>
        <w:t xml:space="preserve">Another limitation is related to the </w:t>
      </w:r>
      <w:r>
        <w:rPr>
          <w:b/>
          <w:bCs/>
          <w:szCs w:val="24"/>
        </w:rPr>
        <w:t>Google Maps</w:t>
      </w:r>
      <w:r>
        <w:rPr>
          <w:szCs w:val="24"/>
        </w:rPr>
        <w:t xml:space="preserve"> integration. The application uses Google Maps for map-related functionality, and therefore the availability of map information depends on the map service and its integration with the application. Any interruption in the map service or problems in the communication between the application and the map service may affect map-based functionality.</w:t>
      </w:r>
    </w:p>
    <w:p w14:paraId="27E55356">
      <w:pPr>
        <w:widowControl/>
        <w:autoSpaceDE/>
        <w:autoSpaceDN/>
        <w:spacing w:before="100" w:beforeAutospacing="1" w:after="100" w:afterAutospacing="1"/>
        <w:ind w:left="164"/>
        <w:rPr>
          <w:szCs w:val="24"/>
        </w:rPr>
      </w:pPr>
      <w:r>
        <w:rPr>
          <w:szCs w:val="24"/>
        </w:rPr>
        <w:t xml:space="preserve">The </w:t>
      </w:r>
      <w:r>
        <w:rPr>
          <w:b/>
          <w:bCs/>
          <w:szCs w:val="24"/>
        </w:rPr>
        <w:t>Normal SOS</w:t>
      </w:r>
      <w:r>
        <w:rPr>
          <w:szCs w:val="24"/>
        </w:rPr>
        <w:t xml:space="preserve"> feature also depends on the correct interaction between the mobile application and the backend services. If communication between the React Native frontend and the Node.js/Express.js backend is interrupted, an SOS-related request may not be processed as expected. Network availability is therefore an important requirement for communication between the different application components.</w:t>
      </w:r>
    </w:p>
    <w:p w14:paraId="0C9997C9">
      <w:pPr>
        <w:widowControl/>
        <w:autoSpaceDE/>
        <w:autoSpaceDN/>
        <w:spacing w:before="100" w:beforeAutospacing="1" w:after="100" w:afterAutospacing="1"/>
        <w:ind w:left="164"/>
        <w:rPr>
          <w:szCs w:val="24"/>
        </w:rPr>
      </w:pPr>
      <w:r>
        <w:rPr>
          <w:szCs w:val="24"/>
        </w:rPr>
        <w:t xml:space="preserve">The </w:t>
      </w:r>
      <w:r>
        <w:rPr>
          <w:b/>
          <w:bCs/>
          <w:szCs w:val="24"/>
        </w:rPr>
        <w:t>Secret SOS</w:t>
      </w:r>
      <w:r>
        <w:rPr>
          <w:szCs w:val="24"/>
        </w:rPr>
        <w:t xml:space="preserve"> feature has a specific multi-tap activation mechanism. This provides an alternative method for initiating an SOS operation, but it also means that the application must correctly detect the intended sequence of user interactions. Incorrect or incomplete tapping may not activate the feature, which represents a limitation associated with the interaction mechanism.</w:t>
      </w:r>
    </w:p>
    <w:p w14:paraId="6332CD58">
      <w:pPr>
        <w:widowControl/>
        <w:autoSpaceDE/>
        <w:autoSpaceDN/>
        <w:spacing w:before="100" w:beforeAutospacing="1" w:after="100" w:afterAutospacing="1"/>
        <w:ind w:left="164"/>
        <w:rPr>
          <w:szCs w:val="24"/>
        </w:rPr>
      </w:pPr>
      <w:r>
        <w:rPr>
          <w:szCs w:val="24"/>
        </w:rPr>
        <w:t xml:space="preserve">The </w:t>
      </w:r>
      <w:r>
        <w:rPr>
          <w:b/>
          <w:bCs/>
          <w:szCs w:val="24"/>
        </w:rPr>
        <w:t>Emergency Contact</w:t>
      </w:r>
      <w:r>
        <w:rPr>
          <w:szCs w:val="24"/>
        </w:rPr>
        <w:t xml:space="preserve"> functionality depends on the availability and correctness of contact information entered by the user. If emergency-contact details are incomplete or incorrect, the usefulness of the emergency-contact functionality may be affected. The </w:t>
      </w:r>
      <w:r>
        <w:rPr>
          <w:b/>
          <w:bCs/>
          <w:szCs w:val="24"/>
        </w:rPr>
        <w:t>Priority-Based Emergency Contact</w:t>
      </w:r>
      <w:r>
        <w:rPr>
          <w:szCs w:val="24"/>
        </w:rPr>
        <w:t xml:space="preserve"> feature similarly depends on the correct configuration of contact priorities within the application.</w:t>
      </w:r>
    </w:p>
    <w:p w14:paraId="1EA005CA">
      <w:pPr>
        <w:widowControl/>
        <w:autoSpaceDE/>
        <w:autoSpaceDN/>
        <w:spacing w:before="100" w:beforeAutospacing="1" w:after="100" w:afterAutospacing="1"/>
        <w:ind w:left="164"/>
        <w:rPr>
          <w:szCs w:val="24"/>
        </w:rPr>
      </w:pPr>
      <w:r>
        <w:rPr>
          <w:szCs w:val="24"/>
        </w:rPr>
        <w:t xml:space="preserve">Another limitation concerns the </w:t>
      </w:r>
      <w:r>
        <w:rPr>
          <w:b/>
          <w:bCs/>
          <w:szCs w:val="24"/>
        </w:rPr>
        <w:t>Safety Timer and Safety Check-in</w:t>
      </w:r>
      <w:r>
        <w:rPr>
          <w:szCs w:val="24"/>
        </w:rPr>
        <w:t xml:space="preserve"> features. These features depend on the user interacting with the application during an active safety session. If the user does not perform the required check-in operation or does not interact with the application as expected, the application cannot obtain the intended status information from that interaction.</w:t>
      </w:r>
    </w:p>
    <w:p w14:paraId="4A85C0D1">
      <w:pPr>
        <w:widowControl/>
        <w:autoSpaceDE/>
        <w:autoSpaceDN/>
        <w:spacing w:before="100" w:beforeAutospacing="1" w:after="100" w:afterAutospacing="1"/>
        <w:ind w:left="164"/>
        <w:rPr>
          <w:szCs w:val="24"/>
        </w:rPr>
      </w:pPr>
      <w:r>
        <w:rPr>
          <w:szCs w:val="24"/>
        </w:rPr>
        <w:t xml:space="preserve">The </w:t>
      </w:r>
      <w:r>
        <w:rPr>
          <w:b/>
          <w:bCs/>
          <w:szCs w:val="24"/>
        </w:rPr>
        <w:t>Safe Zone</w:t>
      </w:r>
      <w:r>
        <w:rPr>
          <w:szCs w:val="24"/>
        </w:rPr>
        <w:t xml:space="preserve"> functionality is also dependent on location information. Since Safe Zones are based on geographical locations, problems with location availability or accuracy can affect the operation of this feature. The integration of Expo Location and Google Maps provides the required location-related functionality, but the feature remains dependent on the underlying location services.</w:t>
      </w:r>
    </w:p>
    <w:p w14:paraId="2AD30EEA">
      <w:pPr>
        <w:widowControl/>
        <w:autoSpaceDE/>
        <w:autoSpaceDN/>
        <w:spacing w:before="100" w:beforeAutospacing="1" w:after="100" w:afterAutospacing="1"/>
        <w:ind w:left="164"/>
        <w:rPr>
          <w:szCs w:val="24"/>
        </w:rPr>
      </w:pPr>
      <w:r>
        <w:rPr>
          <w:szCs w:val="24"/>
        </w:rPr>
        <w:t xml:space="preserve">A further limitation exists in the </w:t>
      </w:r>
      <w:r>
        <w:rPr>
          <w:b/>
          <w:bCs/>
          <w:szCs w:val="24"/>
        </w:rPr>
        <w:t>Fake Call</w:t>
      </w:r>
      <w:r>
        <w:rPr>
          <w:szCs w:val="24"/>
        </w:rPr>
        <w:t xml:space="preserve"> functionality because it is a simulated call interface within the application. It provides a simulated incoming-call experience rather than an actual telephone call. Therefore, its behaviour is limited to the functionality implemented within the application itself.</w:t>
      </w:r>
    </w:p>
    <w:p w14:paraId="50B0F2F9">
      <w:pPr>
        <w:widowControl/>
        <w:autoSpaceDE/>
        <w:autoSpaceDN/>
        <w:spacing w:before="100" w:beforeAutospacing="1" w:after="100" w:afterAutospacing="1"/>
        <w:ind w:left="164"/>
        <w:rPr>
          <w:szCs w:val="24"/>
        </w:rPr>
      </w:pPr>
      <w:r>
        <w:rPr>
          <w:szCs w:val="24"/>
        </w:rPr>
        <w:t xml:space="preserve">From a database perspective, the application uses </w:t>
      </w:r>
      <w:r>
        <w:rPr>
          <w:b/>
          <w:bCs/>
          <w:szCs w:val="24"/>
        </w:rPr>
        <w:t>MySQL</w:t>
      </w:r>
      <w:r>
        <w:rPr>
          <w:szCs w:val="24"/>
        </w:rPr>
        <w:t xml:space="preserve"> for storing application information. The operation of features such as Emergency Contacts, SOS information, safety sessions, and Safe Zones depends on successful communication between the Node.js/Express.js backend and the MySQL database. Any database connectivity problem may therefore affect the storage or retrieval of application information.</w:t>
      </w:r>
    </w:p>
    <w:p w14:paraId="165B93FC">
      <w:pPr>
        <w:widowControl/>
        <w:autoSpaceDE/>
        <w:autoSpaceDN/>
        <w:spacing w:before="100" w:beforeAutospacing="1" w:after="100" w:afterAutospacing="1"/>
        <w:ind w:left="164"/>
        <w:rPr>
          <w:szCs w:val="24"/>
        </w:rPr>
      </w:pPr>
      <w:r>
        <w:rPr>
          <w:szCs w:val="24"/>
        </w:rPr>
        <w:t>The application also has a dependency on the backend API layer. The React Native frontend communicates with the Node.js and Express.js backend for application operations. If an API endpoint is unavailable or returns an unexpected response, the corresponding frontend functionality may not operate correctly. API testing using Postman helps identify such problems, but complete elimination of integration issues requires continued testing as the application is modified.</w:t>
      </w:r>
    </w:p>
    <w:p w14:paraId="2FF02A99">
      <w:pPr>
        <w:widowControl/>
        <w:autoSpaceDE/>
        <w:autoSpaceDN/>
        <w:spacing w:before="100" w:beforeAutospacing="1" w:after="100" w:afterAutospacing="1"/>
        <w:ind w:left="164"/>
        <w:rPr>
          <w:szCs w:val="24"/>
        </w:rPr>
      </w:pPr>
      <w:r>
        <w:rPr>
          <w:szCs w:val="24"/>
        </w:rPr>
        <w:t xml:space="preserve">Another limitation relates to the </w:t>
      </w:r>
      <w:r>
        <w:rPr>
          <w:b/>
          <w:bCs/>
          <w:szCs w:val="24"/>
        </w:rPr>
        <w:t>mobile environment</w:t>
      </w:r>
      <w:r>
        <w:rPr>
          <w:szCs w:val="24"/>
        </w:rPr>
        <w:t xml:space="preserve"> itself. Since the application is developed using React Native, its operation depends on the configuration and capabilities of the target mobile device. Differences in device configuration, screen dimensions, permissions, and available services can result in variations in application behaviour or presentation.</w:t>
      </w:r>
    </w:p>
    <w:p w14:paraId="77325251">
      <w:pPr>
        <w:widowControl/>
        <w:autoSpaceDE/>
        <w:autoSpaceDN/>
        <w:spacing w:before="100" w:beforeAutospacing="1" w:after="100" w:afterAutospacing="1"/>
        <w:ind w:left="164"/>
        <w:rPr>
          <w:szCs w:val="24"/>
        </w:rPr>
      </w:pPr>
      <w:r>
        <w:rPr>
          <w:szCs w:val="24"/>
        </w:rPr>
        <w:t>Testing coverage also represents an area requiring continued attention. Although the major safety functions can be tested individually and through API integration, additional testing may be required as new functionality is introduced. Changes to one module can affect its interaction with other modules, particularly where SOS, location, emergency contacts, safety sessions, and database operations are connected.</w:t>
      </w:r>
    </w:p>
    <w:p w14:paraId="284E93DC">
      <w:pPr>
        <w:widowControl/>
        <w:autoSpaceDE/>
        <w:autoSpaceDN/>
        <w:spacing w:before="100" w:beforeAutospacing="1" w:after="100" w:afterAutospacing="1"/>
        <w:ind w:left="164"/>
        <w:rPr>
          <w:szCs w:val="24"/>
        </w:rPr>
      </w:pPr>
      <w:r>
        <w:rPr>
          <w:szCs w:val="24"/>
        </w:rPr>
        <w:t>The application also depends on maintaining the correct versions and configurations of its development technologies. The frontend uses React Native and JavaScript, while the backend uses Node.js and Express.js, with MySQL providing database services. Changes to dependencies or configuration can potentially introduce compatibility issues and therefore require appropriate testing after updates.</w:t>
      </w:r>
    </w:p>
    <w:p w14:paraId="711AD1E6">
      <w:pPr>
        <w:widowControl/>
        <w:autoSpaceDE/>
        <w:autoSpaceDN/>
        <w:spacing w:before="100" w:beforeAutospacing="1" w:after="100" w:afterAutospacing="1"/>
        <w:ind w:left="164"/>
        <w:rPr>
          <w:szCs w:val="24"/>
        </w:rPr>
      </w:pPr>
      <w:r>
        <w:rPr>
          <w:szCs w:val="24"/>
        </w:rPr>
        <w:t>From a user-experience perspective, the application contains several safety-related interactions that must be clearly understood by the user. Features such as Secret SOS, Safety Timer, Safety Check-in, and Emergency Contacts depend on the user knowing how to interact with them correctly. Incorrect user interaction can therefore affect the expected operation of these features.</w:t>
      </w:r>
    </w:p>
    <w:p w14:paraId="3F03A6C5">
      <w:pPr>
        <w:widowControl/>
        <w:autoSpaceDE/>
        <w:autoSpaceDN/>
        <w:spacing w:before="100" w:beforeAutospacing="1" w:after="100" w:afterAutospacing="1"/>
        <w:ind w:left="164"/>
        <w:rPr>
          <w:szCs w:val="24"/>
        </w:rPr>
      </w:pPr>
      <w:r>
        <w:rPr>
          <w:szCs w:val="24"/>
        </w:rPr>
        <w:t>Another limitation is that the supplied project documentation does not provide measured information regarding large-scale concurrent usage, exact response-time limits, or production-scale performance. Therefore, the application's behaviour under very high numbers of simultaneous users cannot be established from the available project information. Further performance testing would be required to quantify such conditions.</w:t>
      </w:r>
    </w:p>
    <w:p w14:paraId="2CD84F6C">
      <w:pPr>
        <w:widowControl/>
        <w:autoSpaceDE/>
        <w:autoSpaceDN/>
        <w:spacing w:before="100" w:beforeAutospacing="1" w:after="100" w:afterAutospacing="1"/>
        <w:ind w:left="164"/>
        <w:rPr>
          <w:szCs w:val="24"/>
        </w:rPr>
      </w:pPr>
      <w:r>
        <w:rPr>
          <w:szCs w:val="24"/>
        </w:rPr>
        <w:t xml:space="preserve">Finally, the application represents a project focused on integrating specific women-safety functions rather than covering every possible emergency situation. Its functionality is centred on </w:t>
      </w:r>
      <w:r>
        <w:rPr>
          <w:b/>
          <w:bCs/>
          <w:szCs w:val="24"/>
        </w:rPr>
        <w:t>Normal SOS, Secret SOS, Emergency Contacts, Priority-Based Emergency Contacts, Safety Timer, Safety Check-in, Safe Zones, Fake Call, GPS Location, and related safety operations</w:t>
      </w:r>
      <w:r>
        <w:rPr>
          <w:szCs w:val="24"/>
        </w:rPr>
        <w:t>. Consequently, situations outside the functionality implemented in these modules are beyond the current scope of the application.</w:t>
      </w:r>
    </w:p>
    <w:p w14:paraId="1D3C2EB4">
      <w:pPr>
        <w:widowControl/>
        <w:autoSpaceDE/>
        <w:autoSpaceDN/>
        <w:spacing w:before="100" w:beforeAutospacing="1" w:after="100" w:afterAutospacing="1"/>
        <w:ind w:left="164"/>
        <w:rPr>
          <w:szCs w:val="24"/>
        </w:rPr>
      </w:pPr>
      <w:r>
        <w:rPr>
          <w:szCs w:val="24"/>
        </w:rPr>
        <w:t xml:space="preserve">In conclusion, the </w:t>
      </w:r>
      <w:r>
        <w:rPr>
          <w:b/>
          <w:bCs/>
          <w:szCs w:val="24"/>
        </w:rPr>
        <w:t>Women Safety SOS Application</w:t>
      </w:r>
      <w:r>
        <w:rPr>
          <w:szCs w:val="24"/>
        </w:rPr>
        <w:t xml:space="preserve"> provides an integrated set of safety-oriented features, but its operation remains dependent on mobile-device capabilities, network communication, location services, backend availability, database connectivity, and correct user interaction. The identified limitations do not change the intended functionality of the project, but they represent areas that require consideration during testing, deployment, and future development of the application.</w:t>
      </w:r>
    </w:p>
    <w:p w14:paraId="2BA500ED">
      <w:pPr>
        <w:pStyle w:val="7"/>
        <w:spacing w:before="166"/>
        <w:rPr>
          <w:b/>
        </w:rPr>
      </w:pPr>
    </w:p>
    <w:p w14:paraId="347FDC01">
      <w:pPr>
        <w:pStyle w:val="2"/>
        <w:ind w:left="6"/>
      </w:pPr>
    </w:p>
    <w:p w14:paraId="77F9DED2">
      <w:pPr>
        <w:pStyle w:val="2"/>
        <w:ind w:left="6"/>
      </w:pPr>
    </w:p>
    <w:p w14:paraId="5AD0E38E">
      <w:pPr>
        <w:pStyle w:val="2"/>
        <w:ind w:left="6"/>
      </w:pPr>
    </w:p>
    <w:p w14:paraId="1B1DB213">
      <w:pPr>
        <w:pStyle w:val="2"/>
        <w:ind w:left="6"/>
      </w:pPr>
    </w:p>
    <w:p w14:paraId="799B1BFC">
      <w:pPr>
        <w:pStyle w:val="2"/>
        <w:ind w:left="6"/>
      </w:pPr>
    </w:p>
    <w:p w14:paraId="1F74166C">
      <w:pPr>
        <w:pStyle w:val="2"/>
        <w:ind w:left="6"/>
      </w:pPr>
    </w:p>
    <w:p w14:paraId="630FCC15">
      <w:pPr>
        <w:pStyle w:val="2"/>
        <w:ind w:left="6"/>
      </w:pPr>
    </w:p>
    <w:p w14:paraId="1B66AB64">
      <w:pPr>
        <w:pStyle w:val="2"/>
        <w:ind w:left="6"/>
      </w:pPr>
      <w:r>
        <w:t>CHAPTER</w:t>
      </w:r>
      <w:r>
        <w:rPr>
          <w:spacing w:val="-4"/>
        </w:rPr>
        <w:t xml:space="preserve"> </w:t>
      </w:r>
      <w:r>
        <w:rPr>
          <w:color w:val="000000"/>
          <w:shd w:val="clear" w:color="auto" w:fill="F8F8F8"/>
        </w:rPr>
        <w:t>-11</w:t>
      </w:r>
      <w:r>
        <w:rPr>
          <w:color w:val="000000"/>
          <w:spacing w:val="-3"/>
          <w:shd w:val="clear" w:color="auto" w:fill="F8F8F8"/>
        </w:rPr>
        <w:t xml:space="preserve"> </w:t>
      </w:r>
      <w:r>
        <w:rPr>
          <w:color w:val="000000"/>
          <w:shd w:val="clear" w:color="auto" w:fill="F8F8F8"/>
        </w:rPr>
        <w:t>FUTURE</w:t>
      </w:r>
      <w:r>
        <w:rPr>
          <w:color w:val="000000"/>
          <w:spacing w:val="-2"/>
          <w:shd w:val="clear" w:color="auto" w:fill="F8F8F8"/>
        </w:rPr>
        <w:t xml:space="preserve"> ENHANCEMENTS</w:t>
      </w:r>
    </w:p>
    <w:p w14:paraId="1D9C8AEF">
      <w:pPr>
        <w:pStyle w:val="7"/>
        <w:spacing w:before="145"/>
        <w:rPr>
          <w:b/>
        </w:rPr>
      </w:pPr>
    </w:p>
    <w:p w14:paraId="12747BB4">
      <w:pPr>
        <w:pStyle w:val="3"/>
        <w:numPr>
          <w:ilvl w:val="1"/>
          <w:numId w:val="42"/>
        </w:numPr>
        <w:tabs>
          <w:tab w:val="left" w:pos="564"/>
        </w:tabs>
        <w:ind w:left="564" w:hanging="399"/>
      </w:pPr>
      <w:r>
        <w:t>Planned</w:t>
      </w:r>
      <w:r>
        <w:rPr>
          <w:spacing w:val="-11"/>
        </w:rPr>
        <w:t xml:space="preserve"> </w:t>
      </w:r>
      <w:r>
        <w:rPr>
          <w:spacing w:val="-2"/>
        </w:rPr>
        <w:t>Features</w:t>
      </w:r>
    </w:p>
    <w:p w14:paraId="0E6772A1">
      <w:pPr>
        <w:widowControl/>
        <w:autoSpaceDE/>
        <w:autoSpaceDN/>
        <w:spacing w:before="100" w:beforeAutospacing="1" w:after="100" w:afterAutospacing="1"/>
        <w:rPr>
          <w:szCs w:val="24"/>
        </w:rPr>
      </w:pPr>
      <w:r>
        <w:rPr>
          <w:szCs w:val="24"/>
        </w:rPr>
        <w:t xml:space="preserve">The </w:t>
      </w:r>
      <w:r>
        <w:rPr>
          <w:b/>
          <w:bCs/>
          <w:szCs w:val="24"/>
        </w:rPr>
        <w:t>Women Safety SOS Application</w:t>
      </w:r>
      <w:r>
        <w:rPr>
          <w:szCs w:val="24"/>
        </w:rPr>
        <w:t xml:space="preserve"> has been designed with the objective of providing an integrated set of safety-related features through a mobile application. The current system includes important functions such as </w:t>
      </w:r>
      <w:r>
        <w:rPr>
          <w:b/>
          <w:bCs/>
          <w:szCs w:val="24"/>
        </w:rPr>
        <w:t>Normal SOS, Secret SOS, Emergency Contacts, Priority-Based Emergency Contacts, Safety Timer, Safety Check-in, Safe Zones, Fake Call, GPS Location, and map-related functionality</w:t>
      </w:r>
      <w:r>
        <w:rPr>
          <w:szCs w:val="24"/>
        </w:rPr>
        <w:t>. Future development can focus on improving these existing features and extending the application's safety capabilities while maintaining the current application structure.</w:t>
      </w:r>
    </w:p>
    <w:p w14:paraId="6BC87C38">
      <w:pPr>
        <w:widowControl/>
        <w:autoSpaceDE/>
        <w:autoSpaceDN/>
        <w:spacing w:before="100" w:beforeAutospacing="1" w:after="100" w:afterAutospacing="1"/>
        <w:rPr>
          <w:szCs w:val="24"/>
        </w:rPr>
      </w:pPr>
      <w:r>
        <w:rPr>
          <w:szCs w:val="24"/>
        </w:rPr>
        <w:t xml:space="preserve">One of the important areas for future enhancement is the improvement of the </w:t>
      </w:r>
      <w:r>
        <w:rPr>
          <w:b/>
          <w:bCs/>
          <w:szCs w:val="24"/>
        </w:rPr>
        <w:t>SOS functionality</w:t>
      </w:r>
      <w:r>
        <w:rPr>
          <w:szCs w:val="24"/>
        </w:rPr>
        <w:t>. The existing application provides Normal SOS and Secret SOS mechanisms for emergency situations. Future development can further improve the reliability and responsiveness of these mechanisms by enhancing the communication between the React Native frontend and the Node.js/Express.js backend. This can help ensure that SOS-related information is processed consistently when the user activates an emergency feature.</w:t>
      </w:r>
    </w:p>
    <w:p w14:paraId="1F4CC1AF">
      <w:pPr>
        <w:widowControl/>
        <w:autoSpaceDE/>
        <w:autoSpaceDN/>
        <w:spacing w:before="100" w:beforeAutospacing="1" w:after="100" w:afterAutospacing="1"/>
        <w:rPr>
          <w:szCs w:val="24"/>
        </w:rPr>
      </w:pPr>
      <w:r>
        <w:rPr>
          <w:szCs w:val="24"/>
        </w:rPr>
        <w:t xml:space="preserve">Another planned area of improvement is the </w:t>
      </w:r>
      <w:r>
        <w:rPr>
          <w:b/>
          <w:bCs/>
          <w:szCs w:val="24"/>
        </w:rPr>
        <w:t>Emergency Contact</w:t>
      </w:r>
      <w:r>
        <w:rPr>
          <w:szCs w:val="24"/>
        </w:rPr>
        <w:t xml:space="preserve"> functionality. The current application supports Emergency Contacts and Priority-Based Emergency Contacts. Future enhancements can focus on making contact management more flexible and improving the organisation of emergency contacts according to their priority. This can provide users with better control over the contacts maintained within the safety application.</w:t>
      </w:r>
    </w:p>
    <w:p w14:paraId="40C5B6E6">
      <w:pPr>
        <w:widowControl/>
        <w:autoSpaceDE/>
        <w:autoSpaceDN/>
        <w:spacing w:before="100" w:beforeAutospacing="1" w:after="100" w:afterAutospacing="1"/>
        <w:rPr>
          <w:szCs w:val="24"/>
        </w:rPr>
      </w:pPr>
      <w:r>
        <w:rPr>
          <w:szCs w:val="24"/>
        </w:rPr>
        <w:t xml:space="preserve">The </w:t>
      </w:r>
      <w:r>
        <w:rPr>
          <w:b/>
          <w:bCs/>
          <w:szCs w:val="24"/>
        </w:rPr>
        <w:t>Safety Timer</w:t>
      </w:r>
      <w:r>
        <w:rPr>
          <w:szCs w:val="24"/>
        </w:rPr>
        <w:t xml:space="preserve"> and </w:t>
      </w:r>
      <w:r>
        <w:rPr>
          <w:b/>
          <w:bCs/>
          <w:szCs w:val="24"/>
        </w:rPr>
        <w:t>Safety Check-in</w:t>
      </w:r>
      <w:r>
        <w:rPr>
          <w:szCs w:val="24"/>
        </w:rPr>
        <w:t xml:space="preserve"> features can also be enhanced in future versions. The existing functionality provides a mechanism for maintaining a safety session and performing check-ins. Future development can improve the interaction between these features so that safety-session information is handled more effectively within the application. These enhancements can strengthen the existing safety-monitoring functionality without changing its fundamental purpose.</w:t>
      </w:r>
    </w:p>
    <w:p w14:paraId="0816F6C5">
      <w:pPr>
        <w:widowControl/>
        <w:autoSpaceDE/>
        <w:autoSpaceDN/>
        <w:spacing w:before="100" w:beforeAutospacing="1" w:after="100" w:afterAutospacing="1"/>
        <w:rPr>
          <w:szCs w:val="24"/>
        </w:rPr>
      </w:pPr>
      <w:r>
        <w:rPr>
          <w:szCs w:val="24"/>
        </w:rPr>
        <w:t xml:space="preserve">Another area for future enhancement is the </w:t>
      </w:r>
      <w:r>
        <w:rPr>
          <w:b/>
          <w:bCs/>
          <w:szCs w:val="24"/>
        </w:rPr>
        <w:t>Safe Zone</w:t>
      </w:r>
      <w:r>
        <w:rPr>
          <w:szCs w:val="24"/>
        </w:rPr>
        <w:t xml:space="preserve"> functionality. The current application uses location-related functionality through Expo Location and Google Maps. Future development can improve the management of Safe Zones and provide a more effective way of handling the geographical information associated with them. This would further strengthen the location-based safety functionality already present in the application.</w:t>
      </w:r>
    </w:p>
    <w:p w14:paraId="3A815CD3">
      <w:pPr>
        <w:widowControl/>
        <w:autoSpaceDE/>
        <w:autoSpaceDN/>
        <w:spacing w:before="100" w:beforeAutospacing="1" w:after="100" w:afterAutospacing="1"/>
        <w:rPr>
          <w:szCs w:val="24"/>
        </w:rPr>
      </w:pPr>
      <w:r>
        <w:rPr>
          <w:szCs w:val="24"/>
        </w:rPr>
        <w:t xml:space="preserve">The </w:t>
      </w:r>
      <w:r>
        <w:rPr>
          <w:b/>
          <w:bCs/>
          <w:szCs w:val="24"/>
        </w:rPr>
        <w:t>GPS Location</w:t>
      </w:r>
      <w:r>
        <w:rPr>
          <w:szCs w:val="24"/>
        </w:rPr>
        <w:t xml:space="preserve"> functionality can also be improved as part of future development. Since location information is important to several safety features, further enhancement can focus on improving the handling of location data within the application. Better integration between location information, the backend, and the existing safety modules can provide more consistent operation of location-dependent features.</w:t>
      </w:r>
    </w:p>
    <w:p w14:paraId="1848D14A">
      <w:pPr>
        <w:widowControl/>
        <w:autoSpaceDE/>
        <w:autoSpaceDN/>
        <w:spacing w:before="100" w:beforeAutospacing="1" w:after="100" w:afterAutospacing="1"/>
        <w:rPr>
          <w:szCs w:val="24"/>
        </w:rPr>
      </w:pPr>
      <w:r>
        <w:rPr>
          <w:szCs w:val="24"/>
        </w:rPr>
        <w:t xml:space="preserve">The </w:t>
      </w:r>
      <w:r>
        <w:rPr>
          <w:b/>
          <w:bCs/>
          <w:szCs w:val="24"/>
        </w:rPr>
        <w:t>Fake Call</w:t>
      </w:r>
      <w:r>
        <w:rPr>
          <w:szCs w:val="24"/>
        </w:rPr>
        <w:t xml:space="preserve"> feature can also be extended in future versions of the application. The current functionality provides a simulated call interface. Future development can focus on improving the interaction and presentation of this feature while keeping it integrated with the existing safety-oriented application structure.</w:t>
      </w:r>
    </w:p>
    <w:p w14:paraId="5F96EA42">
      <w:pPr>
        <w:widowControl/>
        <w:autoSpaceDE/>
        <w:autoSpaceDN/>
        <w:spacing w:before="100" w:beforeAutospacing="1" w:after="100" w:afterAutospacing="1"/>
        <w:rPr>
          <w:szCs w:val="24"/>
        </w:rPr>
      </w:pPr>
      <w:r>
        <w:rPr>
          <w:szCs w:val="24"/>
        </w:rPr>
        <w:t xml:space="preserve">On the backend side, future enhancements can focus on improving the integration between the </w:t>
      </w:r>
      <w:r>
        <w:rPr>
          <w:b/>
          <w:bCs/>
          <w:szCs w:val="24"/>
        </w:rPr>
        <w:t>React Native frontend, Node.js and Express.js backend, and MySQL database</w:t>
      </w:r>
      <w:r>
        <w:rPr>
          <w:szCs w:val="24"/>
        </w:rPr>
        <w:t>. The current architecture separates the user interface, application logic, and data storage. Further development can improve API communication and database operations to support the growing functionality of the Women Safety SOS Application.</w:t>
      </w:r>
    </w:p>
    <w:p w14:paraId="6E42092F">
      <w:pPr>
        <w:widowControl/>
        <w:autoSpaceDE/>
        <w:autoSpaceDN/>
        <w:spacing w:before="100" w:beforeAutospacing="1" w:after="100" w:afterAutospacing="1"/>
        <w:rPr>
          <w:szCs w:val="24"/>
        </w:rPr>
      </w:pPr>
      <w:r>
        <w:rPr>
          <w:szCs w:val="24"/>
        </w:rPr>
        <w:t>Database improvements can also be considered for managing the increasing amount of information generated by the application's safety modules. The MySQL database currently provides storage for the application's required information. Future development can focus on improving database organisation and ensuring that information related to users, emergency contacts, safety sessions, SOS operations, and Safe Zones can be managed efficiently.</w:t>
      </w:r>
    </w:p>
    <w:p w14:paraId="58C30093">
      <w:pPr>
        <w:widowControl/>
        <w:autoSpaceDE/>
        <w:autoSpaceDN/>
        <w:spacing w:before="100" w:beforeAutospacing="1" w:after="100" w:afterAutospacing="1"/>
        <w:rPr>
          <w:szCs w:val="24"/>
        </w:rPr>
      </w:pPr>
      <w:r>
        <w:rPr>
          <w:szCs w:val="24"/>
        </w:rPr>
        <w:t xml:space="preserve">Another future enhancement is the expansion of </w:t>
      </w:r>
      <w:r>
        <w:rPr>
          <w:b/>
          <w:bCs/>
          <w:szCs w:val="24"/>
        </w:rPr>
        <w:t>API testing and application testing</w:t>
      </w:r>
      <w:r>
        <w:rPr>
          <w:szCs w:val="24"/>
        </w:rPr>
        <w:t>. Postman can continue to be used for validating backend API functionality, while the React Native application can be tested across different mobile environments. Increasing the coverage of testing for Normal SOS, Secret SOS, Emergency Contacts, Safety Timer, Safety Check-in, Safe Zones, Fake Call, and location functionality can help identify integration issues as the application develops.</w:t>
      </w:r>
    </w:p>
    <w:p w14:paraId="7F144776">
      <w:pPr>
        <w:widowControl/>
        <w:autoSpaceDE/>
        <w:autoSpaceDN/>
        <w:spacing w:before="100" w:beforeAutospacing="1" w:after="100" w:afterAutospacing="1"/>
        <w:rPr>
          <w:szCs w:val="24"/>
        </w:rPr>
      </w:pPr>
      <w:r>
        <w:rPr>
          <w:szCs w:val="24"/>
        </w:rPr>
        <w:t xml:space="preserve">The application can also be enhanced by improving its </w:t>
      </w:r>
      <w:r>
        <w:rPr>
          <w:b/>
          <w:bCs/>
          <w:szCs w:val="24"/>
        </w:rPr>
        <w:t>mobile user interface and interaction design</w:t>
      </w:r>
      <w:r>
        <w:rPr>
          <w:szCs w:val="24"/>
        </w:rPr>
        <w:t>. Since the project is intended to provide safety-related functionality, the major features should remain accessible through clear and understandable interactions. Future development can refine the existing React Native screens and components while maintaining the current organisation of the application's safety modules.</w:t>
      </w:r>
    </w:p>
    <w:p w14:paraId="6A5EC1E0">
      <w:pPr>
        <w:widowControl/>
        <w:autoSpaceDE/>
        <w:autoSpaceDN/>
        <w:spacing w:before="100" w:beforeAutospacing="1" w:after="100" w:afterAutospacing="1"/>
        <w:rPr>
          <w:szCs w:val="24"/>
        </w:rPr>
      </w:pPr>
      <w:r>
        <w:rPr>
          <w:szCs w:val="24"/>
        </w:rPr>
        <w:t xml:space="preserve">Another area of future development is improving the application's </w:t>
      </w:r>
      <w:r>
        <w:rPr>
          <w:b/>
          <w:bCs/>
          <w:szCs w:val="24"/>
        </w:rPr>
        <w:t>location and map integration</w:t>
      </w:r>
      <w:r>
        <w:rPr>
          <w:szCs w:val="24"/>
        </w:rPr>
        <w:t>. The current system uses Expo Location and Google Maps for location-related functionality. Further development can focus on improving the connection between these services and features such as GPS Location and Safe Zones, while continuing to maintain the existing application architecture.</w:t>
      </w:r>
    </w:p>
    <w:p w14:paraId="723E369B">
      <w:pPr>
        <w:widowControl/>
        <w:autoSpaceDE/>
        <w:autoSpaceDN/>
        <w:spacing w:before="100" w:beforeAutospacing="1" w:after="100" w:afterAutospacing="1"/>
        <w:rPr>
          <w:szCs w:val="24"/>
        </w:rPr>
      </w:pPr>
      <w:r>
        <w:rPr>
          <w:szCs w:val="24"/>
        </w:rPr>
        <w:t xml:space="preserve">The </w:t>
      </w:r>
      <w:r>
        <w:rPr>
          <w:b/>
          <w:bCs/>
          <w:szCs w:val="24"/>
        </w:rPr>
        <w:t>authentication and authorisation</w:t>
      </w:r>
      <w:r>
        <w:rPr>
          <w:szCs w:val="24"/>
        </w:rPr>
        <w:t xml:space="preserve"> mechanisms can also be further enhanced as the application develops. The existing backend provides controlled access to application functionality. Future improvements can focus on strengthening authentication-related operations and ensuring that user-specific information remains properly separated within the application.</w:t>
      </w:r>
    </w:p>
    <w:p w14:paraId="35FEE553">
      <w:pPr>
        <w:widowControl/>
        <w:autoSpaceDE/>
        <w:autoSpaceDN/>
        <w:spacing w:before="100" w:beforeAutospacing="1" w:after="100" w:afterAutospacing="1"/>
        <w:rPr>
          <w:szCs w:val="24"/>
        </w:rPr>
      </w:pPr>
      <w:r>
        <w:rPr>
          <w:szCs w:val="24"/>
        </w:rPr>
        <w:t xml:space="preserve">Finally, future development can concentrate on improving the overall integration of the application's existing safety features. Normal SOS, Secret SOS, Emergency Contacts, Priority-Based Emergency Contacts, Safety Timer, Safety Check-in, Safe Zones, Fake Call, GPS Location, React Native, Node.js, Express.js, MySQL, Expo Location, and Google Maps form the core of the current project. Future enhancements can build upon these components to improve the consistency, usability, and reliability of the </w:t>
      </w:r>
      <w:r>
        <w:rPr>
          <w:b/>
          <w:bCs/>
          <w:szCs w:val="24"/>
        </w:rPr>
        <w:t>Women Safety SOS Application</w:t>
      </w:r>
      <w:r>
        <w:rPr>
          <w:szCs w:val="24"/>
        </w:rPr>
        <w:t xml:space="preserve"> without changing its fundamental purpose.</w:t>
      </w:r>
    </w:p>
    <w:p w14:paraId="1CD1F937">
      <w:pPr>
        <w:widowControl/>
        <w:autoSpaceDE/>
        <w:autoSpaceDN/>
        <w:spacing w:before="100" w:beforeAutospacing="1" w:after="100" w:afterAutospacing="1"/>
        <w:rPr>
          <w:szCs w:val="24"/>
        </w:rPr>
      </w:pPr>
      <w:r>
        <w:rPr>
          <w:szCs w:val="24"/>
        </w:rPr>
        <w:t xml:space="preserve">In conclusion, the future development of the </w:t>
      </w:r>
      <w:r>
        <w:rPr>
          <w:b/>
          <w:bCs/>
          <w:szCs w:val="24"/>
        </w:rPr>
        <w:t>Women Safety SOS Application</w:t>
      </w:r>
      <w:r>
        <w:rPr>
          <w:szCs w:val="24"/>
        </w:rPr>
        <w:t xml:space="preserve"> can focus primarily on strengthening its existing safety features, improving backend and database integration, enhancing location-based functionality, expanding testing, and refining the mobile user interface. These enhancements would build directly upon the current project structure and help improve the overall reliability and usability of the application.</w:t>
      </w:r>
    </w:p>
    <w:p w14:paraId="580605C5">
      <w:pPr>
        <w:pStyle w:val="7"/>
        <w:spacing w:before="52"/>
      </w:pPr>
    </w:p>
    <w:p w14:paraId="0F9F57ED">
      <w:pPr>
        <w:pStyle w:val="3"/>
        <w:numPr>
          <w:ilvl w:val="1"/>
          <w:numId w:val="42"/>
        </w:numPr>
        <w:tabs>
          <w:tab w:val="left" w:pos="564"/>
        </w:tabs>
        <w:ind w:left="564" w:hanging="399"/>
      </w:pPr>
      <w:r>
        <w:t>Possible</w:t>
      </w:r>
      <w:r>
        <w:rPr>
          <w:spacing w:val="-8"/>
        </w:rPr>
        <w:t xml:space="preserve"> </w:t>
      </w:r>
      <w:r>
        <w:t>Integrations</w:t>
      </w:r>
      <w:r>
        <w:rPr>
          <w:spacing w:val="-9"/>
        </w:rPr>
        <w:t xml:space="preserve"> </w:t>
      </w:r>
      <w:r>
        <w:t>or</w:t>
      </w:r>
      <w:r>
        <w:rPr>
          <w:spacing w:val="-8"/>
        </w:rPr>
        <w:t xml:space="preserve"> </w:t>
      </w:r>
      <w:r>
        <w:rPr>
          <w:spacing w:val="-2"/>
        </w:rPr>
        <w:t>Optimisations</w:t>
      </w:r>
    </w:p>
    <w:p w14:paraId="6B69951E">
      <w:pPr>
        <w:widowControl/>
        <w:autoSpaceDE/>
        <w:autoSpaceDN/>
        <w:spacing w:before="100" w:beforeAutospacing="1" w:after="100" w:afterAutospacing="1"/>
        <w:ind w:left="164"/>
        <w:rPr>
          <w:szCs w:val="24"/>
        </w:rPr>
      </w:pPr>
      <w:r>
        <w:rPr>
          <w:szCs w:val="24"/>
        </w:rPr>
        <w:t xml:space="preserve">As the </w:t>
      </w:r>
      <w:r>
        <w:rPr>
          <w:b/>
          <w:bCs/>
          <w:szCs w:val="24"/>
        </w:rPr>
        <w:t>Women Safety SOS Application</w:t>
      </w:r>
      <w:r>
        <w:rPr>
          <w:szCs w:val="24"/>
        </w:rPr>
        <w:t xml:space="preserve"> continues to evolve, further integrations and optimisations can be introduced to strengthen the existing safety features and improve the overall operation of the application. The current system provides important functionality including </w:t>
      </w:r>
      <w:r>
        <w:rPr>
          <w:b/>
          <w:bCs/>
          <w:szCs w:val="24"/>
        </w:rPr>
        <w:t>Normal SOS, Secret SOS, Emergency Contacts, Priority-Based Emergency Contacts, Safety Timer, Safety Check-in, Safe Zones, Fake Call, GPS Location, and map-related functionality</w:t>
      </w:r>
      <w:r>
        <w:rPr>
          <w:szCs w:val="24"/>
        </w:rPr>
        <w:t>. Future improvements can therefore focus on strengthening the communication between these modules and improving the existing frontend, backend, database, and location-service integration.</w:t>
      </w:r>
    </w:p>
    <w:p w14:paraId="7C692322">
      <w:pPr>
        <w:widowControl/>
        <w:autoSpaceDE/>
        <w:autoSpaceDN/>
        <w:spacing w:before="100" w:beforeAutospacing="1" w:after="100" w:afterAutospacing="1"/>
        <w:ind w:left="164"/>
        <w:rPr>
          <w:szCs w:val="24"/>
        </w:rPr>
      </w:pPr>
      <w:r>
        <w:rPr>
          <w:szCs w:val="24"/>
        </w:rPr>
        <w:t xml:space="preserve">One important optimisation area is the integration between the </w:t>
      </w:r>
      <w:r>
        <w:rPr>
          <w:b/>
          <w:bCs/>
          <w:szCs w:val="24"/>
        </w:rPr>
        <w:t>Normal SOS and Secret SOS</w:t>
      </w:r>
      <w:r>
        <w:rPr>
          <w:szCs w:val="24"/>
        </w:rPr>
        <w:t xml:space="preserve"> features and the backend services. The application currently uses React Native for the frontend and Node.js with Express.js for backend processing. Further optimisation of this communication can improve the handling of SOS requests and make the interaction between the mobile application and backend more consistent. This can also help improve the reliability of emergency-related operations when the user activates an SOS feature.</w:t>
      </w:r>
    </w:p>
    <w:p w14:paraId="2D986796">
      <w:pPr>
        <w:widowControl/>
        <w:autoSpaceDE/>
        <w:autoSpaceDN/>
        <w:spacing w:before="100" w:beforeAutospacing="1" w:after="100" w:afterAutospacing="1"/>
        <w:ind w:left="164"/>
        <w:rPr>
          <w:szCs w:val="24"/>
        </w:rPr>
      </w:pPr>
      <w:r>
        <w:rPr>
          <w:szCs w:val="24"/>
        </w:rPr>
        <w:t xml:space="preserve">A further integration opportunity is the enhancement of </w:t>
      </w:r>
      <w:r>
        <w:rPr>
          <w:b/>
          <w:bCs/>
          <w:szCs w:val="24"/>
        </w:rPr>
        <w:t>Expo Location and Google Maps</w:t>
      </w:r>
      <w:r>
        <w:rPr>
          <w:szCs w:val="24"/>
        </w:rPr>
        <w:t xml:space="preserve"> functionality. These services support the location-related requirements of the application. Future optimisation can improve the way location information is obtained and used by features such as GPS Location and Safe Zones. Better integration between location information and the application's backend can help maintain more consistent handling of location-related data.</w:t>
      </w:r>
    </w:p>
    <w:p w14:paraId="0D21B5CC">
      <w:pPr>
        <w:widowControl/>
        <w:autoSpaceDE/>
        <w:autoSpaceDN/>
        <w:spacing w:before="100" w:beforeAutospacing="1" w:after="100" w:afterAutospacing="1"/>
        <w:ind w:left="164"/>
        <w:rPr>
          <w:szCs w:val="24"/>
        </w:rPr>
      </w:pPr>
      <w:r>
        <w:rPr>
          <w:szCs w:val="24"/>
        </w:rPr>
        <w:t xml:space="preserve">The </w:t>
      </w:r>
      <w:r>
        <w:rPr>
          <w:b/>
          <w:bCs/>
          <w:szCs w:val="24"/>
        </w:rPr>
        <w:t>Emergency Contacts</w:t>
      </w:r>
      <w:r>
        <w:rPr>
          <w:szCs w:val="24"/>
        </w:rPr>
        <w:t xml:space="preserve"> module can also be further integrated with the SOS functionality. The existing application provides Emergency Contacts and Priority-Based Emergency Contacts. Future optimisation can strengthen the connection between these modules so that the emergency-contact information maintained by the user is handled consistently within the application's safety workflow. The database and backend APIs can be optimised to support efficient storage and retrieval of this information.</w:t>
      </w:r>
    </w:p>
    <w:p w14:paraId="2B74945A">
      <w:pPr>
        <w:widowControl/>
        <w:autoSpaceDE/>
        <w:autoSpaceDN/>
        <w:spacing w:before="100" w:beforeAutospacing="1" w:after="100" w:afterAutospacing="1"/>
        <w:ind w:left="164"/>
        <w:rPr>
          <w:szCs w:val="24"/>
        </w:rPr>
      </w:pPr>
      <w:r>
        <w:rPr>
          <w:szCs w:val="24"/>
        </w:rPr>
        <w:t xml:space="preserve">Another potential optimisation involves the </w:t>
      </w:r>
      <w:r>
        <w:rPr>
          <w:b/>
          <w:bCs/>
          <w:szCs w:val="24"/>
        </w:rPr>
        <w:t>Safety Timer and Safety Check-in</w:t>
      </w:r>
      <w:r>
        <w:rPr>
          <w:szCs w:val="24"/>
        </w:rPr>
        <w:t xml:space="preserve"> modules. These features can be further integrated so that information associated with a safety session is handled consistently by the frontend, backend, and database. Improving the communication between these modules can help provide smoother operation when users start a safety session and perform the required safety check-in actions.</w:t>
      </w:r>
    </w:p>
    <w:p w14:paraId="1575279D">
      <w:pPr>
        <w:widowControl/>
        <w:autoSpaceDE/>
        <w:autoSpaceDN/>
        <w:spacing w:before="100" w:beforeAutospacing="1" w:after="100" w:afterAutospacing="1"/>
        <w:ind w:left="164"/>
        <w:rPr>
          <w:szCs w:val="24"/>
        </w:rPr>
      </w:pPr>
      <w:r>
        <w:rPr>
          <w:szCs w:val="24"/>
        </w:rPr>
        <w:t xml:space="preserve">The </w:t>
      </w:r>
      <w:r>
        <w:rPr>
          <w:b/>
          <w:bCs/>
          <w:szCs w:val="24"/>
        </w:rPr>
        <w:t>Safe Zone</w:t>
      </w:r>
      <w:r>
        <w:rPr>
          <w:szCs w:val="24"/>
        </w:rPr>
        <w:t xml:space="preserve"> module can also benefit from further optimisation. Since Safe Zones depend on location information, improving the interaction between Expo Location, Google Maps, and the backend can provide better integration of geographical information. The MySQL database can continue to manage the information required by the Safe Zone functionality.</w:t>
      </w:r>
    </w:p>
    <w:p w14:paraId="55435795">
      <w:pPr>
        <w:widowControl/>
        <w:autoSpaceDE/>
        <w:autoSpaceDN/>
        <w:spacing w:before="100" w:beforeAutospacing="1" w:after="100" w:afterAutospacing="1"/>
        <w:ind w:left="164"/>
        <w:rPr>
          <w:szCs w:val="24"/>
        </w:rPr>
      </w:pPr>
      <w:r>
        <w:rPr>
          <w:szCs w:val="24"/>
        </w:rPr>
        <w:t xml:space="preserve">From the database perspective, </w:t>
      </w:r>
      <w:r>
        <w:rPr>
          <w:b/>
          <w:bCs/>
          <w:szCs w:val="24"/>
        </w:rPr>
        <w:t>MySQL</w:t>
      </w:r>
      <w:r>
        <w:rPr>
          <w:szCs w:val="24"/>
        </w:rPr>
        <w:t xml:space="preserve"> can be further optimised to support the application's growing safety-related data. The backend currently communicates with MySQL for storing and retrieving application information. Future optimisation can focus on maintaining efficient database operations for information associated with users, emergency contacts, SOS operations, safety sessions, and Safe Zones.</w:t>
      </w:r>
    </w:p>
    <w:p w14:paraId="6056EBBD">
      <w:pPr>
        <w:widowControl/>
        <w:autoSpaceDE/>
        <w:autoSpaceDN/>
        <w:spacing w:before="100" w:beforeAutospacing="1" w:after="100" w:afterAutospacing="1"/>
        <w:ind w:left="164"/>
        <w:rPr>
          <w:szCs w:val="24"/>
        </w:rPr>
      </w:pPr>
      <w:r>
        <w:rPr>
          <w:szCs w:val="24"/>
        </w:rPr>
        <w:t xml:space="preserve">The application's </w:t>
      </w:r>
      <w:r>
        <w:rPr>
          <w:b/>
          <w:bCs/>
          <w:szCs w:val="24"/>
        </w:rPr>
        <w:t>API layer</w:t>
      </w:r>
      <w:r>
        <w:rPr>
          <w:szCs w:val="24"/>
        </w:rPr>
        <w:t xml:space="preserve"> can also be improved through continued optimisation of the Node.js and Express.js backend. The APIs provide communication between the React Native application and the database. Improving API organisation and response handling can help maintain consistent communication between the different application modules and reduce integration-related problems.</w:t>
      </w:r>
    </w:p>
    <w:p w14:paraId="2946A02B">
      <w:pPr>
        <w:widowControl/>
        <w:autoSpaceDE/>
        <w:autoSpaceDN/>
        <w:spacing w:before="100" w:beforeAutospacing="1" w:after="100" w:afterAutospacing="1"/>
        <w:ind w:left="164"/>
        <w:rPr>
          <w:szCs w:val="24"/>
        </w:rPr>
      </w:pPr>
      <w:r>
        <w:rPr>
          <w:szCs w:val="24"/>
        </w:rPr>
        <w:t xml:space="preserve">Another potential integration is improved </w:t>
      </w:r>
      <w:r>
        <w:rPr>
          <w:b/>
          <w:bCs/>
          <w:szCs w:val="24"/>
        </w:rPr>
        <w:t>API testing through Postman</w:t>
      </w:r>
      <w:r>
        <w:rPr>
          <w:szCs w:val="24"/>
        </w:rPr>
        <w:t>. The existing project uses Postman for API testing and validation. Future optimisation can expand testing across the major safety modules, including Normal SOS, Secret SOS, Emergency Contacts, Safety Timer, Safety Check-in, Safe Zones, and other backend-supported functionality. This can help identify problems in API communication as the application develops.</w:t>
      </w:r>
    </w:p>
    <w:p w14:paraId="7403A9E1">
      <w:pPr>
        <w:widowControl/>
        <w:autoSpaceDE/>
        <w:autoSpaceDN/>
        <w:spacing w:before="100" w:beforeAutospacing="1" w:after="100" w:afterAutospacing="1"/>
        <w:ind w:left="164"/>
        <w:rPr>
          <w:szCs w:val="24"/>
        </w:rPr>
      </w:pPr>
      <w:r>
        <w:rPr>
          <w:szCs w:val="24"/>
        </w:rPr>
        <w:t xml:space="preserve">The </w:t>
      </w:r>
      <w:r>
        <w:rPr>
          <w:b/>
          <w:bCs/>
          <w:szCs w:val="24"/>
        </w:rPr>
        <w:t>Fake Call</w:t>
      </w:r>
      <w:r>
        <w:rPr>
          <w:szCs w:val="24"/>
        </w:rPr>
        <w:t xml:space="preserve"> functionality can also be further optimised within the existing application structure. Since the feature provides a simulated call interface, future development can improve its integration with the mobile application's user interface while maintaining its existing purpose as a safety-support feature.</w:t>
      </w:r>
    </w:p>
    <w:p w14:paraId="068FF1FF">
      <w:pPr>
        <w:widowControl/>
        <w:autoSpaceDE/>
        <w:autoSpaceDN/>
        <w:spacing w:before="100" w:beforeAutospacing="1" w:after="100" w:afterAutospacing="1"/>
        <w:ind w:left="164"/>
        <w:rPr>
          <w:szCs w:val="24"/>
        </w:rPr>
      </w:pPr>
      <w:r>
        <w:rPr>
          <w:szCs w:val="24"/>
        </w:rPr>
        <w:t xml:space="preserve">Frontend optimisation can focus on the </w:t>
      </w:r>
      <w:r>
        <w:rPr>
          <w:b/>
          <w:bCs/>
          <w:szCs w:val="24"/>
        </w:rPr>
        <w:t>React Native</w:t>
      </w:r>
      <w:r>
        <w:rPr>
          <w:szCs w:val="24"/>
        </w:rPr>
        <w:t xml:space="preserve"> component structure used throughout the application. The application's safety modules can be organised and maintained as separate components while ensuring consistent communication with the backend APIs. Improving component organisation and interaction can make the application easier to maintain as additional improvements are introduced.</w:t>
      </w:r>
    </w:p>
    <w:p w14:paraId="69A3E32D">
      <w:pPr>
        <w:widowControl/>
        <w:autoSpaceDE/>
        <w:autoSpaceDN/>
        <w:spacing w:before="100" w:beforeAutospacing="1" w:after="100" w:afterAutospacing="1"/>
        <w:ind w:left="164"/>
        <w:rPr>
          <w:szCs w:val="24"/>
        </w:rPr>
      </w:pPr>
      <w:r>
        <w:rPr>
          <w:szCs w:val="24"/>
        </w:rPr>
        <w:t>Authentication and authorisation can also be further integrated with the application's safety features. The backend can continue to control access to user-specific information and protected functionality. Future optimisation can strengthen the connection between authentication, user information, Emergency Contacts, safety sessions, and other protected application operations.</w:t>
      </w:r>
    </w:p>
    <w:p w14:paraId="663529DB">
      <w:pPr>
        <w:widowControl/>
        <w:autoSpaceDE/>
        <w:autoSpaceDN/>
        <w:spacing w:before="100" w:beforeAutospacing="1" w:after="100" w:afterAutospacing="1"/>
        <w:ind w:left="164"/>
        <w:rPr>
          <w:szCs w:val="24"/>
        </w:rPr>
      </w:pPr>
      <w:r>
        <w:rPr>
          <w:szCs w:val="24"/>
        </w:rPr>
        <w:t xml:space="preserve">Another area of optimisation is the communication between the </w:t>
      </w:r>
      <w:r>
        <w:rPr>
          <w:b/>
          <w:bCs/>
          <w:szCs w:val="24"/>
        </w:rPr>
        <w:t>frontend, backend, database, and location services</w:t>
      </w:r>
      <w:r>
        <w:rPr>
          <w:szCs w:val="24"/>
        </w:rPr>
        <w:t>. The overall system can be represented as:</w:t>
      </w:r>
    </w:p>
    <w:p w14:paraId="5CCAD6E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164"/>
        <w:rPr>
          <w:rFonts w:ascii="Courier New" w:hAnsi="Courier New" w:cs="Courier New"/>
          <w:sz w:val="18"/>
          <w:szCs w:val="20"/>
        </w:rPr>
      </w:pPr>
      <w:r>
        <w:rPr>
          <w:rFonts w:ascii="Courier New" w:hAnsi="Courier New" w:cs="Courier New"/>
          <w:sz w:val="18"/>
          <w:szCs w:val="20"/>
        </w:rPr>
        <w:t xml:space="preserve">                React Native Application</w:t>
      </w:r>
    </w:p>
    <w:p w14:paraId="12A1A8B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164"/>
        <w:rPr>
          <w:rFonts w:ascii="Courier New" w:hAnsi="Courier New" w:cs="Courier New"/>
          <w:sz w:val="18"/>
          <w:szCs w:val="20"/>
        </w:rPr>
      </w:pPr>
      <w:r>
        <w:rPr>
          <w:rFonts w:ascii="Courier New" w:hAnsi="Courier New" w:cs="Courier New"/>
          <w:sz w:val="18"/>
          <w:szCs w:val="20"/>
        </w:rPr>
        <w:t xml:space="preserve">                         │</w:t>
      </w:r>
    </w:p>
    <w:p w14:paraId="0176C4E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164"/>
        <w:rPr>
          <w:rFonts w:ascii="Courier New" w:hAnsi="Courier New" w:cs="Courier New"/>
          <w:sz w:val="18"/>
          <w:szCs w:val="20"/>
        </w:rPr>
      </w:pPr>
      <w:r>
        <w:rPr>
          <w:rFonts w:ascii="Courier New" w:hAnsi="Courier New" w:cs="Courier New"/>
          <w:sz w:val="18"/>
          <w:szCs w:val="20"/>
        </w:rPr>
        <w:t xml:space="preserve">                         ▼</w:t>
      </w:r>
    </w:p>
    <w:p w14:paraId="60E825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164"/>
        <w:rPr>
          <w:rFonts w:ascii="Courier New" w:hAnsi="Courier New" w:cs="Courier New"/>
          <w:sz w:val="18"/>
          <w:szCs w:val="20"/>
        </w:rPr>
      </w:pPr>
      <w:r>
        <w:rPr>
          <w:rFonts w:ascii="Courier New" w:hAnsi="Courier New" w:cs="Courier New"/>
          <w:sz w:val="18"/>
          <w:szCs w:val="20"/>
        </w:rPr>
        <w:t xml:space="preserve">                  Node.js / Express.js</w:t>
      </w:r>
    </w:p>
    <w:p w14:paraId="3FAD93B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164"/>
        <w:rPr>
          <w:rFonts w:ascii="Courier New" w:hAnsi="Courier New" w:cs="Courier New"/>
          <w:sz w:val="18"/>
          <w:szCs w:val="20"/>
        </w:rPr>
      </w:pPr>
      <w:r>
        <w:rPr>
          <w:rFonts w:ascii="Courier New" w:hAnsi="Courier New" w:cs="Courier New"/>
          <w:sz w:val="18"/>
          <w:szCs w:val="20"/>
        </w:rPr>
        <w:t xml:space="preserve">                         │</w:t>
      </w:r>
    </w:p>
    <w:p w14:paraId="511036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164"/>
        <w:rPr>
          <w:rFonts w:ascii="Courier New" w:hAnsi="Courier New" w:cs="Courier New"/>
          <w:sz w:val="18"/>
          <w:szCs w:val="20"/>
        </w:rPr>
      </w:pPr>
      <w:r>
        <w:rPr>
          <w:rFonts w:ascii="Courier New" w:hAnsi="Courier New" w:cs="Courier New"/>
          <w:sz w:val="18"/>
          <w:szCs w:val="20"/>
        </w:rPr>
        <w:t xml:space="preserve">              ┌──────────┴──────────┐</w:t>
      </w:r>
    </w:p>
    <w:p w14:paraId="2CA767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164"/>
        <w:rPr>
          <w:rFonts w:ascii="Courier New" w:hAnsi="Courier New" w:cs="Courier New"/>
          <w:sz w:val="18"/>
          <w:szCs w:val="20"/>
        </w:rPr>
      </w:pPr>
      <w:r>
        <w:rPr>
          <w:rFonts w:ascii="Courier New" w:hAnsi="Courier New" w:cs="Courier New"/>
          <w:sz w:val="18"/>
          <w:szCs w:val="20"/>
        </w:rPr>
        <w:t xml:space="preserve">              ▼                     ▼</w:t>
      </w:r>
    </w:p>
    <w:p w14:paraId="7869D9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164"/>
        <w:rPr>
          <w:rFonts w:ascii="Courier New" w:hAnsi="Courier New" w:cs="Courier New"/>
          <w:sz w:val="18"/>
          <w:szCs w:val="20"/>
        </w:rPr>
      </w:pPr>
      <w:r>
        <w:rPr>
          <w:rFonts w:ascii="Courier New" w:hAnsi="Courier New" w:cs="Courier New"/>
          <w:sz w:val="18"/>
          <w:szCs w:val="20"/>
        </w:rPr>
        <w:t xml:space="preserve">        MySQL Database       Location Services</w:t>
      </w:r>
    </w:p>
    <w:p w14:paraId="6043122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164"/>
        <w:rPr>
          <w:rFonts w:ascii="Courier New" w:hAnsi="Courier New" w:cs="Courier New"/>
          <w:sz w:val="18"/>
          <w:szCs w:val="20"/>
        </w:rPr>
      </w:pPr>
      <w:r>
        <w:rPr>
          <w:rFonts w:ascii="Courier New" w:hAnsi="Courier New" w:cs="Courier New"/>
          <w:sz w:val="18"/>
          <w:szCs w:val="20"/>
        </w:rPr>
        <w:t xml:space="preserve">                                  │</w:t>
      </w:r>
    </w:p>
    <w:p w14:paraId="6EF5184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164"/>
        <w:rPr>
          <w:rFonts w:ascii="Courier New" w:hAnsi="Courier New" w:cs="Courier New"/>
          <w:sz w:val="18"/>
          <w:szCs w:val="20"/>
        </w:rPr>
      </w:pPr>
      <w:r>
        <w:rPr>
          <w:rFonts w:ascii="Courier New" w:hAnsi="Courier New" w:cs="Courier New"/>
          <w:sz w:val="18"/>
          <w:szCs w:val="20"/>
        </w:rPr>
        <w:t xml:space="preserve">                         Expo Location / Google Maps</w:t>
      </w:r>
    </w:p>
    <w:p w14:paraId="4D9B5BA8">
      <w:pPr>
        <w:widowControl/>
        <w:autoSpaceDE/>
        <w:autoSpaceDN/>
        <w:spacing w:before="100" w:beforeAutospacing="1" w:after="100" w:afterAutospacing="1"/>
        <w:ind w:left="164"/>
        <w:rPr>
          <w:szCs w:val="24"/>
        </w:rPr>
      </w:pPr>
      <w:r>
        <w:rPr>
          <w:szCs w:val="24"/>
        </w:rPr>
        <w:t>Improving these connections can help maintain consistent data flow between the different components of the Women Safety SOS Application.</w:t>
      </w:r>
    </w:p>
    <w:p w14:paraId="527FC5A4">
      <w:pPr>
        <w:widowControl/>
        <w:autoSpaceDE/>
        <w:autoSpaceDN/>
        <w:spacing w:before="100" w:beforeAutospacing="1" w:after="100" w:afterAutospacing="1"/>
        <w:ind w:left="164"/>
        <w:rPr>
          <w:szCs w:val="24"/>
        </w:rPr>
      </w:pPr>
      <w:r>
        <w:rPr>
          <w:szCs w:val="24"/>
        </w:rPr>
        <w:t xml:space="preserve">The application can also benefit from continued </w:t>
      </w:r>
      <w:r>
        <w:rPr>
          <w:b/>
          <w:bCs/>
          <w:szCs w:val="24"/>
        </w:rPr>
        <w:t>testing and debugging optimisation</w:t>
      </w:r>
      <w:r>
        <w:rPr>
          <w:szCs w:val="24"/>
        </w:rPr>
        <w:t>. Testing the complete interaction between the frontend, backend, database, and location services can help identify problems that may not appear when individual modules are tested separately. API testing through Postman and functional testing of the React Native application can therefore remain important parts of the development process.</w:t>
      </w:r>
    </w:p>
    <w:p w14:paraId="45757FC5">
      <w:pPr>
        <w:widowControl/>
        <w:autoSpaceDE/>
        <w:autoSpaceDN/>
        <w:spacing w:before="100" w:beforeAutospacing="1" w:after="100" w:afterAutospacing="1"/>
        <w:ind w:left="164"/>
        <w:rPr>
          <w:szCs w:val="24"/>
        </w:rPr>
      </w:pPr>
      <w:r>
        <w:rPr>
          <w:szCs w:val="24"/>
        </w:rPr>
        <w:t>In terms of overall performance, optimisation can focus on ensuring that the existing safety modules communicate efficiently with the backend. Reducing unnecessary API requests and maintaining efficient database operations can help improve the application's responsiveness while preserving the functionality of Normal SOS, Secret SOS, Emergency Contacts, Safety Timer, Safety Check-in, Safe Zones, Fake Call, and GPS Location.</w:t>
      </w:r>
    </w:p>
    <w:p w14:paraId="64C8532B">
      <w:pPr>
        <w:widowControl/>
        <w:autoSpaceDE/>
        <w:autoSpaceDN/>
        <w:spacing w:before="100" w:beforeAutospacing="1" w:after="100" w:afterAutospacing="1"/>
        <w:ind w:left="164"/>
        <w:rPr>
          <w:szCs w:val="24"/>
        </w:rPr>
      </w:pPr>
      <w:r>
        <w:rPr>
          <w:szCs w:val="24"/>
        </w:rPr>
        <w:t xml:space="preserve">In conclusion, the potential integrations and optimisations for the </w:t>
      </w:r>
      <w:r>
        <w:rPr>
          <w:b/>
          <w:bCs/>
          <w:szCs w:val="24"/>
        </w:rPr>
        <w:t>Women Safety SOS Application</w:t>
      </w:r>
      <w:r>
        <w:rPr>
          <w:szCs w:val="24"/>
        </w:rPr>
        <w:t xml:space="preserve"> are focused on strengthening the existing system rather than introducing unrelated functionality. Improvements to the </w:t>
      </w:r>
      <w:r>
        <w:rPr>
          <w:b/>
          <w:bCs/>
          <w:szCs w:val="24"/>
        </w:rPr>
        <w:t>React Native frontend, Node.js and Express.js backend, MySQL database, Expo Location, Google Maps, API communication, Emergency Contacts, SOS features, Safety Timer, Safety Check-in, Safe Zones, and Fake Call</w:t>
      </w:r>
      <w:r>
        <w:rPr>
          <w:szCs w:val="24"/>
        </w:rPr>
        <w:t xml:space="preserve"> can improve the overall consistency, reliability, and maintainability of the application.</w:t>
      </w:r>
    </w:p>
    <w:p w14:paraId="15B636F5">
      <w:pPr>
        <w:widowControl/>
        <w:autoSpaceDE/>
        <w:autoSpaceDN/>
        <w:spacing w:before="100" w:beforeAutospacing="1" w:after="100" w:afterAutospacing="1"/>
        <w:ind w:left="164"/>
        <w:rPr>
          <w:szCs w:val="24"/>
        </w:rPr>
      </w:pPr>
    </w:p>
    <w:p w14:paraId="0D3ABA2C">
      <w:pPr>
        <w:widowControl/>
        <w:autoSpaceDE/>
        <w:autoSpaceDN/>
        <w:spacing w:before="100" w:beforeAutospacing="1" w:after="100" w:afterAutospacing="1"/>
        <w:ind w:left="164"/>
        <w:rPr>
          <w:szCs w:val="24"/>
        </w:rPr>
      </w:pPr>
    </w:p>
    <w:p w14:paraId="79E0F514">
      <w:pPr>
        <w:widowControl/>
        <w:autoSpaceDE/>
        <w:autoSpaceDN/>
        <w:spacing w:before="100" w:beforeAutospacing="1" w:after="100" w:afterAutospacing="1"/>
        <w:ind w:left="164"/>
        <w:rPr>
          <w:szCs w:val="24"/>
        </w:rPr>
      </w:pPr>
    </w:p>
    <w:p w14:paraId="2E7DF620">
      <w:pPr>
        <w:widowControl/>
        <w:autoSpaceDE/>
        <w:autoSpaceDN/>
        <w:spacing w:before="100" w:beforeAutospacing="1" w:after="100" w:afterAutospacing="1"/>
        <w:ind w:left="164"/>
        <w:rPr>
          <w:szCs w:val="24"/>
        </w:rPr>
      </w:pPr>
    </w:p>
    <w:p w14:paraId="12579B8C">
      <w:pPr>
        <w:widowControl/>
        <w:autoSpaceDE/>
        <w:autoSpaceDN/>
        <w:spacing w:before="100" w:beforeAutospacing="1" w:after="100" w:afterAutospacing="1"/>
        <w:ind w:left="164"/>
        <w:rPr>
          <w:szCs w:val="24"/>
        </w:rPr>
      </w:pPr>
    </w:p>
    <w:p w14:paraId="54B895FC">
      <w:pPr>
        <w:widowControl/>
        <w:autoSpaceDE/>
        <w:autoSpaceDN/>
        <w:spacing w:before="100" w:beforeAutospacing="1" w:after="100" w:afterAutospacing="1"/>
        <w:ind w:left="164"/>
        <w:rPr>
          <w:szCs w:val="24"/>
        </w:rPr>
      </w:pPr>
    </w:p>
    <w:p w14:paraId="29A5F3F3">
      <w:pPr>
        <w:widowControl/>
        <w:autoSpaceDE/>
        <w:autoSpaceDN/>
        <w:spacing w:before="100" w:beforeAutospacing="1" w:after="100" w:afterAutospacing="1"/>
        <w:ind w:left="164"/>
        <w:rPr>
          <w:szCs w:val="24"/>
        </w:rPr>
      </w:pPr>
    </w:p>
    <w:p w14:paraId="71BA51ED">
      <w:pPr>
        <w:widowControl/>
        <w:autoSpaceDE/>
        <w:autoSpaceDN/>
        <w:spacing w:before="100" w:beforeAutospacing="1" w:after="100" w:afterAutospacing="1"/>
        <w:ind w:left="164"/>
        <w:rPr>
          <w:szCs w:val="24"/>
        </w:rPr>
      </w:pPr>
    </w:p>
    <w:p w14:paraId="2C0221F3">
      <w:pPr>
        <w:widowControl/>
        <w:autoSpaceDE/>
        <w:autoSpaceDN/>
        <w:spacing w:before="100" w:beforeAutospacing="1" w:after="100" w:afterAutospacing="1"/>
        <w:ind w:left="164"/>
        <w:rPr>
          <w:szCs w:val="24"/>
        </w:rPr>
      </w:pPr>
    </w:p>
    <w:p w14:paraId="56E6B10C">
      <w:pPr>
        <w:widowControl/>
        <w:autoSpaceDE/>
        <w:autoSpaceDN/>
        <w:spacing w:before="100" w:beforeAutospacing="1" w:after="100" w:afterAutospacing="1"/>
        <w:ind w:left="164"/>
        <w:rPr>
          <w:szCs w:val="24"/>
        </w:rPr>
      </w:pPr>
    </w:p>
    <w:p w14:paraId="06792775">
      <w:pPr>
        <w:pStyle w:val="7"/>
        <w:spacing w:before="164"/>
        <w:rPr>
          <w:b/>
        </w:rPr>
      </w:pPr>
    </w:p>
    <w:p w14:paraId="0BB5313A">
      <w:pPr>
        <w:pStyle w:val="3"/>
        <w:spacing w:before="61"/>
        <w:ind w:left="0" w:right="125" w:firstLine="0"/>
        <w:jc w:val="center"/>
      </w:pPr>
      <w:r>
        <w:t>CHAPTER</w:t>
      </w:r>
      <w:r>
        <w:rPr>
          <w:spacing w:val="-5"/>
        </w:rPr>
        <w:t xml:space="preserve"> </w:t>
      </w:r>
      <w:r>
        <w:rPr>
          <w:color w:val="000000"/>
          <w:shd w:val="clear" w:color="auto" w:fill="F8F8F8"/>
        </w:rPr>
        <w:t>-12</w:t>
      </w:r>
      <w:r>
        <w:rPr>
          <w:color w:val="000000"/>
          <w:spacing w:val="-7"/>
          <w:shd w:val="clear" w:color="auto" w:fill="F8F8F8"/>
        </w:rPr>
        <w:t xml:space="preserve"> </w:t>
      </w:r>
      <w:r>
        <w:rPr>
          <w:color w:val="000000"/>
          <w:spacing w:val="-2"/>
          <w:shd w:val="clear" w:color="auto" w:fill="F8F8F8"/>
        </w:rPr>
        <w:t>CONCLUSION</w:t>
      </w:r>
    </w:p>
    <w:p w14:paraId="592432A2">
      <w:pPr>
        <w:pStyle w:val="7"/>
        <w:rPr>
          <w:b/>
        </w:rPr>
      </w:pPr>
    </w:p>
    <w:p w14:paraId="384435BE">
      <w:pPr>
        <w:pStyle w:val="7"/>
        <w:spacing w:before="30"/>
        <w:rPr>
          <w:b/>
        </w:rPr>
      </w:pPr>
    </w:p>
    <w:p w14:paraId="6219FF05">
      <w:pPr>
        <w:pStyle w:val="16"/>
        <w:numPr>
          <w:ilvl w:val="1"/>
          <w:numId w:val="43"/>
        </w:numPr>
        <w:tabs>
          <w:tab w:val="left" w:pos="564"/>
        </w:tabs>
        <w:ind w:left="564" w:hanging="399"/>
        <w:rPr>
          <w:b/>
          <w:sz w:val="20"/>
        </w:rPr>
      </w:pPr>
      <w:r>
        <w:rPr>
          <w:b/>
          <w:sz w:val="20"/>
        </w:rPr>
        <w:t>Summary</w:t>
      </w:r>
      <w:r>
        <w:rPr>
          <w:b/>
          <w:spacing w:val="-5"/>
          <w:sz w:val="20"/>
        </w:rPr>
        <w:t xml:space="preserve"> </w:t>
      </w:r>
      <w:r>
        <w:rPr>
          <w:b/>
          <w:sz w:val="20"/>
        </w:rPr>
        <w:t>of</w:t>
      </w:r>
      <w:r>
        <w:rPr>
          <w:b/>
          <w:spacing w:val="-4"/>
          <w:sz w:val="20"/>
        </w:rPr>
        <w:t xml:space="preserve"> </w:t>
      </w:r>
      <w:r>
        <w:rPr>
          <w:b/>
          <w:sz w:val="20"/>
        </w:rPr>
        <w:t>the</w:t>
      </w:r>
      <w:r>
        <w:rPr>
          <w:b/>
          <w:spacing w:val="-6"/>
          <w:sz w:val="20"/>
        </w:rPr>
        <w:t xml:space="preserve"> </w:t>
      </w:r>
      <w:r>
        <w:rPr>
          <w:b/>
          <w:spacing w:val="-2"/>
          <w:sz w:val="20"/>
        </w:rPr>
        <w:t>Project</w:t>
      </w:r>
    </w:p>
    <w:p w14:paraId="1EA50F40">
      <w:pPr>
        <w:widowControl/>
        <w:autoSpaceDE/>
        <w:autoSpaceDN/>
        <w:spacing w:before="100" w:beforeAutospacing="1" w:after="100" w:afterAutospacing="1"/>
        <w:ind w:left="164"/>
        <w:rPr>
          <w:szCs w:val="24"/>
        </w:rPr>
      </w:pPr>
      <w:r>
        <w:rPr>
          <w:szCs w:val="24"/>
        </w:rPr>
        <w:t xml:space="preserve">The </w:t>
      </w:r>
      <w:r>
        <w:rPr>
          <w:b/>
          <w:bCs/>
          <w:szCs w:val="24"/>
        </w:rPr>
        <w:t>Women Safety SOS Application</w:t>
      </w:r>
      <w:r>
        <w:rPr>
          <w:szCs w:val="24"/>
        </w:rPr>
        <w:t xml:space="preserve"> is a mobile-based safety application designed to provide users with an integrated set of emergency and personal safety features through a single application. The primary purpose of the project is to provide accessible safety-related functionality such as </w:t>
      </w:r>
      <w:r>
        <w:rPr>
          <w:b/>
          <w:bCs/>
          <w:szCs w:val="24"/>
        </w:rPr>
        <w:t>Normal SOS, Secret SOS, Emergency Contacts, Priority-Based Emergency Contacts, Safety Timer, Safety Check-in, Safe Zones, Fake Call, GPS Location, and map-related functionality</w:t>
      </w:r>
      <w:r>
        <w:rPr>
          <w:szCs w:val="24"/>
        </w:rPr>
        <w:t>. The application brings these features together within a unified mobile interface so that users can access the required safety functions from one application.</w:t>
      </w:r>
    </w:p>
    <w:p w14:paraId="13908C84">
      <w:pPr>
        <w:widowControl/>
        <w:autoSpaceDE/>
        <w:autoSpaceDN/>
        <w:spacing w:before="100" w:beforeAutospacing="1" w:after="100" w:afterAutospacing="1"/>
        <w:ind w:left="164"/>
        <w:rPr>
          <w:szCs w:val="24"/>
        </w:rPr>
      </w:pPr>
      <w:r>
        <w:rPr>
          <w:szCs w:val="24"/>
        </w:rPr>
        <w:t xml:space="preserve">The project was developed to address the need for an application that combines multiple safety mechanisms rather than providing them as separate functionalities. The application provides both </w:t>
      </w:r>
      <w:r>
        <w:rPr>
          <w:b/>
          <w:bCs/>
          <w:szCs w:val="24"/>
        </w:rPr>
        <w:t>Normal SOS</w:t>
      </w:r>
      <w:r>
        <w:rPr>
          <w:szCs w:val="24"/>
        </w:rPr>
        <w:t xml:space="preserve"> and </w:t>
      </w:r>
      <w:r>
        <w:rPr>
          <w:b/>
          <w:bCs/>
          <w:szCs w:val="24"/>
        </w:rPr>
        <w:t>Secret SOS</w:t>
      </w:r>
      <w:r>
        <w:rPr>
          <w:szCs w:val="24"/>
        </w:rPr>
        <w:t xml:space="preserve"> mechanisms, allowing emergency functionality to be activated through different interaction methods. Along with these emergency mechanisms, the application provides Emergency Contacts and Priority-Based Emergency Contacts for maintaining the contact information required by the safety features.</w:t>
      </w:r>
    </w:p>
    <w:p w14:paraId="243835F3">
      <w:pPr>
        <w:widowControl/>
        <w:autoSpaceDE/>
        <w:autoSpaceDN/>
        <w:spacing w:before="100" w:beforeAutospacing="1" w:after="100" w:afterAutospacing="1"/>
        <w:ind w:left="164"/>
        <w:rPr>
          <w:szCs w:val="24"/>
        </w:rPr>
      </w:pPr>
      <w:r>
        <w:rPr>
          <w:szCs w:val="24"/>
        </w:rPr>
        <w:t xml:space="preserve">From a technical perspective, the application follows a layered structure consisting of a </w:t>
      </w:r>
      <w:r>
        <w:rPr>
          <w:b/>
          <w:bCs/>
          <w:szCs w:val="24"/>
        </w:rPr>
        <w:t>frontend, backend, and database</w:t>
      </w:r>
      <w:r>
        <w:rPr>
          <w:szCs w:val="24"/>
        </w:rPr>
        <w:t xml:space="preserve">. The frontend is developed using </w:t>
      </w:r>
      <w:r>
        <w:rPr>
          <w:b/>
          <w:bCs/>
          <w:szCs w:val="24"/>
        </w:rPr>
        <w:t>React Native and JavaScript</w:t>
      </w:r>
      <w:r>
        <w:rPr>
          <w:szCs w:val="24"/>
        </w:rPr>
        <w:t xml:space="preserve">, providing the mobile user interface through which users interact with the different safety modules. The backend is implemented using </w:t>
      </w:r>
      <w:r>
        <w:rPr>
          <w:b/>
          <w:bCs/>
          <w:szCs w:val="24"/>
        </w:rPr>
        <w:t>Node.js and Express.js</w:t>
      </w:r>
      <w:r>
        <w:rPr>
          <w:szCs w:val="24"/>
        </w:rPr>
        <w:t xml:space="preserve">, which manages application logic and API communication. </w:t>
      </w:r>
      <w:r>
        <w:rPr>
          <w:b/>
          <w:bCs/>
          <w:szCs w:val="24"/>
        </w:rPr>
        <w:t>MySQL</w:t>
      </w:r>
      <w:r>
        <w:rPr>
          <w:szCs w:val="24"/>
        </w:rPr>
        <w:t xml:space="preserve"> is used as the database for storing and retrieving the information required by the application.</w:t>
      </w:r>
    </w:p>
    <w:p w14:paraId="739C489D">
      <w:pPr>
        <w:widowControl/>
        <w:autoSpaceDE/>
        <w:autoSpaceDN/>
        <w:spacing w:before="100" w:beforeAutospacing="1" w:after="100" w:afterAutospacing="1"/>
        <w:ind w:left="164"/>
        <w:rPr>
          <w:szCs w:val="24"/>
        </w:rPr>
      </w:pPr>
      <w:r>
        <w:rPr>
          <w:szCs w:val="24"/>
        </w:rPr>
        <w:t xml:space="preserve">The project also incorporates location-related functionality through </w:t>
      </w:r>
      <w:r>
        <w:rPr>
          <w:b/>
          <w:bCs/>
          <w:szCs w:val="24"/>
        </w:rPr>
        <w:t>Expo Location and Google Maps</w:t>
      </w:r>
      <w:r>
        <w:rPr>
          <w:szCs w:val="24"/>
        </w:rPr>
        <w:t xml:space="preserve">. These technologies support features that require geographical information, particularly </w:t>
      </w:r>
      <w:r>
        <w:rPr>
          <w:b/>
          <w:bCs/>
          <w:szCs w:val="24"/>
        </w:rPr>
        <w:t>GPS Location and Safe Zones</w:t>
      </w:r>
      <w:r>
        <w:rPr>
          <w:szCs w:val="24"/>
        </w:rPr>
        <w:t>. The integration of location services allows the application to work with location-related information while maintaining communication between the mobile frontend and the backend components.</w:t>
      </w:r>
    </w:p>
    <w:p w14:paraId="6E29C582">
      <w:pPr>
        <w:widowControl/>
        <w:autoSpaceDE/>
        <w:autoSpaceDN/>
        <w:spacing w:before="100" w:beforeAutospacing="1" w:after="100" w:afterAutospacing="1"/>
        <w:ind w:left="164"/>
        <w:rPr>
          <w:szCs w:val="24"/>
        </w:rPr>
      </w:pPr>
      <w:r>
        <w:rPr>
          <w:szCs w:val="24"/>
        </w:rPr>
        <w:t xml:space="preserve">An important component of the application is the </w:t>
      </w:r>
      <w:r>
        <w:rPr>
          <w:b/>
          <w:bCs/>
          <w:szCs w:val="24"/>
        </w:rPr>
        <w:t>Normal SOS</w:t>
      </w:r>
      <w:r>
        <w:rPr>
          <w:szCs w:val="24"/>
        </w:rPr>
        <w:t xml:space="preserve"> functionality. This feature provides an emergency mechanism through the application's interface. Alongside Normal SOS, the </w:t>
      </w:r>
      <w:r>
        <w:rPr>
          <w:b/>
          <w:bCs/>
          <w:szCs w:val="24"/>
        </w:rPr>
        <w:t>Secret SOS</w:t>
      </w:r>
      <w:r>
        <w:rPr>
          <w:szCs w:val="24"/>
        </w:rPr>
        <w:t xml:space="preserve"> feature provides an alternative activation method based on a multi-tap interaction. These two features form important parts of the application's emergency-safety functionality.</w:t>
      </w:r>
    </w:p>
    <w:p w14:paraId="60AA8D53">
      <w:pPr>
        <w:widowControl/>
        <w:autoSpaceDE/>
        <w:autoSpaceDN/>
        <w:spacing w:before="100" w:beforeAutospacing="1" w:after="100" w:afterAutospacing="1"/>
        <w:ind w:left="164"/>
        <w:rPr>
          <w:szCs w:val="24"/>
        </w:rPr>
      </w:pPr>
      <w:r>
        <w:rPr>
          <w:szCs w:val="24"/>
        </w:rPr>
        <w:t xml:space="preserve">The application also includes an </w:t>
      </w:r>
      <w:r>
        <w:rPr>
          <w:b/>
          <w:bCs/>
          <w:szCs w:val="24"/>
        </w:rPr>
        <w:t>Emergency Contacts</w:t>
      </w:r>
      <w:r>
        <w:rPr>
          <w:szCs w:val="24"/>
        </w:rPr>
        <w:t xml:space="preserve"> module for managing important contact information. The </w:t>
      </w:r>
      <w:r>
        <w:rPr>
          <w:b/>
          <w:bCs/>
          <w:szCs w:val="24"/>
        </w:rPr>
        <w:t>Priority-Based Emergency Contacts</w:t>
      </w:r>
      <w:r>
        <w:rPr>
          <w:szCs w:val="24"/>
        </w:rPr>
        <w:t xml:space="preserve"> functionality further organises emergency contacts according to their assigned priority. These features are connected with the application's broader safety functionality and provide a structured approach to managing emergency-contact information.</w:t>
      </w:r>
    </w:p>
    <w:p w14:paraId="4DEC4F84">
      <w:pPr>
        <w:widowControl/>
        <w:autoSpaceDE/>
        <w:autoSpaceDN/>
        <w:spacing w:before="100" w:beforeAutospacing="1" w:after="100" w:afterAutospacing="1"/>
        <w:ind w:left="164"/>
        <w:rPr>
          <w:szCs w:val="24"/>
        </w:rPr>
      </w:pPr>
      <w:r>
        <w:rPr>
          <w:szCs w:val="24"/>
        </w:rPr>
        <w:t xml:space="preserve">Another major component is the </w:t>
      </w:r>
      <w:r>
        <w:rPr>
          <w:b/>
          <w:bCs/>
          <w:szCs w:val="24"/>
        </w:rPr>
        <w:t>Safety Timer</w:t>
      </w:r>
      <w:r>
        <w:rPr>
          <w:szCs w:val="24"/>
        </w:rPr>
        <w:t xml:space="preserve"> and </w:t>
      </w:r>
      <w:r>
        <w:rPr>
          <w:b/>
          <w:bCs/>
          <w:szCs w:val="24"/>
        </w:rPr>
        <w:t>Safety Check-in</w:t>
      </w:r>
      <w:r>
        <w:rPr>
          <w:szCs w:val="24"/>
        </w:rPr>
        <w:t xml:space="preserve"> functionality. The Safety Timer supports a safety-session mechanism, while Safety Check-in allows the user to provide a safety status during the relevant session. Together, these features extend the application beyond immediate SOS activation by providing additional safety-monitoring functionality.</w:t>
      </w:r>
    </w:p>
    <w:p w14:paraId="5B31CD9A">
      <w:pPr>
        <w:widowControl/>
        <w:autoSpaceDE/>
        <w:autoSpaceDN/>
        <w:spacing w:before="100" w:beforeAutospacing="1" w:after="100" w:afterAutospacing="1"/>
        <w:ind w:left="164"/>
        <w:rPr>
          <w:szCs w:val="24"/>
        </w:rPr>
      </w:pPr>
      <w:r>
        <w:rPr>
          <w:szCs w:val="24"/>
        </w:rPr>
        <w:t xml:space="preserve">The </w:t>
      </w:r>
      <w:r>
        <w:rPr>
          <w:b/>
          <w:bCs/>
          <w:szCs w:val="24"/>
        </w:rPr>
        <w:t>Safe Zone</w:t>
      </w:r>
      <w:r>
        <w:rPr>
          <w:szCs w:val="24"/>
        </w:rPr>
        <w:t xml:space="preserve"> feature provides location-based safety functionality within the application. It works with the location-related components of the system, including Expo Location and Google Maps. The project also contains a </w:t>
      </w:r>
      <w:r>
        <w:rPr>
          <w:b/>
          <w:bCs/>
          <w:szCs w:val="24"/>
        </w:rPr>
        <w:t>Fake Call</w:t>
      </w:r>
      <w:r>
        <w:rPr>
          <w:szCs w:val="24"/>
        </w:rPr>
        <w:t xml:space="preserve"> feature, which provides a simulated incoming-call interface as another safety-support function within the application.</w:t>
      </w:r>
    </w:p>
    <w:p w14:paraId="40C188DA">
      <w:pPr>
        <w:widowControl/>
        <w:autoSpaceDE/>
        <w:autoSpaceDN/>
        <w:spacing w:before="100" w:beforeAutospacing="1" w:after="100" w:afterAutospacing="1"/>
        <w:ind w:left="164"/>
        <w:rPr>
          <w:szCs w:val="24"/>
        </w:rPr>
      </w:pPr>
      <w:r>
        <w:rPr>
          <w:szCs w:val="24"/>
        </w:rPr>
        <w:t>The development of the application involved the integration of the different software components so that the frontend, backend, database, and location services could operate together. The React Native frontend communicates with the Node.js and Express.js backend through APIs, while the backend communicates with the MySQL database for the required data operations. Location-related functionality additionally interacts with Expo Location and Google Maps.</w:t>
      </w:r>
    </w:p>
    <w:p w14:paraId="620C3271">
      <w:pPr>
        <w:widowControl/>
        <w:autoSpaceDE/>
        <w:autoSpaceDN/>
        <w:spacing w:before="100" w:beforeAutospacing="1" w:after="100" w:afterAutospacing="1"/>
        <w:ind w:left="164"/>
        <w:rPr>
          <w:szCs w:val="24"/>
        </w:rPr>
      </w:pPr>
      <w:r>
        <w:rPr>
          <w:szCs w:val="24"/>
        </w:rPr>
        <w:t xml:space="preserve">Testing formed an important part of the development process. </w:t>
      </w:r>
      <w:r>
        <w:rPr>
          <w:b/>
          <w:bCs/>
          <w:szCs w:val="24"/>
        </w:rPr>
        <w:t>Postman</w:t>
      </w:r>
      <w:r>
        <w:rPr>
          <w:szCs w:val="24"/>
        </w:rPr>
        <w:t xml:space="preserve"> was used to test and validate the backend APIs independently of the mobile interface. API testing helped verify communication between the frontend and backend and supported the identification of errors in request processing and response handling. The application's individual safety features were also tested to verify their intended behaviour.</w:t>
      </w:r>
    </w:p>
    <w:p w14:paraId="6F53B279">
      <w:pPr>
        <w:widowControl/>
        <w:autoSpaceDE/>
        <w:autoSpaceDN/>
        <w:spacing w:before="100" w:beforeAutospacing="1" w:after="100" w:afterAutospacing="1"/>
        <w:ind w:left="164"/>
        <w:rPr>
          <w:szCs w:val="24"/>
        </w:rPr>
      </w:pPr>
      <w:r>
        <w:rPr>
          <w:szCs w:val="24"/>
        </w:rPr>
        <w:t xml:space="preserve">The project uses </w:t>
      </w:r>
      <w:r>
        <w:rPr>
          <w:b/>
          <w:bCs/>
          <w:szCs w:val="24"/>
        </w:rPr>
        <w:t>Git/GitHub</w:t>
      </w:r>
      <w:r>
        <w:rPr>
          <w:szCs w:val="24"/>
        </w:rPr>
        <w:t xml:space="preserve"> for version control and source-code management. Version control provides a structured method for maintaining the project source code and tracking changes during development. It supports the management of the React Native frontend, Node.js and Express.js backend, and associated project files.</w:t>
      </w:r>
    </w:p>
    <w:p w14:paraId="7D20ACD0">
      <w:pPr>
        <w:widowControl/>
        <w:autoSpaceDE/>
        <w:autoSpaceDN/>
        <w:spacing w:before="100" w:beforeAutospacing="1" w:after="100" w:afterAutospacing="1"/>
        <w:ind w:left="164"/>
        <w:rPr>
          <w:szCs w:val="24"/>
        </w:rPr>
      </w:pPr>
      <w:r>
        <w:rPr>
          <w:szCs w:val="24"/>
        </w:rPr>
        <w:t>From a system-design perspective, the separation of the application into frontend, backend, database, and location-service components provides a clear structure for development and maintenance. The React Native frontend manages user interaction, Node.js and Express.js provide the backend API and application logic, MySQL manages persistent application information, and Expo Location and Google Maps support location-related functionality.</w:t>
      </w:r>
    </w:p>
    <w:p w14:paraId="1B724487">
      <w:pPr>
        <w:widowControl/>
        <w:autoSpaceDE/>
        <w:autoSpaceDN/>
        <w:spacing w:before="100" w:beforeAutospacing="1" w:after="100" w:afterAutospacing="1"/>
        <w:ind w:left="164"/>
        <w:rPr>
          <w:szCs w:val="24"/>
        </w:rPr>
      </w:pPr>
      <w:r>
        <w:rPr>
          <w:szCs w:val="24"/>
        </w:rPr>
        <w:t xml:space="preserve">The overall application therefore combines several safety-oriented features into a single mobile platform. Instead of focusing on only one emergency mechanism, the project incorporates </w:t>
      </w:r>
      <w:r>
        <w:rPr>
          <w:b/>
          <w:bCs/>
          <w:szCs w:val="24"/>
        </w:rPr>
        <w:t>Normal SOS, Secret SOS, Emergency Contacts, Priority-Based Emergency Contacts, Safety Timer, Safety Check-in, Safe Zones, Fake Call, and GPS Location</w:t>
      </w:r>
      <w:r>
        <w:rPr>
          <w:szCs w:val="24"/>
        </w:rPr>
        <w:t xml:space="preserve"> within the same system. This integrated structure allows the different safety functions to work as components of one application.</w:t>
      </w:r>
    </w:p>
    <w:p w14:paraId="69E7CB35">
      <w:pPr>
        <w:widowControl/>
        <w:autoSpaceDE/>
        <w:autoSpaceDN/>
        <w:spacing w:before="100" w:beforeAutospacing="1" w:after="100" w:afterAutospacing="1"/>
        <w:ind w:left="164"/>
        <w:rPr>
          <w:szCs w:val="24"/>
        </w:rPr>
      </w:pPr>
      <w:r>
        <w:rPr>
          <w:szCs w:val="24"/>
        </w:rPr>
        <w:t xml:space="preserve">From an academic perspective, the project demonstrates the practical application of concepts related to </w:t>
      </w:r>
      <w:r>
        <w:rPr>
          <w:b/>
          <w:bCs/>
          <w:szCs w:val="24"/>
        </w:rPr>
        <w:t>mobile application development, frontend development, backend development, database management, API integration, location-based services, authentication, testing, and version control</w:t>
      </w:r>
      <w:r>
        <w:rPr>
          <w:szCs w:val="24"/>
        </w:rPr>
        <w:t>. The implementation of React Native, Node.js, Express.js, MySQL, Expo Location, Google Maps, Postman, and Git/GitHub demonstrates the integration of different technologies within a single software project.</w:t>
      </w:r>
    </w:p>
    <w:p w14:paraId="57AA15EB">
      <w:pPr>
        <w:widowControl/>
        <w:autoSpaceDE/>
        <w:autoSpaceDN/>
        <w:spacing w:before="100" w:beforeAutospacing="1" w:after="100" w:afterAutospacing="1"/>
        <w:ind w:left="164"/>
        <w:rPr>
          <w:szCs w:val="24"/>
        </w:rPr>
      </w:pPr>
      <w:r>
        <w:rPr>
          <w:szCs w:val="24"/>
        </w:rPr>
        <w:t>The project also demonstrates the importance of communication between different application layers. The frontend provides the user interface, the backend processes application requests, and the database provides persistent data storage. Location services provide additional information required by location-dependent safety features. The successful integration of these components forms the technical foundation of the Women Safety SOS Application.</w:t>
      </w:r>
    </w:p>
    <w:p w14:paraId="4ED0B78D">
      <w:pPr>
        <w:widowControl/>
        <w:autoSpaceDE/>
        <w:autoSpaceDN/>
        <w:spacing w:before="100" w:beforeAutospacing="1" w:after="100" w:afterAutospacing="1"/>
        <w:ind w:left="164"/>
        <w:rPr>
          <w:szCs w:val="24"/>
        </w:rPr>
      </w:pPr>
      <w:r>
        <w:rPr>
          <w:szCs w:val="24"/>
        </w:rPr>
        <w:t>The final system represents a unified mobile safety application containing multiple safety-related functions. Its core functionality includes emergency activation through Normal SOS and Secret SOS, management of Emergency Contacts and Priority-Based Emergency Contacts, safety monitoring through Safety Timer and Safety Check-in, location-based functionality through GPS Location and Safe Zones, and the Fake Call feature.</w:t>
      </w:r>
    </w:p>
    <w:p w14:paraId="22C59258">
      <w:pPr>
        <w:widowControl/>
        <w:autoSpaceDE/>
        <w:autoSpaceDN/>
        <w:spacing w:before="100" w:beforeAutospacing="1" w:after="100" w:afterAutospacing="1"/>
        <w:ind w:left="164"/>
        <w:rPr>
          <w:szCs w:val="24"/>
        </w:rPr>
      </w:pPr>
      <w:r>
        <w:rPr>
          <w:szCs w:val="24"/>
        </w:rPr>
        <w:t xml:space="preserve">In conclusion, the </w:t>
      </w:r>
      <w:r>
        <w:rPr>
          <w:b/>
          <w:bCs/>
          <w:szCs w:val="24"/>
        </w:rPr>
        <w:t>Women Safety SOS Application</w:t>
      </w:r>
      <w:r>
        <w:rPr>
          <w:szCs w:val="24"/>
        </w:rPr>
        <w:t xml:space="preserve"> represents the implementation of a mobile-based safety platform that combines multiple emergency and safety features within a single application. The project integrates </w:t>
      </w:r>
      <w:r>
        <w:rPr>
          <w:b/>
          <w:bCs/>
          <w:szCs w:val="24"/>
        </w:rPr>
        <w:t>React Native and JavaScript, Node.js and Express.js, MySQL, Expo Location, Google Maps, Postman, and Git/GitHub</w:t>
      </w:r>
      <w:r>
        <w:rPr>
          <w:szCs w:val="24"/>
        </w:rPr>
        <w:t xml:space="preserve"> to implement and manage the system. The resulting application provides an integrated structure for accessing and managing the project's major safety functions while demonstrating the practical application of software development, database, API, and location-based technologies.</w:t>
      </w:r>
    </w:p>
    <w:p w14:paraId="5F9F56B2">
      <w:pPr>
        <w:pStyle w:val="7"/>
        <w:spacing w:before="164"/>
        <w:rPr>
          <w:b/>
        </w:rPr>
      </w:pPr>
    </w:p>
    <w:p w14:paraId="5C3AE58D">
      <w:pPr>
        <w:pStyle w:val="3"/>
        <w:numPr>
          <w:ilvl w:val="1"/>
          <w:numId w:val="43"/>
        </w:numPr>
        <w:tabs>
          <w:tab w:val="left" w:pos="564"/>
        </w:tabs>
        <w:rPr>
          <w:sz w:val="18"/>
        </w:rPr>
      </w:pPr>
      <w:r>
        <w:rPr>
          <w:sz w:val="18"/>
        </w:rPr>
        <w:t>What was Archieved</w:t>
      </w:r>
    </w:p>
    <w:p w14:paraId="402F47FD">
      <w:pPr>
        <w:widowControl/>
        <w:autoSpaceDE/>
        <w:autoSpaceDN/>
        <w:spacing w:before="100" w:beforeAutospacing="1" w:after="100" w:afterAutospacing="1"/>
        <w:rPr>
          <w:szCs w:val="24"/>
        </w:rPr>
      </w:pPr>
      <w:r>
        <w:rPr>
          <w:szCs w:val="24"/>
        </w:rPr>
        <w:t xml:space="preserve">The </w:t>
      </w:r>
      <w:r>
        <w:rPr>
          <w:i/>
          <w:iCs/>
          <w:szCs w:val="24"/>
        </w:rPr>
        <w:t>Integrated Women Safety Platform for Flights, Trains, Hotels, and Hidden Destinations</w:t>
      </w:r>
      <w:r>
        <w:rPr>
          <w:szCs w:val="24"/>
        </w:rPr>
        <w:t xml:space="preserve"> represents the successful completion of the project’s research, planning, design, development, integration, and testing activities. The project was developed to provide a unified platform that combines travel-related services with women safety features, allowing users to plan their journeys while having access to safety-related support through a single system. The outcomes of the project include the development of the major travel modules, implementation of women safety and SOS functionality, user authentication, booking-related features, database integration, API communication, testing, and deployment.</w:t>
      </w:r>
    </w:p>
    <w:p w14:paraId="65E59FFA">
      <w:pPr>
        <w:widowControl/>
        <w:autoSpaceDE/>
        <w:autoSpaceDN/>
        <w:spacing w:before="100" w:beforeAutospacing="1" w:after="100" w:afterAutospacing="1"/>
        <w:rPr>
          <w:szCs w:val="24"/>
        </w:rPr>
      </w:pPr>
      <w:r>
        <w:rPr>
          <w:szCs w:val="24"/>
        </w:rPr>
        <w:t xml:space="preserve">The most significant achievement of the project is the integration of </w:t>
      </w:r>
      <w:r>
        <w:rPr>
          <w:b/>
          <w:bCs/>
          <w:szCs w:val="24"/>
        </w:rPr>
        <w:t>Flights, Trains, Hotels, Hidden Destinations, and Women Safety features</w:t>
      </w:r>
      <w:r>
        <w:rPr>
          <w:szCs w:val="24"/>
        </w:rPr>
        <w:t xml:space="preserve"> into one platform. The system brings these functionalities together so that users can access travel services while also having dedicated safety support during their journey. The integration provides a common environment for travel planning and safety management without requiring users to depend on separate applications for each function.</w:t>
      </w:r>
    </w:p>
    <w:p w14:paraId="2186A5BA">
      <w:pPr>
        <w:widowControl/>
        <w:autoSpaceDE/>
        <w:autoSpaceDN/>
        <w:spacing w:before="100" w:beforeAutospacing="1" w:after="100" w:afterAutospacing="1"/>
        <w:rPr>
          <w:szCs w:val="24"/>
        </w:rPr>
      </w:pPr>
      <w:r>
        <w:rPr>
          <w:szCs w:val="24"/>
        </w:rPr>
        <w:t xml:space="preserve">From a technical perspective, the project successfully implemented the required </w:t>
      </w:r>
      <w:r>
        <w:rPr>
          <w:b/>
          <w:bCs/>
          <w:szCs w:val="24"/>
        </w:rPr>
        <w:t>frontend and backend components</w:t>
      </w:r>
      <w:r>
        <w:rPr>
          <w:szCs w:val="24"/>
        </w:rPr>
        <w:t>. The frontend provides the interface through which users access travel and safety features, while the backend manages user authentication, booking operations, API communication, database operations, and safety-related requests. The connection between the frontend and backend allows user actions and safety requests to be processed through the application.</w:t>
      </w:r>
    </w:p>
    <w:p w14:paraId="054BECC8">
      <w:pPr>
        <w:widowControl/>
        <w:autoSpaceDE/>
        <w:autoSpaceDN/>
        <w:spacing w:before="100" w:beforeAutospacing="1" w:after="100" w:afterAutospacing="1"/>
        <w:rPr>
          <w:szCs w:val="24"/>
        </w:rPr>
      </w:pPr>
      <w:r>
        <w:rPr>
          <w:szCs w:val="24"/>
        </w:rPr>
        <w:t xml:space="preserve">The project successfully implemented the </w:t>
      </w:r>
      <w:r>
        <w:rPr>
          <w:b/>
          <w:bCs/>
          <w:szCs w:val="24"/>
        </w:rPr>
        <w:t>Flights module</w:t>
      </w:r>
      <w:r>
        <w:rPr>
          <w:szCs w:val="24"/>
        </w:rPr>
        <w:t>, allowing users to search for and access flight-related information according to their travel requirements. The module is connected with the backend so that the required flight information can be processed and displayed through the platform.</w:t>
      </w:r>
    </w:p>
    <w:p w14:paraId="3312025E">
      <w:pPr>
        <w:widowControl/>
        <w:autoSpaceDE/>
        <w:autoSpaceDN/>
        <w:spacing w:before="100" w:beforeAutospacing="1" w:after="100" w:afterAutospacing="1"/>
        <w:rPr>
          <w:szCs w:val="24"/>
        </w:rPr>
      </w:pPr>
      <w:r>
        <w:rPr>
          <w:szCs w:val="24"/>
        </w:rPr>
        <w:t xml:space="preserve">The </w:t>
      </w:r>
      <w:r>
        <w:rPr>
          <w:b/>
          <w:bCs/>
          <w:szCs w:val="24"/>
        </w:rPr>
        <w:t>Trains module</w:t>
      </w:r>
      <w:r>
        <w:rPr>
          <w:szCs w:val="24"/>
        </w:rPr>
        <w:t xml:space="preserve"> was also successfully developed as part of the platform. It provides users with train-related information and supports the required train operations. The integration of the train module allows users to access transportation-related services together with the other features available in the system.</w:t>
      </w:r>
    </w:p>
    <w:p w14:paraId="2526A85A">
      <w:pPr>
        <w:widowControl/>
        <w:autoSpaceDE/>
        <w:autoSpaceDN/>
        <w:spacing w:before="100" w:beforeAutospacing="1" w:after="100" w:afterAutospacing="1"/>
        <w:rPr>
          <w:szCs w:val="24"/>
        </w:rPr>
      </w:pPr>
      <w:r>
        <w:rPr>
          <w:szCs w:val="24"/>
        </w:rPr>
        <w:t xml:space="preserve">The </w:t>
      </w:r>
      <w:r>
        <w:rPr>
          <w:b/>
          <w:bCs/>
          <w:szCs w:val="24"/>
        </w:rPr>
        <w:t>Hotels module</w:t>
      </w:r>
      <w:r>
        <w:rPr>
          <w:szCs w:val="24"/>
        </w:rPr>
        <w:t xml:space="preserve"> was implemented to provide users with accommodation-related information and booking functionality. Users can access hotel details as part of their travel planning and manage the required hotel-related operations through the platform.</w:t>
      </w:r>
    </w:p>
    <w:p w14:paraId="6D642BB5">
      <w:pPr>
        <w:widowControl/>
        <w:autoSpaceDE/>
        <w:autoSpaceDN/>
        <w:spacing w:before="100" w:beforeAutospacing="1" w:after="100" w:afterAutospacing="1"/>
        <w:rPr>
          <w:szCs w:val="24"/>
        </w:rPr>
      </w:pPr>
      <w:r>
        <w:rPr>
          <w:szCs w:val="24"/>
        </w:rPr>
        <w:t xml:space="preserve">Another important achievement is the implementation of the </w:t>
      </w:r>
      <w:r>
        <w:rPr>
          <w:b/>
          <w:bCs/>
          <w:szCs w:val="24"/>
        </w:rPr>
        <w:t>Hidden Destinations module</w:t>
      </w:r>
      <w:r>
        <w:rPr>
          <w:szCs w:val="24"/>
        </w:rPr>
        <w:t>. This module provides information about lesser-known destinations and allows users to discover alternative travel locations. It forms an important part of the platform by supporting destination discovery along with the transportation and accommodation services.</w:t>
      </w:r>
    </w:p>
    <w:p w14:paraId="13365697">
      <w:pPr>
        <w:widowControl/>
        <w:autoSpaceDE/>
        <w:autoSpaceDN/>
        <w:spacing w:before="100" w:beforeAutospacing="1" w:after="100" w:afterAutospacing="1"/>
        <w:rPr>
          <w:szCs w:val="24"/>
        </w:rPr>
      </w:pPr>
      <w:r>
        <w:rPr>
          <w:szCs w:val="24"/>
        </w:rPr>
        <w:t xml:space="preserve">A key achievement of the project is the implementation of the </w:t>
      </w:r>
      <w:r>
        <w:rPr>
          <w:b/>
          <w:bCs/>
          <w:szCs w:val="24"/>
        </w:rPr>
        <w:t>Women Safety and SOS functionality</w:t>
      </w:r>
      <w:r>
        <w:rPr>
          <w:szCs w:val="24"/>
        </w:rPr>
        <w:t>. The safety feature provides users with an emergency support mechanism through the platform. The SOS functionality is designed to allow a user to initiate an emergency request when required, making women safety an integrated part of the travel platform rather than a separate service.</w:t>
      </w:r>
    </w:p>
    <w:p w14:paraId="28DE34B4">
      <w:pPr>
        <w:widowControl/>
        <w:autoSpaceDE/>
        <w:autoSpaceDN/>
        <w:spacing w:before="100" w:beforeAutospacing="1" w:after="100" w:afterAutospacing="1"/>
        <w:rPr>
          <w:szCs w:val="24"/>
        </w:rPr>
      </w:pPr>
      <w:r>
        <w:rPr>
          <w:szCs w:val="24"/>
        </w:rPr>
        <w:t xml:space="preserve">The project also successfully implemented </w:t>
      </w:r>
      <w:r>
        <w:rPr>
          <w:b/>
          <w:bCs/>
          <w:szCs w:val="24"/>
        </w:rPr>
        <w:t>user registration and login functionality</w:t>
      </w:r>
      <w:r>
        <w:rPr>
          <w:szCs w:val="24"/>
        </w:rPr>
        <w:t>. Authentication allows users to access the platform and its available travel and safety services. User information is managed through the backend and database, providing the required connection between authentication and other system operations.</w:t>
      </w:r>
    </w:p>
    <w:p w14:paraId="44D0F11F">
      <w:pPr>
        <w:widowControl/>
        <w:autoSpaceDE/>
        <w:autoSpaceDN/>
        <w:spacing w:before="100" w:beforeAutospacing="1" w:after="100" w:afterAutospacing="1"/>
        <w:rPr>
          <w:szCs w:val="24"/>
        </w:rPr>
      </w:pPr>
      <w:r>
        <w:rPr>
          <w:szCs w:val="24"/>
        </w:rPr>
        <w:t xml:space="preserve">Another major achievement is the implementation of </w:t>
      </w:r>
      <w:r>
        <w:rPr>
          <w:b/>
          <w:bCs/>
          <w:szCs w:val="24"/>
        </w:rPr>
        <w:t>booking functionality</w:t>
      </w:r>
      <w:r>
        <w:rPr>
          <w:szCs w:val="24"/>
        </w:rPr>
        <w:t xml:space="preserve"> for the supported travel services. The system allows users to perform the required booking operations and maintains the corresponding booking information through the backend and database. This connects the travel-planning process with the platform's other functionalities.</w:t>
      </w:r>
    </w:p>
    <w:p w14:paraId="5CCA9C69">
      <w:pPr>
        <w:widowControl/>
        <w:autoSpaceDE/>
        <w:autoSpaceDN/>
        <w:spacing w:before="100" w:beforeAutospacing="1" w:after="100" w:afterAutospacing="1"/>
        <w:rPr>
          <w:szCs w:val="24"/>
        </w:rPr>
      </w:pPr>
      <w:r>
        <w:rPr>
          <w:szCs w:val="24"/>
        </w:rPr>
        <w:t xml:space="preserve">The project also achieved </w:t>
      </w:r>
      <w:r>
        <w:rPr>
          <w:b/>
          <w:bCs/>
          <w:szCs w:val="24"/>
        </w:rPr>
        <w:t>API integration</w:t>
      </w:r>
      <w:r>
        <w:rPr>
          <w:szCs w:val="24"/>
        </w:rPr>
        <w:t xml:space="preserve"> for the required travel-related services. The backend communicates with external APIs where required, processes the received information, and makes the relevant data available through the frontend. This allows the platform to integrate travel information within the application.</w:t>
      </w:r>
    </w:p>
    <w:p w14:paraId="2026CBB3">
      <w:pPr>
        <w:widowControl/>
        <w:autoSpaceDE/>
        <w:autoSpaceDN/>
        <w:spacing w:before="100" w:beforeAutospacing="1" w:after="100" w:afterAutospacing="1"/>
        <w:rPr>
          <w:szCs w:val="24"/>
        </w:rPr>
      </w:pPr>
      <w:r>
        <w:rPr>
          <w:szCs w:val="24"/>
        </w:rPr>
        <w:t xml:space="preserve">The project successfully established </w:t>
      </w:r>
      <w:r>
        <w:rPr>
          <w:b/>
          <w:bCs/>
          <w:szCs w:val="24"/>
        </w:rPr>
        <w:t>database connectivity and data management</w:t>
      </w:r>
      <w:r>
        <w:rPr>
          <w:szCs w:val="24"/>
        </w:rPr>
        <w:t xml:space="preserve"> for the application. User information, booking information, and other required system data are stored and retrieved through the database. This ensures that information generated during different operations can be maintained and accessed by the appropriate system components.</w:t>
      </w:r>
    </w:p>
    <w:p w14:paraId="760665E1">
      <w:pPr>
        <w:widowControl/>
        <w:autoSpaceDE/>
        <w:autoSpaceDN/>
        <w:spacing w:before="100" w:beforeAutospacing="1" w:after="100" w:afterAutospacing="1"/>
        <w:rPr>
          <w:szCs w:val="24"/>
        </w:rPr>
      </w:pPr>
      <w:r>
        <w:rPr>
          <w:szCs w:val="24"/>
        </w:rPr>
        <w:t xml:space="preserve">From the user-interface perspective, the project provides a </w:t>
      </w:r>
      <w:r>
        <w:rPr>
          <w:b/>
          <w:bCs/>
          <w:szCs w:val="24"/>
        </w:rPr>
        <w:t>simple and organised interface</w:t>
      </w:r>
      <w:r>
        <w:rPr>
          <w:szCs w:val="24"/>
        </w:rPr>
        <w:t xml:space="preserve"> for accessing both tourism and women safety features. Users can navigate between flights, trains, hotels, hidden destinations, and safety-related functionality through the same platform. The interface is designed to provide clear access to the major operations required by the project.</w:t>
      </w:r>
    </w:p>
    <w:p w14:paraId="4048173D">
      <w:pPr>
        <w:widowControl/>
        <w:autoSpaceDE/>
        <w:autoSpaceDN/>
        <w:spacing w:before="100" w:beforeAutospacing="1" w:after="100" w:afterAutospacing="1"/>
        <w:rPr>
          <w:szCs w:val="24"/>
        </w:rPr>
      </w:pPr>
      <w:r>
        <w:rPr>
          <w:szCs w:val="24"/>
        </w:rPr>
        <w:t xml:space="preserve">The project also included </w:t>
      </w:r>
      <w:r>
        <w:rPr>
          <w:b/>
          <w:bCs/>
          <w:szCs w:val="24"/>
        </w:rPr>
        <w:t>testing and quality assurance</w:t>
      </w:r>
      <w:r>
        <w:rPr>
          <w:szCs w:val="24"/>
        </w:rPr>
        <w:t xml:space="preserve"> of the developed functionalities. API testing was performed using Postman, while Selenium was used for validating frontend workflows. The testing activities covered important operations such as user registration, login, travel searches, booking operations, and other core functionalities of the platform.</w:t>
      </w:r>
    </w:p>
    <w:p w14:paraId="524D9B31">
      <w:pPr>
        <w:widowControl/>
        <w:autoSpaceDE/>
        <w:autoSpaceDN/>
        <w:spacing w:before="100" w:beforeAutospacing="1" w:after="100" w:afterAutospacing="1"/>
        <w:rPr>
          <w:szCs w:val="24"/>
        </w:rPr>
      </w:pPr>
      <w:r>
        <w:rPr>
          <w:szCs w:val="24"/>
        </w:rPr>
        <w:t xml:space="preserve">The system was also evaluated through </w:t>
      </w:r>
      <w:r>
        <w:rPr>
          <w:b/>
          <w:bCs/>
          <w:szCs w:val="24"/>
        </w:rPr>
        <w:t>functional, integration, performance, and security testing</w:t>
      </w:r>
      <w:r>
        <w:rPr>
          <w:szCs w:val="24"/>
        </w:rPr>
        <w:t>. These activities were used to verify the interaction between the frontend, backend, database, APIs, and safety-related components. Testing helped identify issues during development and supported the correction of problems before completion of the project.</w:t>
      </w:r>
    </w:p>
    <w:p w14:paraId="7D577E44">
      <w:pPr>
        <w:widowControl/>
        <w:autoSpaceDE/>
        <w:autoSpaceDN/>
        <w:spacing w:before="100" w:beforeAutospacing="1" w:after="100" w:afterAutospacing="1"/>
        <w:rPr>
          <w:szCs w:val="24"/>
        </w:rPr>
      </w:pPr>
      <w:r>
        <w:rPr>
          <w:szCs w:val="24"/>
        </w:rPr>
        <w:t>Security and authentication were also important parts of the project. The system incorporated authentication mechanisms and secure communication to protect user information and control access to application services. These features are particularly relevant to the Women Safety platform because the system handles user information and safety-related requests.</w:t>
      </w:r>
    </w:p>
    <w:p w14:paraId="46408C8F">
      <w:pPr>
        <w:widowControl/>
        <w:autoSpaceDE/>
        <w:autoSpaceDN/>
        <w:spacing w:before="100" w:beforeAutospacing="1" w:after="100" w:afterAutospacing="1"/>
        <w:rPr>
          <w:szCs w:val="24"/>
        </w:rPr>
      </w:pPr>
      <w:r>
        <w:rPr>
          <w:szCs w:val="24"/>
        </w:rPr>
        <w:t xml:space="preserve">Another important achievement is the successful integration of </w:t>
      </w:r>
      <w:r>
        <w:rPr>
          <w:b/>
          <w:bCs/>
          <w:szCs w:val="24"/>
        </w:rPr>
        <w:t>women safety functionality with the tourism modules</w:t>
      </w:r>
      <w:r>
        <w:rPr>
          <w:szCs w:val="24"/>
        </w:rPr>
        <w:t>. Instead of treating safety as an independent feature, the project incorporates safety support within the same platform used for travel planning. This provides a common system in which users can access travel services and women safety functionality together.</w:t>
      </w:r>
    </w:p>
    <w:p w14:paraId="691D40C4">
      <w:pPr>
        <w:widowControl/>
        <w:autoSpaceDE/>
        <w:autoSpaceDN/>
        <w:spacing w:before="100" w:beforeAutospacing="1" w:after="100" w:afterAutospacing="1"/>
        <w:rPr>
          <w:szCs w:val="24"/>
        </w:rPr>
      </w:pPr>
      <w:r>
        <w:rPr>
          <w:szCs w:val="24"/>
        </w:rPr>
        <w:t xml:space="preserve">The project demonstrates the practical application of </w:t>
      </w:r>
      <w:r>
        <w:rPr>
          <w:b/>
          <w:bCs/>
          <w:szCs w:val="24"/>
        </w:rPr>
        <w:t>full-stack web development concepts</w:t>
      </w:r>
      <w:r>
        <w:rPr>
          <w:szCs w:val="24"/>
        </w:rPr>
        <w:t xml:space="preserve"> by combining frontend development, backend development, database management, API integration, authentication, booking functionality, SOS functionality, testing, and deployment. The integration of these components resulted in the development of a unified tourism and women safety platform.</w:t>
      </w:r>
    </w:p>
    <w:p w14:paraId="48C467B9">
      <w:pPr>
        <w:widowControl/>
        <w:autoSpaceDE/>
        <w:autoSpaceDN/>
        <w:spacing w:before="100" w:beforeAutospacing="1" w:after="100" w:afterAutospacing="1"/>
        <w:rPr>
          <w:szCs w:val="24"/>
        </w:rPr>
      </w:pPr>
      <w:r>
        <w:rPr>
          <w:szCs w:val="24"/>
        </w:rPr>
        <w:t xml:space="preserve">From an academic perspective, the project provided practical experience in applying concepts related to </w:t>
      </w:r>
      <w:r>
        <w:rPr>
          <w:b/>
          <w:bCs/>
          <w:szCs w:val="24"/>
        </w:rPr>
        <w:t>Software Engineering, Web Development, Database Management, API Integration, Authentication, Testing, and Deployment</w:t>
      </w:r>
      <w:r>
        <w:rPr>
          <w:szCs w:val="24"/>
        </w:rPr>
        <w:t>. The project involved planning, development, integration, testing, debugging, and documentation, providing practical application of the concepts studied during the development process.</w:t>
      </w:r>
    </w:p>
    <w:p w14:paraId="3D746052">
      <w:pPr>
        <w:widowControl/>
        <w:autoSpaceDE/>
        <w:autoSpaceDN/>
        <w:spacing w:before="100" w:beforeAutospacing="1" w:after="100" w:afterAutospacing="1"/>
        <w:rPr>
          <w:szCs w:val="24"/>
        </w:rPr>
      </w:pPr>
      <w:r>
        <w:rPr>
          <w:szCs w:val="24"/>
        </w:rPr>
        <w:t xml:space="preserve">In summary, the </w:t>
      </w:r>
      <w:r>
        <w:rPr>
          <w:i/>
          <w:iCs/>
          <w:szCs w:val="24"/>
        </w:rPr>
        <w:t>Integrated Women Safety Platform for Flights, Trains, Hotels, and Hidden Destinations</w:t>
      </w:r>
      <w:r>
        <w:rPr>
          <w:szCs w:val="24"/>
        </w:rPr>
        <w:t xml:space="preserve"> achieved its primary objective of combining tourism services with women safety functionality in a single platform. The completed system integrates flights, trains, hotels, hidden destinations, authentication, booking, database management, API integration, and SOS-based safety functionality. The project demonstrates the implementation of a unified platform designed to support travel requirements while providing an integrated women safety mechanism for users.</w:t>
      </w:r>
    </w:p>
    <w:p w14:paraId="4E780A4B">
      <w:pPr>
        <w:pStyle w:val="7"/>
        <w:spacing w:before="164"/>
        <w:rPr>
          <w:b/>
          <w:sz w:val="18"/>
        </w:rPr>
      </w:pPr>
    </w:p>
    <w:p w14:paraId="2A339FC5">
      <w:pPr>
        <w:pStyle w:val="7"/>
        <w:spacing w:before="50"/>
        <w:rPr>
          <w:sz w:val="18"/>
        </w:rPr>
      </w:pPr>
    </w:p>
    <w:p w14:paraId="04FC2A57">
      <w:pPr>
        <w:pStyle w:val="3"/>
        <w:numPr>
          <w:ilvl w:val="1"/>
          <w:numId w:val="43"/>
        </w:numPr>
        <w:tabs>
          <w:tab w:val="left" w:pos="564"/>
        </w:tabs>
        <w:ind w:left="564" w:hanging="399"/>
        <w:rPr>
          <w:sz w:val="18"/>
        </w:rPr>
      </w:pPr>
      <w:r>
        <w:rPr>
          <w:sz w:val="18"/>
        </w:rPr>
        <w:t>Skills</w:t>
      </w:r>
      <w:r>
        <w:rPr>
          <w:spacing w:val="-10"/>
          <w:sz w:val="18"/>
        </w:rPr>
        <w:t xml:space="preserve"> </w:t>
      </w:r>
      <w:r>
        <w:rPr>
          <w:sz w:val="18"/>
        </w:rPr>
        <w:t>Learned</w:t>
      </w:r>
      <w:r>
        <w:rPr>
          <w:spacing w:val="-7"/>
          <w:sz w:val="18"/>
        </w:rPr>
        <w:t xml:space="preserve"> </w:t>
      </w:r>
      <w:r>
        <w:rPr>
          <w:sz w:val="18"/>
        </w:rPr>
        <w:t>During</w:t>
      </w:r>
      <w:r>
        <w:rPr>
          <w:spacing w:val="-7"/>
          <w:sz w:val="18"/>
        </w:rPr>
        <w:t xml:space="preserve"> </w:t>
      </w:r>
      <w:r>
        <w:rPr>
          <w:spacing w:val="-2"/>
          <w:sz w:val="18"/>
        </w:rPr>
        <w:t>Development</w:t>
      </w:r>
    </w:p>
    <w:p w14:paraId="7C0CCD96">
      <w:pPr>
        <w:widowControl/>
        <w:autoSpaceDE/>
        <w:autoSpaceDN/>
        <w:spacing w:before="100" w:beforeAutospacing="1" w:after="100" w:afterAutospacing="1"/>
        <w:ind w:left="164"/>
        <w:rPr>
          <w:szCs w:val="24"/>
        </w:rPr>
      </w:pPr>
      <w:r>
        <w:rPr>
          <w:szCs w:val="24"/>
        </w:rPr>
        <w:t xml:space="preserve">The development of the </w:t>
      </w:r>
      <w:r>
        <w:rPr>
          <w:i/>
          <w:iCs/>
          <w:szCs w:val="24"/>
        </w:rPr>
        <w:t>Women Safety SOS</w:t>
      </w:r>
      <w:r>
        <w:rPr>
          <w:szCs w:val="24"/>
        </w:rPr>
        <w:t xml:space="preserve"> project provided an opportunity to transform theoretical knowledge into a practical and socially relevant software solution. The project helped develop technical proficiency as well as analytical thinking, problem-solving, teamwork, project planning, and academic documentation skills. Throughout the development process, we gained an understanding of how a safety-oriented application can be planned, designed, developed, tested, and refined according to user requirements.</w:t>
      </w:r>
    </w:p>
    <w:p w14:paraId="62850B76">
      <w:pPr>
        <w:widowControl/>
        <w:autoSpaceDE/>
        <w:autoSpaceDN/>
        <w:spacing w:before="100" w:beforeAutospacing="1" w:after="100" w:afterAutospacing="1"/>
        <w:ind w:left="164"/>
        <w:rPr>
          <w:szCs w:val="24"/>
        </w:rPr>
      </w:pPr>
      <w:r>
        <w:rPr>
          <w:szCs w:val="24"/>
        </w:rPr>
        <w:t xml:space="preserve">One of the major technical skills developed during this project was </w:t>
      </w:r>
      <w:r>
        <w:rPr>
          <w:b/>
          <w:bCs/>
          <w:szCs w:val="24"/>
        </w:rPr>
        <w:t>web application development</w:t>
      </w:r>
      <w:r>
        <w:rPr>
          <w:szCs w:val="24"/>
        </w:rPr>
        <w:t>, involving both frontend and backend components. On the frontend side, we gained experience in designing a simple, responsive, and user-friendly interface for women to access safety features quickly. Particular attention was given to the placement and accessibility of important functions such as the SOS button, emergency contact options, and safety-related information. This strengthened our understanding of responsive design, component organisation, navigation, and user-focused interface development.</w:t>
      </w:r>
    </w:p>
    <w:p w14:paraId="0B51FB27">
      <w:pPr>
        <w:widowControl/>
        <w:autoSpaceDE/>
        <w:autoSpaceDN/>
        <w:spacing w:before="100" w:beforeAutospacing="1" w:after="100" w:afterAutospacing="1"/>
        <w:ind w:left="164"/>
        <w:rPr>
          <w:szCs w:val="24"/>
        </w:rPr>
      </w:pPr>
      <w:r>
        <w:rPr>
          <w:szCs w:val="24"/>
        </w:rPr>
        <w:t xml:space="preserve">From the backend perspective, the project improved our understanding of </w:t>
      </w:r>
      <w:r>
        <w:rPr>
          <w:b/>
          <w:bCs/>
          <w:szCs w:val="24"/>
        </w:rPr>
        <w:t>server-side development, API handling, routing, and data management</w:t>
      </w:r>
      <w:r>
        <w:rPr>
          <w:szCs w:val="24"/>
        </w:rPr>
        <w:t>. We learned how to establish communication between the frontend and backend, process user requests, and manage the operations required by the SOS system. Implementing backend functionality also helped us understand asynchronous operations, request handling, validation, and error management, which are important for developing a reliable safety application.</w:t>
      </w:r>
    </w:p>
    <w:p w14:paraId="6C8474FA">
      <w:pPr>
        <w:widowControl/>
        <w:autoSpaceDE/>
        <w:autoSpaceDN/>
        <w:spacing w:before="100" w:beforeAutospacing="1" w:after="100" w:afterAutospacing="1"/>
        <w:ind w:left="164"/>
        <w:rPr>
          <w:szCs w:val="24"/>
        </w:rPr>
      </w:pPr>
      <w:r>
        <w:rPr>
          <w:szCs w:val="24"/>
        </w:rPr>
        <w:t xml:space="preserve">A major learning area was </w:t>
      </w:r>
      <w:r>
        <w:rPr>
          <w:b/>
          <w:bCs/>
          <w:szCs w:val="24"/>
        </w:rPr>
        <w:t>database design and management</w:t>
      </w:r>
      <w:r>
        <w:rPr>
          <w:szCs w:val="24"/>
        </w:rPr>
        <w:t>. The project required us to understand how user information, emergency contacts, SOS-related records, and other required application data could be organised and managed efficiently. We gained knowledge of creating appropriate data structures, performing database operations, and maintaining data consistency. This experience strengthened our understanding of how database systems support the functionality of real-world applications.</w:t>
      </w:r>
    </w:p>
    <w:p w14:paraId="12B7DD53">
      <w:pPr>
        <w:widowControl/>
        <w:autoSpaceDE/>
        <w:autoSpaceDN/>
        <w:spacing w:before="100" w:beforeAutospacing="1" w:after="100" w:afterAutospacing="1"/>
        <w:ind w:left="164"/>
        <w:rPr>
          <w:szCs w:val="24"/>
        </w:rPr>
      </w:pPr>
      <w:r>
        <w:rPr>
          <w:szCs w:val="24"/>
        </w:rPr>
        <w:t xml:space="preserve">Another important area of learning was </w:t>
      </w:r>
      <w:r>
        <w:rPr>
          <w:b/>
          <w:bCs/>
          <w:szCs w:val="24"/>
        </w:rPr>
        <w:t>SOS and emergency-response functionality</w:t>
      </w:r>
      <w:r>
        <w:rPr>
          <w:szCs w:val="24"/>
        </w:rPr>
        <w:t>. Developing the Women Safety SOS system required understanding how an emergency request could be initiated and processed through the application. We learned how to connect the SOS functionality with the required emergency information and communication processes. This helped us understand the importance of fast response, clear workflows, reliable data transmission, and simple interaction design in safety-oriented applications.</w:t>
      </w:r>
    </w:p>
    <w:p w14:paraId="2FF71A38">
      <w:pPr>
        <w:widowControl/>
        <w:autoSpaceDE/>
        <w:autoSpaceDN/>
        <w:spacing w:before="100" w:beforeAutospacing="1" w:after="100" w:afterAutospacing="1"/>
        <w:ind w:left="164"/>
        <w:rPr>
          <w:szCs w:val="24"/>
        </w:rPr>
      </w:pPr>
      <w:r>
        <w:rPr>
          <w:szCs w:val="24"/>
        </w:rPr>
        <w:t xml:space="preserve">A critical area of development was </w:t>
      </w:r>
      <w:r>
        <w:rPr>
          <w:b/>
          <w:bCs/>
          <w:szCs w:val="24"/>
        </w:rPr>
        <w:t>security and privacy</w:t>
      </w:r>
      <w:r>
        <w:rPr>
          <w:szCs w:val="24"/>
        </w:rPr>
        <w:t>. Since the application deals with personal and emergency-related information, we developed a stronger understanding of authentication, protected data handling, input validation, and secure communication. The project highlighted the importance of protecting user information and ensuring that safety-related functionality can only be accessed or modified through appropriate application controls.</w:t>
      </w:r>
    </w:p>
    <w:p w14:paraId="7DE7F919">
      <w:pPr>
        <w:widowControl/>
        <w:autoSpaceDE/>
        <w:autoSpaceDN/>
        <w:spacing w:before="100" w:beforeAutospacing="1" w:after="100" w:afterAutospacing="1"/>
        <w:ind w:left="164"/>
        <w:rPr>
          <w:szCs w:val="24"/>
        </w:rPr>
      </w:pPr>
      <w:r>
        <w:rPr>
          <w:szCs w:val="24"/>
        </w:rPr>
        <w:t xml:space="preserve">From the project management perspective, this project provided practical experience in </w:t>
      </w:r>
      <w:r>
        <w:rPr>
          <w:b/>
          <w:bCs/>
          <w:szCs w:val="24"/>
        </w:rPr>
        <w:t>planning and iterative development</w:t>
      </w:r>
      <w:r>
        <w:rPr>
          <w:szCs w:val="24"/>
        </w:rPr>
        <w:t>. The work was divided into different functional requirements and development tasks, allowing the team to focus on individual components before integrating them into the complete Women Safety SOS system. This approach improved our ability to organise tasks, monitor progress, identify problems, and make necessary changes during development.</w:t>
      </w:r>
    </w:p>
    <w:p w14:paraId="0F7317B7">
      <w:pPr>
        <w:widowControl/>
        <w:autoSpaceDE/>
        <w:autoSpaceDN/>
        <w:spacing w:before="100" w:beforeAutospacing="1" w:after="100" w:afterAutospacing="1"/>
        <w:ind w:left="164"/>
        <w:rPr>
          <w:szCs w:val="24"/>
        </w:rPr>
      </w:pPr>
      <w:r>
        <w:rPr>
          <w:szCs w:val="24"/>
        </w:rPr>
        <w:t xml:space="preserve">Proficiency in </w:t>
      </w:r>
      <w:r>
        <w:rPr>
          <w:b/>
          <w:bCs/>
          <w:szCs w:val="24"/>
        </w:rPr>
        <w:t>version control and collaborative development</w:t>
      </w:r>
      <w:r>
        <w:rPr>
          <w:szCs w:val="24"/>
        </w:rPr>
        <w:t xml:space="preserve"> was also strengthened through the project. Using Git and GitHub helped us manage source-code changes, maintain different versions of the application, and coordinate development activities among team members. We learned the importance of regular commits, organised code management, and maintaining a consistent project structure during collaborative development.</w:t>
      </w:r>
    </w:p>
    <w:p w14:paraId="204C729E">
      <w:pPr>
        <w:widowControl/>
        <w:autoSpaceDE/>
        <w:autoSpaceDN/>
        <w:spacing w:before="100" w:beforeAutospacing="1" w:after="100" w:afterAutospacing="1"/>
        <w:ind w:left="164"/>
        <w:rPr>
          <w:szCs w:val="24"/>
        </w:rPr>
      </w:pPr>
      <w:r>
        <w:rPr>
          <w:szCs w:val="24"/>
        </w:rPr>
        <w:t xml:space="preserve">The project also improved our understanding of </w:t>
      </w:r>
      <w:r>
        <w:rPr>
          <w:b/>
          <w:bCs/>
          <w:szCs w:val="24"/>
        </w:rPr>
        <w:t>testing and debugging</w:t>
      </w:r>
      <w:r>
        <w:rPr>
          <w:szCs w:val="24"/>
        </w:rPr>
        <w:t>. Different application functions were tested to identify errors in the SOS workflow, user interactions, data processing, and other system components. Debugging helped us identify the causes of errors and apply appropriate corrections. This experience demonstrated the importance of systematic testing in ensuring that safety-related application functions operate correctly.</w:t>
      </w:r>
    </w:p>
    <w:p w14:paraId="6CCF3A3C">
      <w:pPr>
        <w:widowControl/>
        <w:autoSpaceDE/>
        <w:autoSpaceDN/>
        <w:spacing w:before="100" w:beforeAutospacing="1" w:after="100" w:afterAutospacing="1"/>
        <w:ind w:left="164"/>
        <w:rPr>
          <w:szCs w:val="24"/>
        </w:rPr>
      </w:pPr>
      <w:r>
        <w:rPr>
          <w:szCs w:val="24"/>
        </w:rPr>
        <w:t xml:space="preserve">The </w:t>
      </w:r>
      <w:r>
        <w:rPr>
          <w:b/>
          <w:bCs/>
          <w:szCs w:val="24"/>
        </w:rPr>
        <w:t>UI/UX design process</w:t>
      </w:r>
      <w:r>
        <w:rPr>
          <w:szCs w:val="24"/>
        </w:rPr>
        <w:t xml:space="preserve"> contributed significantly to our learning. Since the Women Safety SOS application is intended to support users during emergency situations, the interface needed to remain clear and easy to understand. We learned how to organise information, maintain simple navigation, use appropriate visual elements, and provide accessible controls. This strengthened our understanding of how interface design can support effective interaction with safety applications.</w:t>
      </w:r>
    </w:p>
    <w:p w14:paraId="27EFFA02">
      <w:pPr>
        <w:widowControl/>
        <w:autoSpaceDE/>
        <w:autoSpaceDN/>
        <w:spacing w:before="100" w:beforeAutospacing="1" w:after="100" w:afterAutospacing="1"/>
        <w:ind w:left="164"/>
        <w:rPr>
          <w:szCs w:val="24"/>
        </w:rPr>
      </w:pPr>
      <w:r>
        <w:rPr>
          <w:szCs w:val="24"/>
        </w:rPr>
        <w:t xml:space="preserve">Beyond technical knowledge, the project developed our </w:t>
      </w:r>
      <w:r>
        <w:rPr>
          <w:b/>
          <w:bCs/>
          <w:szCs w:val="24"/>
        </w:rPr>
        <w:t>analytical and problem-solving abilities</w:t>
      </w:r>
      <w:r>
        <w:rPr>
          <w:szCs w:val="24"/>
        </w:rPr>
        <w:t>. During development, we encountered different technical and functional challenges that required us to identify problems, analyse possible solutions, and implement appropriate corrections. Working through these challenges improved our logical thinking, debugging skills, adaptability, and ability to approach software problems systematically.</w:t>
      </w:r>
    </w:p>
    <w:p w14:paraId="2E82490F">
      <w:pPr>
        <w:widowControl/>
        <w:autoSpaceDE/>
        <w:autoSpaceDN/>
        <w:spacing w:before="100" w:beforeAutospacing="1" w:after="100" w:afterAutospacing="1"/>
        <w:ind w:left="164"/>
        <w:rPr>
          <w:szCs w:val="24"/>
        </w:rPr>
      </w:pPr>
      <w:r>
        <w:rPr>
          <w:szCs w:val="24"/>
        </w:rPr>
        <w:t xml:space="preserve">The project also strengthened our </w:t>
      </w:r>
      <w:r>
        <w:rPr>
          <w:b/>
          <w:bCs/>
          <w:szCs w:val="24"/>
        </w:rPr>
        <w:t>communication and teamwork skills</w:t>
      </w:r>
      <w:r>
        <w:rPr>
          <w:szCs w:val="24"/>
        </w:rPr>
        <w:t>. Team members were required to coordinate development activities, divide responsibilities, discuss technical issues, and combine individual components into the final Women Safety SOS application. This experience improved our ability to communicate ideas clearly, collaborate effectively, and complete tasks within the required project timeline.</w:t>
      </w:r>
    </w:p>
    <w:p w14:paraId="4EF776B9">
      <w:pPr>
        <w:widowControl/>
        <w:autoSpaceDE/>
        <w:autoSpaceDN/>
        <w:spacing w:before="100" w:beforeAutospacing="1" w:after="100" w:afterAutospacing="1"/>
        <w:ind w:left="164"/>
        <w:rPr>
          <w:szCs w:val="24"/>
        </w:rPr>
      </w:pPr>
      <w:r>
        <w:rPr>
          <w:szCs w:val="24"/>
        </w:rPr>
        <w:t xml:space="preserve">Academically, the project provided an opportunity to apply concepts from </w:t>
      </w:r>
      <w:r>
        <w:rPr>
          <w:b/>
          <w:bCs/>
          <w:szCs w:val="24"/>
        </w:rPr>
        <w:t>software engineering, web development, database management, system design, and application security</w:t>
      </w:r>
      <w:r>
        <w:rPr>
          <w:szCs w:val="24"/>
        </w:rPr>
        <w:t xml:space="preserve"> in a practical context. The development process helped us understand the Software Development Life Cycle (SDLC), requirement analysis, system design, implementation, testing, debugging, and documentation. Preparing project documentation and presenting the completed system also improved our technical writing and academic presentation skills.</w:t>
      </w:r>
    </w:p>
    <w:p w14:paraId="02FC67AC">
      <w:pPr>
        <w:widowControl/>
        <w:autoSpaceDE/>
        <w:autoSpaceDN/>
        <w:spacing w:before="100" w:beforeAutospacing="1" w:after="100" w:afterAutospacing="1"/>
        <w:ind w:left="164"/>
        <w:rPr>
          <w:szCs w:val="24"/>
        </w:rPr>
      </w:pPr>
      <w:r>
        <w:rPr>
          <w:szCs w:val="24"/>
        </w:rPr>
        <w:t xml:space="preserve">Moreover, the project encouraged </w:t>
      </w:r>
      <w:r>
        <w:rPr>
          <w:b/>
          <w:bCs/>
          <w:szCs w:val="24"/>
        </w:rPr>
        <w:t>innovation and social responsibility</w:t>
      </w:r>
      <w:r>
        <w:rPr>
          <w:szCs w:val="24"/>
        </w:rPr>
        <w:t xml:space="preserve"> by applying technology to the area of women's safety. Developing the Women Safety SOS application helped us understand how software can be designed around a practical safety requirement and how usability, reliability, privacy, and accessibility are important when developing applications intended to support users in emergency situations. This experience broadened our understanding of the role of technology in addressing real-world problems.</w:t>
      </w:r>
    </w:p>
    <w:p w14:paraId="13EFD878">
      <w:pPr>
        <w:pStyle w:val="7"/>
        <w:spacing w:before="164"/>
        <w:rPr>
          <w:b/>
        </w:rPr>
      </w:pPr>
    </w:p>
    <w:p w14:paraId="65CECD60">
      <w:pPr>
        <w:pStyle w:val="7"/>
        <w:spacing w:before="164"/>
        <w:rPr>
          <w:b/>
        </w:rPr>
      </w:pPr>
    </w:p>
    <w:p w14:paraId="2B2F2542">
      <w:pPr>
        <w:pStyle w:val="7"/>
        <w:spacing w:before="164"/>
        <w:rPr>
          <w:b/>
        </w:rPr>
      </w:pPr>
    </w:p>
    <w:p w14:paraId="4750E746">
      <w:pPr>
        <w:pStyle w:val="7"/>
        <w:spacing w:before="164"/>
        <w:rPr>
          <w:b/>
        </w:rPr>
      </w:pPr>
    </w:p>
    <w:p w14:paraId="4677CED3">
      <w:pPr>
        <w:pStyle w:val="7"/>
        <w:spacing w:before="164"/>
        <w:rPr>
          <w:b/>
        </w:rPr>
      </w:pPr>
    </w:p>
    <w:p w14:paraId="7B60723A">
      <w:pPr>
        <w:pStyle w:val="7"/>
        <w:spacing w:before="164"/>
        <w:rPr>
          <w:b/>
        </w:rPr>
      </w:pPr>
    </w:p>
    <w:p w14:paraId="7D33DCAE">
      <w:pPr>
        <w:pStyle w:val="7"/>
        <w:spacing w:before="164"/>
        <w:rPr>
          <w:b/>
        </w:rPr>
      </w:pPr>
    </w:p>
    <w:p w14:paraId="504FD105">
      <w:pPr>
        <w:pStyle w:val="7"/>
        <w:spacing w:before="164"/>
        <w:rPr>
          <w:b/>
        </w:rPr>
      </w:pPr>
    </w:p>
    <w:p w14:paraId="2F268773">
      <w:pPr>
        <w:pStyle w:val="7"/>
        <w:spacing w:before="164"/>
        <w:rPr>
          <w:b/>
        </w:rPr>
      </w:pPr>
    </w:p>
    <w:p w14:paraId="08D37461">
      <w:pPr>
        <w:pStyle w:val="7"/>
        <w:spacing w:before="164"/>
        <w:rPr>
          <w:b/>
        </w:rPr>
      </w:pPr>
    </w:p>
    <w:p w14:paraId="4039A2B2">
      <w:pPr>
        <w:pStyle w:val="7"/>
        <w:spacing w:before="164"/>
        <w:rPr>
          <w:b/>
        </w:rPr>
      </w:pPr>
    </w:p>
    <w:p w14:paraId="1958C251">
      <w:pPr>
        <w:pStyle w:val="2"/>
        <w:spacing w:before="62"/>
        <w:ind w:left="3345"/>
        <w:jc w:val="left"/>
      </w:pPr>
      <w:r>
        <mc:AlternateContent>
          <mc:Choice Requires="wps">
            <w:drawing>
              <wp:anchor distT="0" distB="0" distL="0" distR="0" simplePos="0" relativeHeight="251659264" behindDoc="0" locked="0" layoutInCell="1" allowOverlap="1">
                <wp:simplePos x="0" y="0"/>
                <wp:positionH relativeFrom="page">
                  <wp:posOffset>2895600</wp:posOffset>
                </wp:positionH>
                <wp:positionV relativeFrom="paragraph">
                  <wp:posOffset>38735</wp:posOffset>
                </wp:positionV>
                <wp:extent cx="38100" cy="174625"/>
                <wp:effectExtent l="0" t="0" r="0" b="0"/>
                <wp:wrapNone/>
                <wp:docPr id="10" name="Graphic 10"/>
                <wp:cNvGraphicFramePr/>
                <a:graphic xmlns:a="http://schemas.openxmlformats.org/drawingml/2006/main">
                  <a:graphicData uri="http://schemas.microsoft.com/office/word/2010/wordprocessingShape">
                    <wps:wsp>
                      <wps:cNvSpPr/>
                      <wps:spPr>
                        <a:xfrm>
                          <a:off x="0" y="0"/>
                          <a:ext cx="38100" cy="174625"/>
                        </a:xfrm>
                        <a:custGeom>
                          <a:avLst/>
                          <a:gdLst/>
                          <a:ahLst/>
                          <a:cxnLst/>
                          <a:rect l="l" t="t" r="r" b="b"/>
                          <a:pathLst>
                            <a:path w="38100" h="174625">
                              <a:moveTo>
                                <a:pt x="38100" y="174625"/>
                              </a:moveTo>
                              <a:lnTo>
                                <a:pt x="0" y="174625"/>
                              </a:lnTo>
                              <a:lnTo>
                                <a:pt x="0" y="0"/>
                              </a:lnTo>
                              <a:lnTo>
                                <a:pt x="38100" y="0"/>
                              </a:lnTo>
                              <a:lnTo>
                                <a:pt x="38100" y="174625"/>
                              </a:lnTo>
                              <a:close/>
                            </a:path>
                          </a:pathLst>
                        </a:custGeom>
                        <a:solidFill>
                          <a:srgbClr val="F8F8F8"/>
                        </a:solidFill>
                      </wps:spPr>
                      <wps:bodyPr wrap="square" lIns="0" tIns="0" rIns="0" bIns="0" rtlCol="0">
                        <a:noAutofit/>
                      </wps:bodyPr>
                    </wps:wsp>
                  </a:graphicData>
                </a:graphic>
              </wp:anchor>
            </w:drawing>
          </mc:Choice>
          <mc:Fallback>
            <w:pict>
              <v:shape id="Graphic 10" o:spid="_x0000_s1026" o:spt="100" style="position:absolute;left:0pt;margin-left:228pt;margin-top:3.05pt;height:13.75pt;width:3pt;mso-position-horizontal-relative:page;z-index:251659264;mso-width-relative:page;mso-height-relative:page;" fillcolor="#F8F8F8" filled="t" stroked="f" coordsize="38100,174625" o:gfxdata="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6XbVgNcAAAAIAQAA&#10;DwAAAAAAAAABACAAAAAiAAAAZHJzL2Rvd25yZXYueG1sUEsBAhQAFAAAAAgAh07iQIYbmegaAgAA&#10;4QQAAA4AAAAAAAAAAQAgAAAAJgEAAGRycy9lMm9Eb2MueG1sUEsFBgAAAAAGAAYAWQEAALIFAAAA&#10;AA==&#10;" path="m38100,174625l0,174625,0,0,38100,0,38100,174625xe">
                <v:fill on="t" focussize="0,0"/>
                <v:stroke on="f"/>
                <v:imagedata o:title=""/>
                <o:lock v:ext="edit" aspectratio="f"/>
                <v:textbox inset="0mm,0mm,0mm,0mm"/>
              </v:shape>
            </w:pict>
          </mc:Fallback>
        </mc:AlternateContent>
      </w:r>
      <w:r>
        <w:t>CHAPTER</w:t>
      </w:r>
      <w:r>
        <w:rPr>
          <w:spacing w:val="-3"/>
        </w:rPr>
        <w:t xml:space="preserve"> </w:t>
      </w:r>
      <w:r>
        <w:rPr>
          <w:color w:val="000000"/>
          <w:shd w:val="clear" w:color="auto" w:fill="F8F8F8"/>
        </w:rPr>
        <w:t>-13</w:t>
      </w:r>
      <w:r>
        <w:rPr>
          <w:color w:val="000000"/>
          <w:spacing w:val="-2"/>
          <w:shd w:val="clear" w:color="auto" w:fill="F8F8F8"/>
        </w:rPr>
        <w:t xml:space="preserve"> REFERENCES</w:t>
      </w:r>
    </w:p>
    <w:p w14:paraId="153E723C">
      <w:pPr>
        <w:pStyle w:val="7"/>
        <w:rPr>
          <w:b/>
        </w:rPr>
      </w:pPr>
    </w:p>
    <w:p w14:paraId="56AFD74C">
      <w:pPr>
        <w:pStyle w:val="7"/>
        <w:spacing w:before="52"/>
        <w:rPr>
          <w:b/>
        </w:rPr>
      </w:pPr>
    </w:p>
    <w:p w14:paraId="1FD80FF1">
      <w:pPr>
        <w:pStyle w:val="3"/>
        <w:ind w:left="165" w:firstLine="0"/>
        <w:rPr>
          <w:u w:val="single"/>
        </w:rPr>
      </w:pPr>
      <w:r>
        <w:rPr>
          <w:spacing w:val="-2"/>
          <w:u w:val="single"/>
        </w:rPr>
        <w:t>Books</w:t>
      </w:r>
    </w:p>
    <w:p w14:paraId="37DFFFF3">
      <w:pPr>
        <w:pStyle w:val="7"/>
        <w:spacing w:before="164"/>
        <w:rPr>
          <w:b/>
        </w:rPr>
      </w:pPr>
    </w:p>
    <w:p w14:paraId="4547FF22">
      <w:pPr>
        <w:spacing w:line="360" w:lineRule="auto"/>
        <w:ind w:left="165" w:right="165"/>
        <w:rPr>
          <w:sz w:val="20"/>
        </w:rPr>
      </w:pPr>
      <w:r>
        <w:rPr>
          <w:sz w:val="20"/>
        </w:rPr>
        <w:t xml:space="preserve">Pressman, R. S., &amp; Maxim, B. R. (2019). </w:t>
      </w:r>
      <w:r>
        <w:rPr>
          <w:i/>
          <w:sz w:val="20"/>
        </w:rPr>
        <w:t xml:space="preserve">Software Engineering: A Practitioner’s Approach </w:t>
      </w:r>
      <w:r>
        <w:rPr>
          <w:sz w:val="20"/>
        </w:rPr>
        <w:t>(8th ed.). McGraw-Hill Education.</w:t>
      </w:r>
    </w:p>
    <w:p w14:paraId="71235AEF">
      <w:pPr>
        <w:pStyle w:val="7"/>
        <w:spacing w:before="50"/>
      </w:pPr>
    </w:p>
    <w:p w14:paraId="08FECA7C">
      <w:pPr>
        <w:spacing w:line="652" w:lineRule="auto"/>
        <w:ind w:left="165" w:right="1268"/>
        <w:rPr>
          <w:sz w:val="20"/>
        </w:rPr>
      </w:pPr>
      <w:r>
        <w:rPr>
          <w:sz w:val="20"/>
        </w:rPr>
        <w:t>Freeman,</w:t>
      </w:r>
      <w:r>
        <w:rPr>
          <w:spacing w:val="-2"/>
          <w:sz w:val="20"/>
        </w:rPr>
        <w:t xml:space="preserve"> </w:t>
      </w:r>
      <w:r>
        <w:rPr>
          <w:sz w:val="20"/>
        </w:rPr>
        <w:t>E.,</w:t>
      </w:r>
      <w:r>
        <w:rPr>
          <w:spacing w:val="-5"/>
          <w:sz w:val="20"/>
        </w:rPr>
        <w:t xml:space="preserve"> </w:t>
      </w:r>
      <w:r>
        <w:rPr>
          <w:sz w:val="20"/>
        </w:rPr>
        <w:t>&amp;</w:t>
      </w:r>
      <w:r>
        <w:rPr>
          <w:spacing w:val="-2"/>
          <w:sz w:val="20"/>
        </w:rPr>
        <w:t xml:space="preserve"> </w:t>
      </w:r>
      <w:r>
        <w:rPr>
          <w:sz w:val="20"/>
        </w:rPr>
        <w:t>Freeman,</w:t>
      </w:r>
      <w:r>
        <w:rPr>
          <w:spacing w:val="-2"/>
          <w:sz w:val="20"/>
        </w:rPr>
        <w:t xml:space="preserve"> </w:t>
      </w:r>
      <w:r>
        <w:rPr>
          <w:sz w:val="20"/>
        </w:rPr>
        <w:t>E.</w:t>
      </w:r>
      <w:r>
        <w:rPr>
          <w:spacing w:val="-2"/>
          <w:sz w:val="20"/>
        </w:rPr>
        <w:t xml:space="preserve"> </w:t>
      </w:r>
      <w:r>
        <w:rPr>
          <w:sz w:val="20"/>
        </w:rPr>
        <w:t>(2020).</w:t>
      </w:r>
      <w:r>
        <w:rPr>
          <w:spacing w:val="-5"/>
          <w:sz w:val="20"/>
        </w:rPr>
        <w:t xml:space="preserve"> </w:t>
      </w:r>
      <w:r>
        <w:rPr>
          <w:i/>
          <w:sz w:val="20"/>
        </w:rPr>
        <w:t>Head</w:t>
      </w:r>
      <w:r>
        <w:rPr>
          <w:i/>
          <w:spacing w:val="-4"/>
          <w:sz w:val="20"/>
        </w:rPr>
        <w:t xml:space="preserve"> </w:t>
      </w:r>
      <w:r>
        <w:rPr>
          <w:i/>
          <w:sz w:val="20"/>
        </w:rPr>
        <w:t>First</w:t>
      </w:r>
      <w:r>
        <w:rPr>
          <w:i/>
          <w:spacing w:val="-1"/>
          <w:sz w:val="20"/>
        </w:rPr>
        <w:t xml:space="preserve"> </w:t>
      </w:r>
      <w:r>
        <w:rPr>
          <w:i/>
          <w:sz w:val="20"/>
        </w:rPr>
        <w:t>HTML</w:t>
      </w:r>
      <w:r>
        <w:rPr>
          <w:i/>
          <w:spacing w:val="-1"/>
          <w:sz w:val="20"/>
        </w:rPr>
        <w:t xml:space="preserve"> </w:t>
      </w:r>
      <w:r>
        <w:rPr>
          <w:i/>
          <w:sz w:val="20"/>
        </w:rPr>
        <w:t>and</w:t>
      </w:r>
      <w:r>
        <w:rPr>
          <w:i/>
          <w:spacing w:val="-4"/>
          <w:sz w:val="20"/>
        </w:rPr>
        <w:t xml:space="preserve"> </w:t>
      </w:r>
      <w:r>
        <w:rPr>
          <w:i/>
          <w:sz w:val="20"/>
        </w:rPr>
        <w:t>CSS</w:t>
      </w:r>
      <w:r>
        <w:rPr>
          <w:i/>
          <w:spacing w:val="-2"/>
          <w:sz w:val="20"/>
        </w:rPr>
        <w:t xml:space="preserve"> </w:t>
      </w:r>
      <w:r>
        <w:rPr>
          <w:sz w:val="20"/>
        </w:rPr>
        <w:t>(2nd</w:t>
      </w:r>
      <w:r>
        <w:rPr>
          <w:spacing w:val="-4"/>
          <w:sz w:val="20"/>
        </w:rPr>
        <w:t xml:space="preserve"> </w:t>
      </w:r>
      <w:r>
        <w:rPr>
          <w:sz w:val="20"/>
        </w:rPr>
        <w:t>ed.).</w:t>
      </w:r>
      <w:r>
        <w:rPr>
          <w:spacing w:val="-5"/>
          <w:sz w:val="20"/>
        </w:rPr>
        <w:t xml:space="preserve"> </w:t>
      </w:r>
      <w:r>
        <w:rPr>
          <w:sz w:val="20"/>
        </w:rPr>
        <w:t>O’Reilly</w:t>
      </w:r>
      <w:r>
        <w:rPr>
          <w:spacing w:val="-2"/>
          <w:sz w:val="20"/>
        </w:rPr>
        <w:t xml:space="preserve"> </w:t>
      </w:r>
      <w:r>
        <w:rPr>
          <w:sz w:val="20"/>
        </w:rPr>
        <w:t xml:space="preserve">Media. Duckett, J. (2014). </w:t>
      </w:r>
      <w:r>
        <w:rPr>
          <w:i/>
          <w:sz w:val="20"/>
        </w:rPr>
        <w:t>HTML &amp; CSS: Design and Build Websites</w:t>
      </w:r>
      <w:r>
        <w:rPr>
          <w:sz w:val="20"/>
        </w:rPr>
        <w:t>. Wiley.</w:t>
      </w:r>
    </w:p>
    <w:p w14:paraId="0DBFC5B2">
      <w:pPr>
        <w:spacing w:line="652" w:lineRule="auto"/>
        <w:ind w:left="165" w:right="1268"/>
        <w:rPr>
          <w:sz w:val="20"/>
        </w:rPr>
      </w:pPr>
      <w:r>
        <w:rPr>
          <w:sz w:val="20"/>
        </w:rPr>
        <w:t>Duckett,</w:t>
      </w:r>
      <w:r>
        <w:rPr>
          <w:spacing w:val="-3"/>
          <w:sz w:val="20"/>
        </w:rPr>
        <w:t xml:space="preserve"> </w:t>
      </w:r>
      <w:r>
        <w:rPr>
          <w:sz w:val="20"/>
        </w:rPr>
        <w:t>J.</w:t>
      </w:r>
      <w:r>
        <w:rPr>
          <w:spacing w:val="-6"/>
          <w:sz w:val="20"/>
        </w:rPr>
        <w:t xml:space="preserve"> </w:t>
      </w:r>
      <w:r>
        <w:rPr>
          <w:sz w:val="20"/>
        </w:rPr>
        <w:t>(2015).</w:t>
      </w:r>
      <w:r>
        <w:rPr>
          <w:spacing w:val="-6"/>
          <w:sz w:val="20"/>
        </w:rPr>
        <w:t xml:space="preserve"> </w:t>
      </w:r>
      <w:r>
        <w:rPr>
          <w:i/>
          <w:sz w:val="20"/>
        </w:rPr>
        <w:t>JavaScript</w:t>
      </w:r>
      <w:r>
        <w:rPr>
          <w:i/>
          <w:spacing w:val="-4"/>
          <w:sz w:val="20"/>
        </w:rPr>
        <w:t xml:space="preserve"> </w:t>
      </w:r>
      <w:r>
        <w:rPr>
          <w:i/>
          <w:sz w:val="20"/>
        </w:rPr>
        <w:t>and</w:t>
      </w:r>
      <w:r>
        <w:rPr>
          <w:i/>
          <w:spacing w:val="-5"/>
          <w:sz w:val="20"/>
        </w:rPr>
        <w:t xml:space="preserve"> </w:t>
      </w:r>
      <w:r>
        <w:rPr>
          <w:i/>
          <w:sz w:val="20"/>
        </w:rPr>
        <w:t>JQuery:</w:t>
      </w:r>
      <w:r>
        <w:rPr>
          <w:i/>
          <w:spacing w:val="-3"/>
          <w:sz w:val="20"/>
        </w:rPr>
        <w:t xml:space="preserve"> </w:t>
      </w:r>
      <w:r>
        <w:rPr>
          <w:i/>
          <w:sz w:val="20"/>
        </w:rPr>
        <w:t>Interactive</w:t>
      </w:r>
      <w:r>
        <w:rPr>
          <w:i/>
          <w:spacing w:val="-4"/>
          <w:sz w:val="20"/>
        </w:rPr>
        <w:t xml:space="preserve"> </w:t>
      </w:r>
      <w:r>
        <w:rPr>
          <w:i/>
          <w:sz w:val="20"/>
        </w:rPr>
        <w:t>Front-End</w:t>
      </w:r>
      <w:r>
        <w:rPr>
          <w:i/>
          <w:spacing w:val="-3"/>
          <w:sz w:val="20"/>
        </w:rPr>
        <w:t xml:space="preserve"> </w:t>
      </w:r>
      <w:r>
        <w:rPr>
          <w:i/>
          <w:sz w:val="20"/>
        </w:rPr>
        <w:t>Web</w:t>
      </w:r>
      <w:r>
        <w:rPr>
          <w:i/>
          <w:spacing w:val="-5"/>
          <w:sz w:val="20"/>
        </w:rPr>
        <w:t xml:space="preserve"> </w:t>
      </w:r>
      <w:r>
        <w:rPr>
          <w:i/>
          <w:sz w:val="20"/>
        </w:rPr>
        <w:t>Development</w:t>
      </w:r>
      <w:r>
        <w:rPr>
          <w:sz w:val="20"/>
        </w:rPr>
        <w:t>.</w:t>
      </w:r>
      <w:r>
        <w:rPr>
          <w:spacing w:val="-3"/>
          <w:sz w:val="20"/>
        </w:rPr>
        <w:t xml:space="preserve"> </w:t>
      </w:r>
      <w:r>
        <w:rPr>
          <w:sz w:val="20"/>
        </w:rPr>
        <w:t xml:space="preserve">Wiley. Sommerville, I. (2016). </w:t>
      </w:r>
      <w:r>
        <w:rPr>
          <w:i/>
          <w:sz w:val="20"/>
        </w:rPr>
        <w:t xml:space="preserve">Software Engineering </w:t>
      </w:r>
      <w:r>
        <w:rPr>
          <w:sz w:val="20"/>
        </w:rPr>
        <w:t>(10th ed.). Pearson Education.</w:t>
      </w:r>
    </w:p>
    <w:p w14:paraId="5D197A50">
      <w:pPr>
        <w:pStyle w:val="3"/>
        <w:spacing w:line="229" w:lineRule="exact"/>
        <w:ind w:left="165" w:firstLine="0"/>
        <w:rPr>
          <w:u w:val="single"/>
        </w:rPr>
      </w:pPr>
      <w:r>
        <w:rPr>
          <w:u w:val="single"/>
        </w:rPr>
        <w:t>Tutorials</w:t>
      </w:r>
      <w:r>
        <w:rPr>
          <w:spacing w:val="-11"/>
          <w:u w:val="single"/>
        </w:rPr>
        <w:t xml:space="preserve"> </w:t>
      </w:r>
      <w:r>
        <w:rPr>
          <w:u w:val="single"/>
        </w:rPr>
        <w:t>and</w:t>
      </w:r>
      <w:r>
        <w:rPr>
          <w:spacing w:val="-6"/>
          <w:u w:val="single"/>
        </w:rPr>
        <w:t xml:space="preserve"> </w:t>
      </w:r>
      <w:r>
        <w:rPr>
          <w:u w:val="single"/>
        </w:rPr>
        <w:t>Learning</w:t>
      </w:r>
      <w:r>
        <w:rPr>
          <w:spacing w:val="-7"/>
          <w:u w:val="single"/>
        </w:rPr>
        <w:t xml:space="preserve"> </w:t>
      </w:r>
      <w:r>
        <w:rPr>
          <w:spacing w:val="-2"/>
          <w:u w:val="single"/>
        </w:rPr>
        <w:t>Resources</w:t>
      </w:r>
    </w:p>
    <w:p w14:paraId="621F660A">
      <w:pPr>
        <w:pStyle w:val="7"/>
        <w:spacing w:before="163"/>
        <w:rPr>
          <w:b/>
        </w:rPr>
      </w:pPr>
    </w:p>
    <w:p w14:paraId="244B070F">
      <w:pPr>
        <w:spacing w:before="1"/>
        <w:ind w:left="165"/>
        <w:rPr>
          <w:sz w:val="20"/>
        </w:rPr>
      </w:pPr>
      <w:r>
        <w:rPr>
          <w:sz w:val="20"/>
        </w:rPr>
        <w:t>W3Schools.</w:t>
      </w:r>
      <w:r>
        <w:rPr>
          <w:spacing w:val="-7"/>
          <w:sz w:val="20"/>
        </w:rPr>
        <w:t xml:space="preserve"> </w:t>
      </w:r>
      <w:r>
        <w:rPr>
          <w:sz w:val="20"/>
        </w:rPr>
        <w:t>(2025).</w:t>
      </w:r>
      <w:r>
        <w:rPr>
          <w:spacing w:val="-9"/>
          <w:sz w:val="20"/>
        </w:rPr>
        <w:t xml:space="preserve"> </w:t>
      </w:r>
      <w:r>
        <w:rPr>
          <w:i/>
          <w:sz w:val="20"/>
        </w:rPr>
        <w:t>HTML,</w:t>
      </w:r>
      <w:r>
        <w:rPr>
          <w:i/>
          <w:spacing w:val="-6"/>
          <w:sz w:val="20"/>
        </w:rPr>
        <w:t xml:space="preserve"> </w:t>
      </w:r>
      <w:r>
        <w:rPr>
          <w:i/>
          <w:sz w:val="20"/>
        </w:rPr>
        <w:t>CSS,</w:t>
      </w:r>
      <w:r>
        <w:rPr>
          <w:i/>
          <w:spacing w:val="-7"/>
          <w:sz w:val="20"/>
        </w:rPr>
        <w:t xml:space="preserve"> </w:t>
      </w:r>
      <w:r>
        <w:rPr>
          <w:i/>
          <w:sz w:val="20"/>
        </w:rPr>
        <w:t>and</w:t>
      </w:r>
      <w:r>
        <w:rPr>
          <w:i/>
          <w:spacing w:val="-8"/>
          <w:sz w:val="20"/>
        </w:rPr>
        <w:t xml:space="preserve"> </w:t>
      </w:r>
      <w:r>
        <w:rPr>
          <w:i/>
          <w:sz w:val="20"/>
        </w:rPr>
        <w:t>JavaScript</w:t>
      </w:r>
      <w:r>
        <w:rPr>
          <w:i/>
          <w:spacing w:val="-7"/>
          <w:sz w:val="20"/>
        </w:rPr>
        <w:t xml:space="preserve"> </w:t>
      </w:r>
      <w:r>
        <w:rPr>
          <w:i/>
          <w:sz w:val="20"/>
        </w:rPr>
        <w:t>Tutorials.</w:t>
      </w:r>
      <w:r>
        <w:rPr>
          <w:i/>
          <w:spacing w:val="-5"/>
          <w:sz w:val="20"/>
        </w:rPr>
        <w:t xml:space="preserve"> </w:t>
      </w:r>
      <w:r>
        <w:rPr>
          <w:sz w:val="20"/>
        </w:rPr>
        <w:t>Retrieved</w:t>
      </w:r>
      <w:r>
        <w:rPr>
          <w:spacing w:val="-6"/>
          <w:sz w:val="20"/>
        </w:rPr>
        <w:t xml:space="preserve"> </w:t>
      </w:r>
      <w:r>
        <w:rPr>
          <w:sz w:val="20"/>
        </w:rPr>
        <w:t>from</w:t>
      </w:r>
      <w:r>
        <w:rPr>
          <w:spacing w:val="-7"/>
          <w:sz w:val="20"/>
        </w:rPr>
        <w:t xml:space="preserve"> </w:t>
      </w:r>
      <w:r>
        <w:fldChar w:fldCharType="begin"/>
      </w:r>
      <w:r>
        <w:instrText xml:space="preserve"> HYPERLINK "https://www.w3schools.com/" \h </w:instrText>
      </w:r>
      <w:r>
        <w:fldChar w:fldCharType="separate"/>
      </w:r>
      <w:r>
        <w:rPr>
          <w:color w:val="0000FF"/>
          <w:spacing w:val="-2"/>
          <w:sz w:val="20"/>
          <w:u w:val="single" w:color="0000FF"/>
        </w:rPr>
        <w:t>https://www.w3schools.com</w:t>
      </w:r>
      <w:r>
        <w:rPr>
          <w:color w:val="0000FF"/>
          <w:spacing w:val="-2"/>
          <w:sz w:val="20"/>
          <w:u w:val="single" w:color="0000FF"/>
        </w:rPr>
        <w:fldChar w:fldCharType="end"/>
      </w:r>
    </w:p>
    <w:p w14:paraId="6FD0A38B">
      <w:pPr>
        <w:pStyle w:val="7"/>
        <w:spacing w:before="166"/>
      </w:pPr>
    </w:p>
    <w:p w14:paraId="72285A22">
      <w:pPr>
        <w:ind w:left="165"/>
        <w:rPr>
          <w:sz w:val="20"/>
        </w:rPr>
      </w:pPr>
      <w:r>
        <w:rPr>
          <w:sz w:val="20"/>
        </w:rPr>
        <w:t>MDN</w:t>
      </w:r>
      <w:r>
        <w:rPr>
          <w:spacing w:val="-8"/>
          <w:sz w:val="20"/>
        </w:rPr>
        <w:t xml:space="preserve"> </w:t>
      </w:r>
      <w:r>
        <w:rPr>
          <w:sz w:val="20"/>
        </w:rPr>
        <w:t>Web</w:t>
      </w:r>
      <w:r>
        <w:rPr>
          <w:spacing w:val="-7"/>
          <w:sz w:val="20"/>
        </w:rPr>
        <w:t xml:space="preserve"> </w:t>
      </w:r>
      <w:r>
        <w:rPr>
          <w:sz w:val="20"/>
        </w:rPr>
        <w:t>Docs.</w:t>
      </w:r>
      <w:r>
        <w:rPr>
          <w:spacing w:val="-7"/>
          <w:sz w:val="20"/>
        </w:rPr>
        <w:t xml:space="preserve"> </w:t>
      </w:r>
      <w:r>
        <w:rPr>
          <w:sz w:val="20"/>
        </w:rPr>
        <w:t>(2025).</w:t>
      </w:r>
      <w:r>
        <w:rPr>
          <w:spacing w:val="-8"/>
          <w:sz w:val="20"/>
        </w:rPr>
        <w:t xml:space="preserve"> </w:t>
      </w:r>
      <w:r>
        <w:rPr>
          <w:i/>
          <w:sz w:val="20"/>
        </w:rPr>
        <w:t>Web</w:t>
      </w:r>
      <w:r>
        <w:rPr>
          <w:i/>
          <w:spacing w:val="-7"/>
          <w:sz w:val="20"/>
        </w:rPr>
        <w:t xml:space="preserve"> </w:t>
      </w:r>
      <w:r>
        <w:rPr>
          <w:i/>
          <w:sz w:val="20"/>
        </w:rPr>
        <w:t>Technologies</w:t>
      </w:r>
      <w:r>
        <w:rPr>
          <w:i/>
          <w:spacing w:val="-8"/>
          <w:sz w:val="20"/>
        </w:rPr>
        <w:t xml:space="preserve"> </w:t>
      </w:r>
      <w:r>
        <w:rPr>
          <w:i/>
          <w:sz w:val="20"/>
        </w:rPr>
        <w:t>Documentation.</w:t>
      </w:r>
      <w:r>
        <w:rPr>
          <w:i/>
          <w:spacing w:val="-6"/>
          <w:sz w:val="20"/>
        </w:rPr>
        <w:t xml:space="preserve"> </w:t>
      </w:r>
      <w:r>
        <w:rPr>
          <w:sz w:val="20"/>
        </w:rPr>
        <w:t>Retrieved</w:t>
      </w:r>
      <w:r>
        <w:rPr>
          <w:spacing w:val="-6"/>
          <w:sz w:val="20"/>
        </w:rPr>
        <w:t xml:space="preserve"> </w:t>
      </w:r>
      <w:r>
        <w:rPr>
          <w:sz w:val="20"/>
        </w:rPr>
        <w:t>from</w:t>
      </w:r>
      <w:r>
        <w:rPr>
          <w:spacing w:val="-6"/>
          <w:sz w:val="20"/>
        </w:rPr>
        <w:t xml:space="preserve"> </w:t>
      </w:r>
      <w:r>
        <w:fldChar w:fldCharType="begin"/>
      </w:r>
      <w:r>
        <w:instrText xml:space="preserve"> HYPERLINK "https://developer.mozilla.org/" \h </w:instrText>
      </w:r>
      <w:r>
        <w:fldChar w:fldCharType="separate"/>
      </w:r>
      <w:r>
        <w:rPr>
          <w:color w:val="0000FF"/>
          <w:spacing w:val="-2"/>
          <w:sz w:val="20"/>
          <w:u w:val="single" w:color="0000FF"/>
        </w:rPr>
        <w:t>https://developer.mozilla.org</w:t>
      </w:r>
      <w:r>
        <w:rPr>
          <w:color w:val="0000FF"/>
          <w:spacing w:val="-2"/>
          <w:sz w:val="20"/>
          <w:u w:val="single" w:color="0000FF"/>
        </w:rPr>
        <w:fldChar w:fldCharType="end"/>
      </w:r>
    </w:p>
    <w:p w14:paraId="04CA5FD2">
      <w:pPr>
        <w:pStyle w:val="7"/>
        <w:spacing w:before="164"/>
      </w:pPr>
    </w:p>
    <w:p w14:paraId="77B71566">
      <w:pPr>
        <w:ind w:left="165"/>
        <w:rPr>
          <w:sz w:val="20"/>
        </w:rPr>
      </w:pPr>
      <w:r>
        <w:rPr>
          <w:sz w:val="20"/>
        </w:rPr>
        <w:t>FreeCodeCamp.</w:t>
      </w:r>
      <w:r>
        <w:rPr>
          <w:spacing w:val="-8"/>
          <w:sz w:val="20"/>
        </w:rPr>
        <w:t xml:space="preserve"> </w:t>
      </w:r>
      <w:r>
        <w:rPr>
          <w:sz w:val="20"/>
        </w:rPr>
        <w:t>(2025).</w:t>
      </w:r>
      <w:r>
        <w:rPr>
          <w:spacing w:val="-10"/>
          <w:sz w:val="20"/>
        </w:rPr>
        <w:t xml:space="preserve"> </w:t>
      </w:r>
      <w:r>
        <w:rPr>
          <w:i/>
          <w:sz w:val="20"/>
        </w:rPr>
        <w:t>Responsive</w:t>
      </w:r>
      <w:r>
        <w:rPr>
          <w:i/>
          <w:spacing w:val="-9"/>
          <w:sz w:val="20"/>
        </w:rPr>
        <w:t xml:space="preserve"> </w:t>
      </w:r>
      <w:r>
        <w:rPr>
          <w:i/>
          <w:sz w:val="20"/>
        </w:rPr>
        <w:t>Web</w:t>
      </w:r>
      <w:r>
        <w:rPr>
          <w:i/>
          <w:spacing w:val="-7"/>
          <w:sz w:val="20"/>
        </w:rPr>
        <w:t xml:space="preserve"> </w:t>
      </w:r>
      <w:r>
        <w:rPr>
          <w:i/>
          <w:sz w:val="20"/>
        </w:rPr>
        <w:t>Design</w:t>
      </w:r>
      <w:r>
        <w:rPr>
          <w:i/>
          <w:spacing w:val="-8"/>
          <w:sz w:val="20"/>
        </w:rPr>
        <w:t xml:space="preserve"> </w:t>
      </w:r>
      <w:r>
        <w:rPr>
          <w:i/>
          <w:sz w:val="20"/>
        </w:rPr>
        <w:t>Certification.</w:t>
      </w:r>
      <w:r>
        <w:rPr>
          <w:i/>
          <w:spacing w:val="-10"/>
          <w:sz w:val="20"/>
        </w:rPr>
        <w:t xml:space="preserve"> </w:t>
      </w:r>
      <w:r>
        <w:rPr>
          <w:sz w:val="20"/>
        </w:rPr>
        <w:t>Retrieved</w:t>
      </w:r>
      <w:r>
        <w:rPr>
          <w:spacing w:val="-7"/>
          <w:sz w:val="20"/>
        </w:rPr>
        <w:t xml:space="preserve"> </w:t>
      </w:r>
      <w:r>
        <w:rPr>
          <w:sz w:val="20"/>
        </w:rPr>
        <w:t>from</w:t>
      </w:r>
      <w:r>
        <w:rPr>
          <w:spacing w:val="-8"/>
          <w:sz w:val="20"/>
        </w:rPr>
        <w:t xml:space="preserve"> </w:t>
      </w:r>
      <w:r>
        <w:fldChar w:fldCharType="begin"/>
      </w:r>
      <w:r>
        <w:instrText xml:space="preserve"> HYPERLINK "https://www.freecodecamp.org/" \h </w:instrText>
      </w:r>
      <w:r>
        <w:fldChar w:fldCharType="separate"/>
      </w:r>
      <w:r>
        <w:rPr>
          <w:color w:val="0000FF"/>
          <w:spacing w:val="-2"/>
          <w:sz w:val="20"/>
          <w:u w:val="single" w:color="0000FF"/>
        </w:rPr>
        <w:t>https://www.freecodecamp.org</w:t>
      </w:r>
      <w:r>
        <w:rPr>
          <w:color w:val="0000FF"/>
          <w:spacing w:val="-2"/>
          <w:sz w:val="20"/>
          <w:u w:val="single" w:color="0000FF"/>
        </w:rPr>
        <w:fldChar w:fldCharType="end"/>
      </w:r>
    </w:p>
    <w:p w14:paraId="2F1336D8">
      <w:pPr>
        <w:pStyle w:val="7"/>
        <w:spacing w:before="166"/>
      </w:pPr>
    </w:p>
    <w:p w14:paraId="422C867B">
      <w:pPr>
        <w:tabs>
          <w:tab w:val="left" w:pos="1741"/>
          <w:tab w:val="left" w:pos="2620"/>
          <w:tab w:val="left" w:pos="3724"/>
          <w:tab w:val="left" w:pos="5075"/>
          <w:tab w:val="left" w:pos="5668"/>
          <w:tab w:val="left" w:pos="6318"/>
          <w:tab w:val="left" w:pos="7729"/>
          <w:tab w:val="left" w:pos="8802"/>
        </w:tabs>
        <w:spacing w:line="357" w:lineRule="auto"/>
        <w:ind w:left="165" w:right="163"/>
        <w:rPr>
          <w:sz w:val="20"/>
        </w:rPr>
      </w:pPr>
      <w:r>
        <w:rPr>
          <w:spacing w:val="-2"/>
          <w:sz w:val="20"/>
        </w:rPr>
        <w:t>GeeksforGeeks.</w:t>
      </w:r>
      <w:r>
        <w:rPr>
          <w:sz w:val="20"/>
        </w:rPr>
        <w:tab/>
      </w:r>
      <w:r>
        <w:rPr>
          <w:spacing w:val="-2"/>
          <w:sz w:val="20"/>
        </w:rPr>
        <w:t>(2025).</w:t>
      </w:r>
      <w:r>
        <w:rPr>
          <w:sz w:val="20"/>
        </w:rPr>
        <w:tab/>
      </w:r>
      <w:r>
        <w:rPr>
          <w:i/>
          <w:spacing w:val="-2"/>
          <w:sz w:val="20"/>
        </w:rPr>
        <w:t>Front-end</w:t>
      </w:r>
      <w:r>
        <w:rPr>
          <w:i/>
          <w:sz w:val="20"/>
        </w:rPr>
        <w:tab/>
      </w:r>
      <w:r>
        <w:rPr>
          <w:i/>
          <w:spacing w:val="-2"/>
          <w:sz w:val="20"/>
        </w:rPr>
        <w:t>Development</w:t>
      </w:r>
      <w:r>
        <w:rPr>
          <w:i/>
          <w:sz w:val="20"/>
        </w:rPr>
        <w:tab/>
      </w:r>
      <w:r>
        <w:rPr>
          <w:i/>
          <w:spacing w:val="-4"/>
          <w:sz w:val="20"/>
        </w:rPr>
        <w:t>and</w:t>
      </w:r>
      <w:r>
        <w:rPr>
          <w:i/>
          <w:sz w:val="20"/>
        </w:rPr>
        <w:tab/>
      </w:r>
      <w:r>
        <w:rPr>
          <w:i/>
          <w:spacing w:val="-4"/>
          <w:sz w:val="20"/>
        </w:rPr>
        <w:t>Web</w:t>
      </w:r>
      <w:r>
        <w:rPr>
          <w:i/>
          <w:sz w:val="20"/>
        </w:rPr>
        <w:tab/>
      </w:r>
      <w:r>
        <w:rPr>
          <w:i/>
          <w:spacing w:val="-2"/>
          <w:sz w:val="20"/>
        </w:rPr>
        <w:t>Technologies.</w:t>
      </w:r>
      <w:r>
        <w:rPr>
          <w:i/>
          <w:sz w:val="20"/>
        </w:rPr>
        <w:tab/>
      </w:r>
      <w:r>
        <w:rPr>
          <w:spacing w:val="-2"/>
          <w:sz w:val="20"/>
        </w:rPr>
        <w:t>Retrieved</w:t>
      </w:r>
      <w:r>
        <w:rPr>
          <w:sz w:val="20"/>
        </w:rPr>
        <w:tab/>
      </w:r>
      <w:r>
        <w:rPr>
          <w:spacing w:val="-4"/>
          <w:sz w:val="20"/>
        </w:rPr>
        <w:t xml:space="preserve">from </w:t>
      </w:r>
      <w:r>
        <w:fldChar w:fldCharType="begin"/>
      </w:r>
      <w:r>
        <w:instrText xml:space="preserve"> HYPERLINK "https://www.geeksforgeeks.org/" \h </w:instrText>
      </w:r>
      <w:r>
        <w:fldChar w:fldCharType="separate"/>
      </w:r>
      <w:r>
        <w:rPr>
          <w:color w:val="0000FF"/>
          <w:spacing w:val="-2"/>
          <w:sz w:val="20"/>
          <w:u w:val="single" w:color="0000FF"/>
        </w:rPr>
        <w:t>https://www.geeksforgeeks.org</w:t>
      </w:r>
      <w:r>
        <w:rPr>
          <w:color w:val="0000FF"/>
          <w:spacing w:val="-2"/>
          <w:sz w:val="20"/>
          <w:u w:val="single" w:color="0000FF"/>
        </w:rPr>
        <w:fldChar w:fldCharType="end"/>
      </w:r>
    </w:p>
    <w:p w14:paraId="59B7EDDF">
      <w:pPr>
        <w:pStyle w:val="7"/>
        <w:spacing w:before="54"/>
      </w:pPr>
    </w:p>
    <w:p w14:paraId="3AAD79FF">
      <w:pPr>
        <w:spacing w:before="1" w:line="360" w:lineRule="auto"/>
        <w:ind w:left="165"/>
        <w:rPr>
          <w:sz w:val="20"/>
        </w:rPr>
      </w:pPr>
      <w:r>
        <w:rPr>
          <w:sz w:val="20"/>
        </w:rPr>
        <w:t>Tutorialspoint.</w:t>
      </w:r>
      <w:r>
        <w:rPr>
          <w:spacing w:val="80"/>
          <w:w w:val="150"/>
          <w:sz w:val="20"/>
        </w:rPr>
        <w:t xml:space="preserve"> </w:t>
      </w:r>
      <w:r>
        <w:rPr>
          <w:sz w:val="20"/>
        </w:rPr>
        <w:t>(2025).</w:t>
      </w:r>
      <w:r>
        <w:rPr>
          <w:spacing w:val="80"/>
          <w:w w:val="150"/>
          <w:sz w:val="20"/>
        </w:rPr>
        <w:t xml:space="preserve"> </w:t>
      </w:r>
      <w:r>
        <w:rPr>
          <w:i/>
          <w:sz w:val="20"/>
        </w:rPr>
        <w:t>HTML,</w:t>
      </w:r>
      <w:r>
        <w:rPr>
          <w:i/>
          <w:spacing w:val="80"/>
          <w:w w:val="150"/>
          <w:sz w:val="20"/>
        </w:rPr>
        <w:t xml:space="preserve"> </w:t>
      </w:r>
      <w:r>
        <w:rPr>
          <w:i/>
          <w:sz w:val="20"/>
        </w:rPr>
        <w:t>CSS,</w:t>
      </w:r>
      <w:r>
        <w:rPr>
          <w:i/>
          <w:spacing w:val="80"/>
          <w:w w:val="150"/>
          <w:sz w:val="20"/>
        </w:rPr>
        <w:t xml:space="preserve"> </w:t>
      </w:r>
      <w:r>
        <w:rPr>
          <w:i/>
          <w:sz w:val="20"/>
        </w:rPr>
        <w:t>JavaScript,</w:t>
      </w:r>
      <w:r>
        <w:rPr>
          <w:i/>
          <w:spacing w:val="80"/>
          <w:w w:val="150"/>
          <w:sz w:val="20"/>
        </w:rPr>
        <w:t xml:space="preserve"> </w:t>
      </w:r>
      <w:r>
        <w:rPr>
          <w:i/>
          <w:sz w:val="20"/>
        </w:rPr>
        <w:t>and</w:t>
      </w:r>
      <w:r>
        <w:rPr>
          <w:i/>
          <w:spacing w:val="80"/>
          <w:w w:val="150"/>
          <w:sz w:val="20"/>
        </w:rPr>
        <w:t xml:space="preserve"> </w:t>
      </w:r>
      <w:r>
        <w:rPr>
          <w:i/>
          <w:sz w:val="20"/>
        </w:rPr>
        <w:t>Web</w:t>
      </w:r>
      <w:r>
        <w:rPr>
          <w:i/>
          <w:spacing w:val="80"/>
          <w:w w:val="150"/>
          <w:sz w:val="20"/>
        </w:rPr>
        <w:t xml:space="preserve"> </w:t>
      </w:r>
      <w:r>
        <w:rPr>
          <w:i/>
          <w:sz w:val="20"/>
        </w:rPr>
        <w:t>Development</w:t>
      </w:r>
      <w:r>
        <w:rPr>
          <w:i/>
          <w:spacing w:val="80"/>
          <w:w w:val="150"/>
          <w:sz w:val="20"/>
        </w:rPr>
        <w:t xml:space="preserve"> </w:t>
      </w:r>
      <w:r>
        <w:rPr>
          <w:i/>
          <w:sz w:val="20"/>
        </w:rPr>
        <w:t>Tutorials.</w:t>
      </w:r>
      <w:r>
        <w:rPr>
          <w:i/>
          <w:spacing w:val="80"/>
          <w:w w:val="150"/>
          <w:sz w:val="20"/>
        </w:rPr>
        <w:t xml:space="preserve"> </w:t>
      </w:r>
      <w:r>
        <w:rPr>
          <w:sz w:val="20"/>
        </w:rPr>
        <w:t>Retrieved</w:t>
      </w:r>
      <w:r>
        <w:rPr>
          <w:spacing w:val="80"/>
          <w:w w:val="150"/>
          <w:sz w:val="20"/>
        </w:rPr>
        <w:t xml:space="preserve"> </w:t>
      </w:r>
      <w:r>
        <w:rPr>
          <w:sz w:val="20"/>
        </w:rPr>
        <w:t xml:space="preserve">from </w:t>
      </w:r>
      <w:r>
        <w:fldChar w:fldCharType="begin"/>
      </w:r>
      <w:r>
        <w:instrText xml:space="preserve"> HYPERLINK "https://www.tutorialspoint.com/" \h </w:instrText>
      </w:r>
      <w:r>
        <w:fldChar w:fldCharType="separate"/>
      </w:r>
      <w:r>
        <w:rPr>
          <w:color w:val="0000FF"/>
          <w:spacing w:val="-2"/>
          <w:sz w:val="20"/>
          <w:u w:val="single" w:color="0000FF"/>
        </w:rPr>
        <w:t>https://www.tutorialspoint.com</w:t>
      </w:r>
      <w:r>
        <w:rPr>
          <w:color w:val="0000FF"/>
          <w:spacing w:val="-2"/>
          <w:sz w:val="20"/>
          <w:u w:val="single" w:color="0000FF"/>
        </w:rPr>
        <w:fldChar w:fldCharType="end"/>
      </w:r>
    </w:p>
    <w:p w14:paraId="6A6600C6">
      <w:pPr>
        <w:pStyle w:val="7"/>
        <w:spacing w:before="49"/>
      </w:pPr>
    </w:p>
    <w:p w14:paraId="6C48B3A5">
      <w:pPr>
        <w:pStyle w:val="3"/>
        <w:ind w:left="215" w:firstLine="0"/>
        <w:rPr>
          <w:u w:val="single"/>
        </w:rPr>
      </w:pPr>
      <w:r>
        <w:rPr>
          <w:u w:val="single"/>
        </w:rPr>
        <w:t>APIs</w:t>
      </w:r>
      <w:r>
        <w:rPr>
          <w:spacing w:val="-6"/>
          <w:u w:val="single"/>
        </w:rPr>
        <w:t xml:space="preserve"> </w:t>
      </w:r>
      <w:r>
        <w:rPr>
          <w:u w:val="single"/>
        </w:rPr>
        <w:t>and</w:t>
      </w:r>
      <w:r>
        <w:rPr>
          <w:spacing w:val="-4"/>
          <w:u w:val="single"/>
        </w:rPr>
        <w:t xml:space="preserve"> </w:t>
      </w:r>
      <w:r>
        <w:rPr>
          <w:u w:val="single"/>
        </w:rPr>
        <w:t>Tools</w:t>
      </w:r>
      <w:r>
        <w:rPr>
          <w:spacing w:val="-3"/>
          <w:u w:val="single"/>
        </w:rPr>
        <w:t xml:space="preserve"> </w:t>
      </w:r>
      <w:r>
        <w:rPr>
          <w:spacing w:val="-4"/>
          <w:u w:val="single"/>
        </w:rPr>
        <w:t>Used</w:t>
      </w:r>
    </w:p>
    <w:p w14:paraId="7B7E8812">
      <w:pPr>
        <w:tabs>
          <w:tab w:val="left" w:pos="1040"/>
          <w:tab w:val="left" w:pos="1775"/>
          <w:tab w:val="left" w:pos="2814"/>
          <w:tab w:val="left" w:pos="3685"/>
          <w:tab w:val="left" w:pos="4420"/>
          <w:tab w:val="left" w:pos="5564"/>
          <w:tab w:val="left" w:pos="6164"/>
          <w:tab w:val="left" w:pos="7736"/>
          <w:tab w:val="left" w:pos="8802"/>
        </w:tabs>
        <w:spacing w:line="360" w:lineRule="auto"/>
        <w:ind w:left="165" w:right="163"/>
        <w:rPr>
          <w:b/>
          <w:sz w:val="20"/>
          <w:szCs w:val="20"/>
        </w:rPr>
      </w:pPr>
    </w:p>
    <w:p w14:paraId="5112C264">
      <w:pPr>
        <w:tabs>
          <w:tab w:val="left" w:pos="1040"/>
          <w:tab w:val="left" w:pos="1775"/>
          <w:tab w:val="left" w:pos="2814"/>
          <w:tab w:val="left" w:pos="3685"/>
          <w:tab w:val="left" w:pos="4420"/>
          <w:tab w:val="left" w:pos="5564"/>
          <w:tab w:val="left" w:pos="6164"/>
          <w:tab w:val="left" w:pos="7736"/>
          <w:tab w:val="left" w:pos="8802"/>
        </w:tabs>
        <w:spacing w:line="360" w:lineRule="auto"/>
        <w:ind w:right="163"/>
        <w:rPr>
          <w:sz w:val="20"/>
        </w:rPr>
      </w:pPr>
      <w:r>
        <w:rPr>
          <w:spacing w:val="-2"/>
          <w:sz w:val="20"/>
        </w:rPr>
        <w:t>Google</w:t>
      </w:r>
      <w:r>
        <w:rPr>
          <w:sz w:val="20"/>
        </w:rPr>
        <w:tab/>
      </w:r>
      <w:r>
        <w:rPr>
          <w:spacing w:val="-4"/>
          <w:sz w:val="20"/>
        </w:rPr>
        <w:t>Maps</w:t>
      </w:r>
      <w:r>
        <w:rPr>
          <w:sz w:val="20"/>
        </w:rPr>
        <w:tab/>
      </w:r>
      <w:r>
        <w:rPr>
          <w:spacing w:val="-2"/>
          <w:sz w:val="20"/>
        </w:rPr>
        <w:t>Platform.</w:t>
      </w:r>
      <w:r>
        <w:rPr>
          <w:sz w:val="20"/>
        </w:rPr>
        <w:tab/>
      </w:r>
      <w:r>
        <w:rPr>
          <w:spacing w:val="-2"/>
          <w:sz w:val="20"/>
        </w:rPr>
        <w:t>(2025).</w:t>
      </w:r>
      <w:r>
        <w:rPr>
          <w:sz w:val="20"/>
        </w:rPr>
        <w:tab/>
      </w:r>
      <w:r>
        <w:rPr>
          <w:i/>
          <w:spacing w:val="-4"/>
          <w:sz w:val="20"/>
        </w:rPr>
        <w:t>Maps</w:t>
      </w:r>
      <w:r>
        <w:rPr>
          <w:i/>
          <w:sz w:val="20"/>
        </w:rPr>
        <w:tab/>
      </w:r>
      <w:r>
        <w:rPr>
          <w:i/>
          <w:spacing w:val="-2"/>
          <w:sz w:val="20"/>
        </w:rPr>
        <w:t>JavaScript</w:t>
      </w:r>
      <w:r>
        <w:rPr>
          <w:i/>
          <w:sz w:val="20"/>
        </w:rPr>
        <w:tab/>
      </w:r>
      <w:r>
        <w:rPr>
          <w:i/>
          <w:spacing w:val="-4"/>
          <w:sz w:val="20"/>
        </w:rPr>
        <w:t>API</w:t>
      </w:r>
      <w:r>
        <w:rPr>
          <w:i/>
          <w:sz w:val="20"/>
        </w:rPr>
        <w:tab/>
      </w:r>
      <w:r>
        <w:rPr>
          <w:i/>
          <w:spacing w:val="-2"/>
          <w:sz w:val="20"/>
        </w:rPr>
        <w:t>Documentation.</w:t>
      </w:r>
      <w:r>
        <w:rPr>
          <w:i/>
          <w:sz w:val="20"/>
        </w:rPr>
        <w:tab/>
      </w:r>
      <w:r>
        <w:rPr>
          <w:spacing w:val="-2"/>
          <w:sz w:val="20"/>
        </w:rPr>
        <w:t>Retrieved</w:t>
      </w:r>
      <w:r>
        <w:rPr>
          <w:sz w:val="20"/>
        </w:rPr>
        <w:tab/>
      </w:r>
      <w:r>
        <w:rPr>
          <w:spacing w:val="-4"/>
          <w:sz w:val="20"/>
        </w:rPr>
        <w:t xml:space="preserve">from </w:t>
      </w:r>
      <w:r>
        <w:fldChar w:fldCharType="begin"/>
      </w:r>
      <w:r>
        <w:instrText xml:space="preserve"> HYPERLINK "https://developers.google.com/maps" \h </w:instrText>
      </w:r>
      <w:r>
        <w:fldChar w:fldCharType="separate"/>
      </w:r>
      <w:r>
        <w:rPr>
          <w:color w:val="0000FF"/>
          <w:spacing w:val="-2"/>
          <w:sz w:val="20"/>
          <w:u w:val="single" w:color="0000FF"/>
        </w:rPr>
        <w:t>https://developers.google.com/maps</w:t>
      </w:r>
      <w:r>
        <w:rPr>
          <w:color w:val="0000FF"/>
          <w:spacing w:val="-2"/>
          <w:sz w:val="20"/>
          <w:u w:val="single" w:color="0000FF"/>
        </w:rPr>
        <w:fldChar w:fldCharType="end"/>
      </w:r>
    </w:p>
    <w:p w14:paraId="645EFF81">
      <w:pPr>
        <w:pStyle w:val="7"/>
        <w:spacing w:before="166"/>
        <w:rPr>
          <w:color w:val="0070C0"/>
          <w:u w:val="single"/>
        </w:rPr>
      </w:pPr>
      <w:r>
        <w:rPr>
          <w:rStyle w:val="13"/>
        </w:rPr>
        <w:t>Node.js. (2025).</w:t>
      </w:r>
      <w:r>
        <w:t xml:space="preserve"> </w:t>
      </w:r>
      <w:r>
        <w:rPr>
          <w:rStyle w:val="8"/>
        </w:rPr>
        <w:t>Node.js Documentation.</w:t>
      </w:r>
      <w:r>
        <w:t xml:space="preserve"> Retrieved from </w:t>
      </w:r>
      <w:r>
        <w:fldChar w:fldCharType="begin"/>
      </w:r>
      <w:r>
        <w:instrText xml:space="preserve"> HYPERLINK "https://nodejs.org/en?utm_source=chatgpt.com" </w:instrText>
      </w:r>
      <w:r>
        <w:fldChar w:fldCharType="separate"/>
      </w:r>
      <w:r>
        <w:rPr>
          <w:rStyle w:val="11"/>
        </w:rPr>
        <w:t>https://nodejs.org/en?utm_source=chatgpt.com</w:t>
      </w:r>
      <w:r>
        <w:rPr>
          <w:rStyle w:val="11"/>
        </w:rPr>
        <w:fldChar w:fldCharType="end"/>
      </w:r>
    </w:p>
    <w:p w14:paraId="027889B7">
      <w:pPr>
        <w:pStyle w:val="7"/>
        <w:spacing w:before="166"/>
      </w:pPr>
      <w:r>
        <w:t xml:space="preserve">Expo. (2025). </w:t>
      </w:r>
      <w:r>
        <w:rPr>
          <w:rStyle w:val="8"/>
        </w:rPr>
        <w:t>Expo Location API Documentation.</w:t>
      </w:r>
      <w:r>
        <w:t xml:space="preserve"> Retrieved from </w:t>
      </w:r>
      <w:r>
        <w:fldChar w:fldCharType="begin"/>
      </w:r>
      <w:r>
        <w:instrText xml:space="preserve"> HYPERLINK "https://docs.expo.dev/versions/latest/sdk/location/" \t "_new" </w:instrText>
      </w:r>
      <w:r>
        <w:fldChar w:fldCharType="separate"/>
      </w:r>
      <w:r>
        <w:rPr>
          <w:rStyle w:val="11"/>
        </w:rPr>
        <w:t>https://docs.expo.dev/versions/latest/sdk/location/</w:t>
      </w:r>
      <w:r>
        <w:rPr>
          <w:rStyle w:val="11"/>
        </w:rPr>
        <w:fldChar w:fldCharType="end"/>
      </w:r>
    </w:p>
    <w:p w14:paraId="79B0DFB2">
      <w:pPr>
        <w:pStyle w:val="7"/>
        <w:spacing w:before="166"/>
      </w:pPr>
      <w:r>
        <w:t xml:space="preserve">Oracle. (2025). </w:t>
      </w:r>
      <w:r>
        <w:rPr>
          <w:rStyle w:val="8"/>
        </w:rPr>
        <w:t>MySQL Database Documentation.</w:t>
      </w:r>
      <w:r>
        <w:t xml:space="preserve"> Retrieved from </w:t>
      </w:r>
      <w:r>
        <w:fldChar w:fldCharType="begin"/>
      </w:r>
      <w:r>
        <w:instrText xml:space="preserve"> HYPERLINK "https://dev.mysql.com/doc/" \t "_new" </w:instrText>
      </w:r>
      <w:r>
        <w:fldChar w:fldCharType="separate"/>
      </w:r>
      <w:r>
        <w:rPr>
          <w:rStyle w:val="11"/>
        </w:rPr>
        <w:t>https://dev.mysql.com/doc/</w:t>
      </w:r>
      <w:r>
        <w:rPr>
          <w:rStyle w:val="11"/>
        </w:rPr>
        <w:fldChar w:fldCharType="end"/>
      </w:r>
    </w:p>
    <w:p w14:paraId="1ECAD743">
      <w:pPr>
        <w:pStyle w:val="7"/>
        <w:spacing w:before="166"/>
      </w:pPr>
      <w:r>
        <w:t xml:space="preserve">Microsoft. (2025). </w:t>
      </w:r>
      <w:r>
        <w:rPr>
          <w:rStyle w:val="8"/>
        </w:rPr>
        <w:t>Visual Studio Code Documentation.</w:t>
      </w:r>
      <w:r>
        <w:t xml:space="preserve"> Retrieved from </w:t>
      </w:r>
      <w:r>
        <w:fldChar w:fldCharType="begin"/>
      </w:r>
      <w:r>
        <w:instrText xml:space="preserve"> HYPERLINK "https://code.visualstudio.com/docs" \t "_new" </w:instrText>
      </w:r>
      <w:r>
        <w:fldChar w:fldCharType="separate"/>
      </w:r>
      <w:r>
        <w:rPr>
          <w:rStyle w:val="11"/>
        </w:rPr>
        <w:t>https://code.visualstudio.com/docs</w:t>
      </w:r>
      <w:r>
        <w:rPr>
          <w:rStyle w:val="11"/>
        </w:rPr>
        <w:fldChar w:fldCharType="end"/>
      </w:r>
    </w:p>
    <w:p w14:paraId="26A8161D">
      <w:pPr>
        <w:pStyle w:val="7"/>
        <w:spacing w:before="166" w:line="360" w:lineRule="auto"/>
      </w:pPr>
      <w:r>
        <w:t xml:space="preserve">Git. (2025). </w:t>
      </w:r>
      <w:r>
        <w:rPr>
          <w:rStyle w:val="8"/>
        </w:rPr>
        <w:t>Git Documentation.</w:t>
      </w:r>
      <w:r>
        <w:t xml:space="preserve"> Retrieved from </w:t>
      </w:r>
      <w:r>
        <w:fldChar w:fldCharType="begin"/>
      </w:r>
      <w:r>
        <w:instrText xml:space="preserve"> HYPERLINK "https://git-scm.com/doc" \t "_new" </w:instrText>
      </w:r>
      <w:r>
        <w:fldChar w:fldCharType="separate"/>
      </w:r>
      <w:r>
        <w:rPr>
          <w:rStyle w:val="11"/>
        </w:rPr>
        <w:t>https://git-scm.com/doc</w:t>
      </w:r>
      <w:r>
        <w:rPr>
          <w:rStyle w:val="11"/>
        </w:rPr>
        <w:fldChar w:fldCharType="end"/>
      </w:r>
    </w:p>
    <w:p w14:paraId="5E7E904F">
      <w:pPr>
        <w:spacing w:line="360" w:lineRule="auto"/>
        <w:rPr>
          <w:sz w:val="20"/>
        </w:rPr>
      </w:pPr>
      <w:r>
        <w:rPr>
          <w:sz w:val="20"/>
        </w:rPr>
        <w:t>Firebase</w:t>
      </w:r>
      <w:r>
        <w:rPr>
          <w:spacing w:val="-8"/>
          <w:sz w:val="20"/>
        </w:rPr>
        <w:t xml:space="preserve"> </w:t>
      </w:r>
      <w:r>
        <w:rPr>
          <w:sz w:val="20"/>
        </w:rPr>
        <w:t>by</w:t>
      </w:r>
      <w:r>
        <w:rPr>
          <w:spacing w:val="-8"/>
          <w:sz w:val="20"/>
        </w:rPr>
        <w:t xml:space="preserve"> </w:t>
      </w:r>
      <w:r>
        <w:rPr>
          <w:sz w:val="20"/>
        </w:rPr>
        <w:t>Google.</w:t>
      </w:r>
      <w:r>
        <w:rPr>
          <w:spacing w:val="-7"/>
          <w:sz w:val="20"/>
        </w:rPr>
        <w:t xml:space="preserve"> </w:t>
      </w:r>
      <w:r>
        <w:rPr>
          <w:sz w:val="20"/>
        </w:rPr>
        <w:t>(2025).</w:t>
      </w:r>
      <w:r>
        <w:rPr>
          <w:spacing w:val="-9"/>
          <w:sz w:val="20"/>
        </w:rPr>
        <w:t xml:space="preserve"> </w:t>
      </w:r>
      <w:r>
        <w:rPr>
          <w:i/>
          <w:sz w:val="20"/>
        </w:rPr>
        <w:t>Authentication</w:t>
      </w:r>
      <w:r>
        <w:rPr>
          <w:i/>
          <w:spacing w:val="-7"/>
          <w:sz w:val="20"/>
        </w:rPr>
        <w:t xml:space="preserve"> </w:t>
      </w:r>
      <w:r>
        <w:rPr>
          <w:i/>
          <w:sz w:val="20"/>
        </w:rPr>
        <w:t>and</w:t>
      </w:r>
      <w:r>
        <w:rPr>
          <w:i/>
          <w:spacing w:val="-9"/>
          <w:sz w:val="20"/>
        </w:rPr>
        <w:t xml:space="preserve"> </w:t>
      </w:r>
      <w:r>
        <w:rPr>
          <w:i/>
          <w:sz w:val="20"/>
        </w:rPr>
        <w:t>Database</w:t>
      </w:r>
      <w:r>
        <w:rPr>
          <w:i/>
          <w:spacing w:val="-7"/>
          <w:sz w:val="20"/>
        </w:rPr>
        <w:t xml:space="preserve"> </w:t>
      </w:r>
      <w:r>
        <w:rPr>
          <w:i/>
          <w:sz w:val="20"/>
        </w:rPr>
        <w:t>Services.</w:t>
      </w:r>
      <w:r>
        <w:rPr>
          <w:i/>
          <w:spacing w:val="-5"/>
          <w:sz w:val="20"/>
        </w:rPr>
        <w:t xml:space="preserve"> </w:t>
      </w:r>
      <w:r>
        <w:rPr>
          <w:sz w:val="20"/>
        </w:rPr>
        <w:t>Retrieved</w:t>
      </w:r>
      <w:r>
        <w:rPr>
          <w:spacing w:val="-4"/>
          <w:sz w:val="20"/>
        </w:rPr>
        <w:t xml:space="preserve"> </w:t>
      </w:r>
      <w:r>
        <w:rPr>
          <w:sz w:val="20"/>
        </w:rPr>
        <w:t>from</w:t>
      </w:r>
      <w:r>
        <w:rPr>
          <w:spacing w:val="-9"/>
          <w:sz w:val="20"/>
        </w:rPr>
        <w:t xml:space="preserve"> </w:t>
      </w:r>
      <w:r>
        <w:fldChar w:fldCharType="begin"/>
      </w:r>
      <w:r>
        <w:instrText xml:space="preserve"> HYPERLINK "https://firebase.google.com/" \h </w:instrText>
      </w:r>
      <w:r>
        <w:fldChar w:fldCharType="separate"/>
      </w:r>
      <w:r>
        <w:rPr>
          <w:color w:val="0000FF"/>
          <w:spacing w:val="-2"/>
          <w:sz w:val="20"/>
          <w:u w:val="single" w:color="0000FF"/>
        </w:rPr>
        <w:t>https://firebase.google.com</w:t>
      </w:r>
      <w:r>
        <w:rPr>
          <w:color w:val="0000FF"/>
          <w:spacing w:val="-2"/>
          <w:sz w:val="20"/>
          <w:u w:val="single" w:color="0000FF"/>
        </w:rPr>
        <w:fldChar w:fldCharType="end"/>
      </w:r>
    </w:p>
    <w:p w14:paraId="55CC4F64">
      <w:pPr>
        <w:pStyle w:val="7"/>
        <w:spacing w:before="164"/>
      </w:pPr>
    </w:p>
    <w:p w14:paraId="17CD1B59">
      <w:pPr>
        <w:pStyle w:val="3"/>
        <w:ind w:left="215" w:firstLine="0"/>
        <w:rPr>
          <w:u w:val="single"/>
        </w:rPr>
      </w:pPr>
      <w:r>
        <w:rPr>
          <w:u w:val="single"/>
        </w:rPr>
        <w:t>Documentation</w:t>
      </w:r>
      <w:r>
        <w:rPr>
          <w:spacing w:val="-9"/>
          <w:u w:val="single"/>
        </w:rPr>
        <w:t xml:space="preserve"> </w:t>
      </w:r>
      <w:r>
        <w:rPr>
          <w:u w:val="single"/>
        </w:rPr>
        <w:t>and</w:t>
      </w:r>
      <w:r>
        <w:rPr>
          <w:spacing w:val="-8"/>
          <w:u w:val="single"/>
        </w:rPr>
        <w:t xml:space="preserve"> </w:t>
      </w:r>
      <w:r>
        <w:rPr>
          <w:u w:val="single"/>
        </w:rPr>
        <w:t>Research</w:t>
      </w:r>
      <w:r>
        <w:rPr>
          <w:spacing w:val="-9"/>
          <w:u w:val="single"/>
        </w:rPr>
        <w:t xml:space="preserve"> </w:t>
      </w:r>
      <w:r>
        <w:rPr>
          <w:spacing w:val="-2"/>
          <w:u w:val="single"/>
        </w:rPr>
        <w:t>References</w:t>
      </w:r>
    </w:p>
    <w:p w14:paraId="7CFC671F">
      <w:pPr>
        <w:pStyle w:val="3"/>
        <w:sectPr>
          <w:pgSz w:w="11910" w:h="16840"/>
          <w:pgMar w:top="1360" w:right="1275" w:bottom="1260" w:left="1275" w:header="0" w:footer="1072" w:gutter="0"/>
          <w:cols w:space="720" w:num="1"/>
        </w:sectPr>
      </w:pPr>
    </w:p>
    <w:p w14:paraId="1ED93D6F">
      <w:pPr>
        <w:pStyle w:val="18"/>
        <w:rPr>
          <w:sz w:val="22"/>
        </w:rPr>
      </w:pPr>
      <w:r>
        <w:rPr>
          <w:sz w:val="22"/>
        </w:rPr>
        <w:t xml:space="preserve">OWASP Foundation. (2025). </w:t>
      </w:r>
      <w:r>
        <w:rPr>
          <w:rStyle w:val="8"/>
          <w:sz w:val="22"/>
        </w:rPr>
        <w:t>OWASP Application Security Documentation.</w:t>
      </w:r>
      <w:r>
        <w:rPr>
          <w:sz w:val="22"/>
        </w:rPr>
        <w:t xml:space="preserve"> Retrieved from </w:t>
      </w:r>
      <w:r>
        <w:fldChar w:fldCharType="begin"/>
      </w:r>
      <w:r>
        <w:instrText xml:space="preserve"> HYPERLINK "https://owasp.org/" \t "_new" </w:instrText>
      </w:r>
      <w:r>
        <w:fldChar w:fldCharType="separate"/>
      </w:r>
      <w:r>
        <w:rPr>
          <w:rStyle w:val="11"/>
          <w:sz w:val="22"/>
        </w:rPr>
        <w:t>https://owasp.org/</w:t>
      </w:r>
      <w:r>
        <w:rPr>
          <w:rStyle w:val="11"/>
          <w:sz w:val="22"/>
        </w:rPr>
        <w:fldChar w:fldCharType="end"/>
      </w:r>
    </w:p>
    <w:p w14:paraId="0C3C9F38">
      <w:pPr>
        <w:pStyle w:val="12"/>
        <w:rPr>
          <w:sz w:val="22"/>
        </w:rPr>
      </w:pPr>
      <w:r>
        <w:rPr>
          <w:sz w:val="22"/>
        </w:rPr>
        <w:t xml:space="preserve">React Native. (2025). </w:t>
      </w:r>
      <w:r>
        <w:rPr>
          <w:rStyle w:val="8"/>
          <w:sz w:val="22"/>
        </w:rPr>
        <w:t>React Native Developer Documentation.</w:t>
      </w:r>
      <w:r>
        <w:rPr>
          <w:sz w:val="22"/>
        </w:rPr>
        <w:t xml:space="preserve"> Retrieved from </w:t>
      </w:r>
      <w:r>
        <w:fldChar w:fldCharType="begin"/>
      </w:r>
      <w:r>
        <w:instrText xml:space="preserve"> HYPERLINK "https://reactnative.dev/" \t "_new" </w:instrText>
      </w:r>
      <w:r>
        <w:fldChar w:fldCharType="separate"/>
      </w:r>
      <w:r>
        <w:rPr>
          <w:rStyle w:val="11"/>
          <w:sz w:val="22"/>
        </w:rPr>
        <w:t>https://reactnative.dev/</w:t>
      </w:r>
      <w:r>
        <w:rPr>
          <w:rStyle w:val="11"/>
          <w:sz w:val="22"/>
        </w:rPr>
        <w:fldChar w:fldCharType="end"/>
      </w:r>
    </w:p>
    <w:p w14:paraId="604060FA">
      <w:pPr>
        <w:pStyle w:val="12"/>
        <w:rPr>
          <w:sz w:val="22"/>
        </w:rPr>
      </w:pPr>
      <w:r>
        <w:rPr>
          <w:sz w:val="22"/>
        </w:rPr>
        <w:t xml:space="preserve">Expo. (2025). </w:t>
      </w:r>
      <w:r>
        <w:rPr>
          <w:rStyle w:val="8"/>
          <w:sz w:val="22"/>
        </w:rPr>
        <w:t>Expo Developer Documentation.</w:t>
      </w:r>
      <w:r>
        <w:rPr>
          <w:sz w:val="22"/>
        </w:rPr>
        <w:t xml:space="preserve"> Retrieved from </w:t>
      </w:r>
      <w:r>
        <w:fldChar w:fldCharType="begin"/>
      </w:r>
      <w:r>
        <w:instrText xml:space="preserve"> HYPERLINK "https://expo.dev/" \t "_new" </w:instrText>
      </w:r>
      <w:r>
        <w:fldChar w:fldCharType="separate"/>
      </w:r>
      <w:r>
        <w:rPr>
          <w:rStyle w:val="11"/>
          <w:sz w:val="22"/>
        </w:rPr>
        <w:t>https://expo.dev/</w:t>
      </w:r>
      <w:r>
        <w:rPr>
          <w:rStyle w:val="11"/>
          <w:sz w:val="22"/>
        </w:rPr>
        <w:fldChar w:fldCharType="end"/>
      </w:r>
    </w:p>
    <w:p w14:paraId="3516219A">
      <w:pPr>
        <w:pStyle w:val="12"/>
        <w:rPr>
          <w:sz w:val="22"/>
        </w:rPr>
      </w:pPr>
      <w:r>
        <w:rPr>
          <w:sz w:val="22"/>
        </w:rPr>
        <w:t xml:space="preserve">Google Maps Platform. (2025). </w:t>
      </w:r>
      <w:r>
        <w:rPr>
          <w:rStyle w:val="8"/>
          <w:sz w:val="22"/>
        </w:rPr>
        <w:t>Maps and Location Services Documentation.</w:t>
      </w:r>
      <w:r>
        <w:rPr>
          <w:sz w:val="22"/>
        </w:rPr>
        <w:t xml:space="preserve"> Retrieved from </w:t>
      </w:r>
      <w:r>
        <w:fldChar w:fldCharType="begin"/>
      </w:r>
      <w:r>
        <w:instrText xml:space="preserve"> HYPERLINK "https://developers.google.com/maps" \t "_new" </w:instrText>
      </w:r>
      <w:r>
        <w:fldChar w:fldCharType="separate"/>
      </w:r>
      <w:r>
        <w:rPr>
          <w:rStyle w:val="11"/>
          <w:sz w:val="22"/>
        </w:rPr>
        <w:t>https://developers.google.com/maps</w:t>
      </w:r>
      <w:r>
        <w:rPr>
          <w:rStyle w:val="11"/>
          <w:sz w:val="22"/>
        </w:rPr>
        <w:fldChar w:fldCharType="end"/>
      </w:r>
    </w:p>
    <w:p w14:paraId="4A9A6235">
      <w:pPr>
        <w:pStyle w:val="12"/>
        <w:rPr>
          <w:sz w:val="22"/>
        </w:rPr>
      </w:pPr>
      <w:r>
        <w:rPr>
          <w:sz w:val="22"/>
        </w:rPr>
        <w:t xml:space="preserve">Oracle. (2025). </w:t>
      </w:r>
      <w:r>
        <w:rPr>
          <w:rStyle w:val="8"/>
          <w:sz w:val="22"/>
        </w:rPr>
        <w:t>MySQL Reference Documentation.</w:t>
      </w:r>
      <w:r>
        <w:rPr>
          <w:sz w:val="22"/>
        </w:rPr>
        <w:t xml:space="preserve"> Retrieved from </w:t>
      </w:r>
      <w:r>
        <w:fldChar w:fldCharType="begin"/>
      </w:r>
      <w:r>
        <w:instrText xml:space="preserve"> HYPERLINK "https://dev.mysql.com/doc/" \t "_new" </w:instrText>
      </w:r>
      <w:r>
        <w:fldChar w:fldCharType="separate"/>
      </w:r>
      <w:r>
        <w:rPr>
          <w:rStyle w:val="11"/>
          <w:sz w:val="22"/>
        </w:rPr>
        <w:t>https://dev.mysql.com/doc/</w:t>
      </w:r>
      <w:r>
        <w:rPr>
          <w:rStyle w:val="11"/>
          <w:sz w:val="22"/>
        </w:rPr>
        <w:fldChar w:fldCharType="end"/>
      </w:r>
    </w:p>
    <w:p w14:paraId="0AE93D06">
      <w:pPr>
        <w:pStyle w:val="12"/>
        <w:rPr>
          <w:sz w:val="22"/>
        </w:rPr>
      </w:pPr>
      <w:r>
        <w:rPr>
          <w:sz w:val="22"/>
        </w:rPr>
        <w:t xml:space="preserve">Node.js. (2025). </w:t>
      </w:r>
      <w:r>
        <w:rPr>
          <w:rStyle w:val="8"/>
          <w:sz w:val="22"/>
        </w:rPr>
        <w:t>Node.js Developer Documentation.</w:t>
      </w:r>
      <w:r>
        <w:rPr>
          <w:sz w:val="22"/>
        </w:rPr>
        <w:t xml:space="preserve"> Retrieved from </w:t>
      </w:r>
      <w:r>
        <w:fldChar w:fldCharType="begin"/>
      </w:r>
      <w:r>
        <w:instrText xml:space="preserve"> HYPERLINK "https://nodejs.org/" \t "_new" </w:instrText>
      </w:r>
      <w:r>
        <w:fldChar w:fldCharType="separate"/>
      </w:r>
      <w:r>
        <w:rPr>
          <w:rStyle w:val="11"/>
          <w:sz w:val="22"/>
        </w:rPr>
        <w:t>https://nodejs.org/</w:t>
      </w:r>
      <w:r>
        <w:rPr>
          <w:rStyle w:val="11"/>
          <w:sz w:val="22"/>
        </w:rPr>
        <w:fldChar w:fldCharType="end"/>
      </w:r>
    </w:p>
    <w:p w14:paraId="5749928F">
      <w:pPr>
        <w:pStyle w:val="12"/>
        <w:rPr>
          <w:sz w:val="22"/>
        </w:rPr>
      </w:pPr>
      <w:r>
        <w:rPr>
          <w:sz w:val="22"/>
        </w:rPr>
        <w:t xml:space="preserve">Express.js. (2025). </w:t>
      </w:r>
      <w:r>
        <w:rPr>
          <w:rStyle w:val="8"/>
          <w:sz w:val="22"/>
        </w:rPr>
        <w:t>Express.js API and Framework Documentation.</w:t>
      </w:r>
      <w:r>
        <w:rPr>
          <w:sz w:val="22"/>
        </w:rPr>
        <w:t xml:space="preserve"> Retrieved from </w:t>
      </w:r>
      <w:r>
        <w:fldChar w:fldCharType="begin"/>
      </w:r>
      <w:r>
        <w:instrText xml:space="preserve"> HYPERLINK "https://expressjs.com/" \t "_new" </w:instrText>
      </w:r>
      <w:r>
        <w:fldChar w:fldCharType="separate"/>
      </w:r>
      <w:r>
        <w:rPr>
          <w:rStyle w:val="11"/>
          <w:sz w:val="22"/>
        </w:rPr>
        <w:t>https://expressjs.com/</w:t>
      </w:r>
      <w:r>
        <w:rPr>
          <w:rStyle w:val="11"/>
          <w:sz w:val="22"/>
        </w:rPr>
        <w:fldChar w:fldCharType="end"/>
      </w:r>
    </w:p>
    <w:p w14:paraId="2058F0D7">
      <w:pPr>
        <w:pStyle w:val="18"/>
        <w:rPr>
          <w:color w:val="0070C0"/>
          <w:sz w:val="22"/>
          <w:u w:val="single"/>
        </w:rPr>
      </w:pPr>
    </w:p>
    <w:p w14:paraId="172660E4">
      <w:pPr>
        <w:spacing w:line="360" w:lineRule="auto"/>
        <w:rPr>
          <w:sz w:val="20"/>
        </w:rPr>
        <w:sectPr>
          <w:pgSz w:w="11910" w:h="16840"/>
          <w:pgMar w:top="1360" w:right="1275" w:bottom="1260" w:left="1275" w:header="0" w:footer="1072" w:gutter="0"/>
          <w:cols w:space="720" w:num="1"/>
        </w:sectPr>
      </w:pPr>
    </w:p>
    <w:p w14:paraId="5C163E7E">
      <w:pPr>
        <w:pStyle w:val="2"/>
        <w:spacing w:before="62"/>
        <w:ind w:left="951" w:right="592"/>
      </w:pPr>
      <w:r>
        <w:t>CHAPTER</w:t>
      </w:r>
      <w:r>
        <w:rPr>
          <w:spacing w:val="-3"/>
        </w:rPr>
        <w:t xml:space="preserve"> </w:t>
      </w:r>
      <w:r>
        <w:rPr>
          <w:color w:val="000000"/>
          <w:shd w:val="clear" w:color="auto" w:fill="F8F8F8"/>
        </w:rPr>
        <w:t>-14</w:t>
      </w:r>
      <w:r>
        <w:rPr>
          <w:color w:val="000000"/>
          <w:spacing w:val="-2"/>
          <w:shd w:val="clear" w:color="auto" w:fill="F8F8F8"/>
        </w:rPr>
        <w:t xml:space="preserve"> APPENDICES</w:t>
      </w:r>
    </w:p>
    <w:p w14:paraId="38141F27">
      <w:pPr>
        <w:pStyle w:val="7"/>
        <w:rPr>
          <w:b/>
        </w:rPr>
      </w:pPr>
    </w:p>
    <w:p w14:paraId="589C8542">
      <w:pPr>
        <w:pStyle w:val="7"/>
        <w:spacing w:before="52"/>
        <w:rPr>
          <w:b/>
        </w:rPr>
      </w:pPr>
    </w:p>
    <w:p w14:paraId="3AA83F38">
      <w:pPr>
        <w:pStyle w:val="3"/>
        <w:ind w:left="165" w:firstLine="0"/>
        <w:rPr>
          <w:sz w:val="22"/>
          <w:u w:val="single"/>
        </w:rPr>
      </w:pPr>
      <w:r>
        <w:rPr>
          <w:sz w:val="22"/>
          <w:u w:val="single"/>
        </w:rPr>
        <w:t>Screenshots</w:t>
      </w:r>
      <w:r>
        <w:rPr>
          <w:spacing w:val="-7"/>
          <w:sz w:val="22"/>
          <w:u w:val="single"/>
        </w:rPr>
        <w:t xml:space="preserve"> </w:t>
      </w:r>
      <w:r>
        <w:rPr>
          <w:sz w:val="22"/>
          <w:u w:val="single"/>
        </w:rPr>
        <w:t>of</w:t>
      </w:r>
      <w:r>
        <w:rPr>
          <w:spacing w:val="-7"/>
          <w:sz w:val="22"/>
          <w:u w:val="single"/>
        </w:rPr>
        <w:t xml:space="preserve"> </w:t>
      </w:r>
      <w:r>
        <w:rPr>
          <w:sz w:val="22"/>
          <w:u w:val="single"/>
        </w:rPr>
        <w:t>the</w:t>
      </w:r>
      <w:r>
        <w:rPr>
          <w:spacing w:val="-5"/>
          <w:sz w:val="22"/>
          <w:u w:val="single"/>
        </w:rPr>
        <w:t xml:space="preserve"> app</w:t>
      </w:r>
    </w:p>
    <w:p w14:paraId="2CDC69F5">
      <w:pPr>
        <w:pStyle w:val="3"/>
      </w:pPr>
    </w:p>
    <w:p w14:paraId="1931EA2E">
      <w:pPr>
        <w:pStyle w:val="3"/>
      </w:pPr>
      <w:r>
        <w:drawing>
          <wp:inline distT="0" distB="0" distL="114300" distR="114300">
            <wp:extent cx="5934710" cy="3183255"/>
            <wp:effectExtent l="0" t="0" r="8890" b="762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pic:cNvPicPr>
                      <a:picLocks noChangeAspect="1"/>
                    </pic:cNvPicPr>
                  </pic:nvPicPr>
                  <pic:blipFill>
                    <a:blip r:embed="rId9"/>
                    <a:stretch>
                      <a:fillRect/>
                    </a:stretch>
                  </pic:blipFill>
                  <pic:spPr>
                    <a:xfrm>
                      <a:off x="0" y="0"/>
                      <a:ext cx="5934710" cy="3183255"/>
                    </a:xfrm>
                    <a:prstGeom prst="rect">
                      <a:avLst/>
                    </a:prstGeom>
                    <a:noFill/>
                    <a:ln>
                      <a:noFill/>
                    </a:ln>
                  </pic:spPr>
                </pic:pic>
              </a:graphicData>
            </a:graphic>
          </wp:inline>
        </w:drawing>
      </w:r>
    </w:p>
    <w:p w14:paraId="5A0BE133">
      <w:pPr>
        <w:pStyle w:val="3"/>
        <w:sectPr>
          <w:pgSz w:w="11910" w:h="16840"/>
          <w:pgMar w:top="1360" w:right="1275" w:bottom="1260" w:left="1275" w:header="0" w:footer="1072" w:gutter="0"/>
          <w:cols w:space="720" w:num="1"/>
        </w:sectPr>
      </w:pPr>
      <w:r>
        <w:drawing>
          <wp:inline distT="0" distB="0" distL="114300" distR="114300">
            <wp:extent cx="5923915" cy="3181350"/>
            <wp:effectExtent l="0" t="0" r="635" b="0"/>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
                    <pic:cNvPicPr>
                      <a:picLocks noChangeAspect="1"/>
                    </pic:cNvPicPr>
                  </pic:nvPicPr>
                  <pic:blipFill>
                    <a:blip r:embed="rId10"/>
                    <a:stretch>
                      <a:fillRect/>
                    </a:stretch>
                  </pic:blipFill>
                  <pic:spPr>
                    <a:xfrm>
                      <a:off x="0" y="0"/>
                      <a:ext cx="5923915" cy="3181350"/>
                    </a:xfrm>
                    <a:prstGeom prst="rect">
                      <a:avLst/>
                    </a:prstGeom>
                    <a:noFill/>
                    <a:ln>
                      <a:noFill/>
                    </a:ln>
                  </pic:spPr>
                </pic:pic>
              </a:graphicData>
            </a:graphic>
          </wp:inline>
        </w:drawing>
      </w:r>
    </w:p>
    <w:p w14:paraId="3C0DC8AD">
      <w:pPr>
        <w:pStyle w:val="3"/>
        <w:spacing w:before="66"/>
        <w:ind w:left="165" w:firstLine="0"/>
        <w:rPr>
          <w:u w:val="single"/>
        </w:rPr>
      </w:pPr>
      <w:r>
        <w:rPr>
          <w:u w:val="single"/>
        </w:rPr>
        <w:t>Sample</w:t>
      </w:r>
      <w:r>
        <w:rPr>
          <w:spacing w:val="-4"/>
          <w:u w:val="single"/>
        </w:rPr>
        <w:t xml:space="preserve"> </w:t>
      </w:r>
      <w:r>
        <w:rPr>
          <w:u w:val="single"/>
        </w:rPr>
        <w:t>code</w:t>
      </w:r>
      <w:r>
        <w:rPr>
          <w:spacing w:val="-8"/>
          <w:u w:val="single"/>
        </w:rPr>
        <w:t xml:space="preserve"> </w:t>
      </w:r>
      <w:r>
        <w:rPr>
          <w:spacing w:val="-2"/>
          <w:u w:val="single"/>
        </w:rPr>
        <w:t>snippets</w:t>
      </w:r>
    </w:p>
    <w:p w14:paraId="3F43A728">
      <w:pPr>
        <w:pStyle w:val="3"/>
      </w:pPr>
    </w:p>
    <w:p w14:paraId="54A3C95D">
      <w:pPr>
        <w:pStyle w:val="3"/>
      </w:pPr>
      <w:r>
        <w:drawing>
          <wp:inline distT="0" distB="0" distL="0" distR="0">
            <wp:extent cx="5943600" cy="3522345"/>
            <wp:effectExtent l="0" t="0" r="0"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522345"/>
                    </a:xfrm>
                    <a:prstGeom prst="rect">
                      <a:avLst/>
                    </a:prstGeom>
                  </pic:spPr>
                </pic:pic>
              </a:graphicData>
            </a:graphic>
          </wp:inline>
        </w:drawing>
      </w:r>
    </w:p>
    <w:p w14:paraId="40882846">
      <w:pPr>
        <w:pStyle w:val="3"/>
        <w:sectPr>
          <w:pgSz w:w="11910" w:h="16840"/>
          <w:pgMar w:top="1600" w:right="1275" w:bottom="1260" w:left="1275" w:header="0" w:footer="1072" w:gutter="0"/>
          <w:cols w:space="720" w:num="1"/>
        </w:sectPr>
      </w:pPr>
      <w:r>
        <w:drawing>
          <wp:inline distT="0" distB="0" distL="0" distR="0">
            <wp:extent cx="5943600" cy="3559175"/>
            <wp:effectExtent l="0" t="0" r="0" b="317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559175"/>
                    </a:xfrm>
                    <a:prstGeom prst="rect">
                      <a:avLst/>
                    </a:prstGeom>
                  </pic:spPr>
                </pic:pic>
              </a:graphicData>
            </a:graphic>
          </wp:inline>
        </w:drawing>
      </w:r>
    </w:p>
    <w:p w14:paraId="0334C84E">
      <w:pPr>
        <w:spacing w:before="66"/>
        <w:ind w:left="165"/>
        <w:jc w:val="both"/>
        <w:rPr>
          <w:b/>
          <w:sz w:val="20"/>
        </w:rPr>
      </w:pPr>
      <w:r>
        <w:rPr>
          <w:b/>
          <w:spacing w:val="-2"/>
          <w:sz w:val="20"/>
        </w:rPr>
        <w:t>Installation/setup</w:t>
      </w:r>
      <w:r>
        <w:rPr>
          <w:b/>
          <w:spacing w:val="16"/>
          <w:sz w:val="20"/>
        </w:rPr>
        <w:t xml:space="preserve"> </w:t>
      </w:r>
      <w:r>
        <w:rPr>
          <w:b/>
          <w:spacing w:val="-2"/>
          <w:sz w:val="20"/>
        </w:rPr>
        <w:t>instructions</w:t>
      </w:r>
    </w:p>
    <w:p w14:paraId="41302133">
      <w:pPr>
        <w:pStyle w:val="7"/>
        <w:spacing w:before="63"/>
        <w:rPr>
          <w:b/>
        </w:rPr>
      </w:pPr>
    </w:p>
    <w:p w14:paraId="2C708343">
      <w:pPr>
        <w:pStyle w:val="7"/>
        <w:spacing w:line="360" w:lineRule="auto"/>
        <w:ind w:left="165" w:right="165"/>
        <w:jc w:val="both"/>
      </w:pPr>
      <w:r>
        <w:t>The GOglobe</w:t>
      </w:r>
      <w:r>
        <w:rPr>
          <w:spacing w:val="-3"/>
        </w:rPr>
        <w:t xml:space="preserve"> </w:t>
      </w:r>
      <w:r>
        <w:t>Integrated</w:t>
      </w:r>
      <w:r>
        <w:rPr>
          <w:spacing w:val="-2"/>
        </w:rPr>
        <w:t xml:space="preserve"> </w:t>
      </w:r>
      <w:r>
        <w:t>Tourism Platform</w:t>
      </w:r>
      <w:r>
        <w:rPr>
          <w:spacing w:val="-2"/>
        </w:rPr>
        <w:t xml:space="preserve"> </w:t>
      </w:r>
      <w:r>
        <w:t>is</w:t>
      </w:r>
      <w:r>
        <w:rPr>
          <w:spacing w:val="-1"/>
        </w:rPr>
        <w:t xml:space="preserve"> </w:t>
      </w:r>
      <w:r>
        <w:t>simple to</w:t>
      </w:r>
      <w:r>
        <w:rPr>
          <w:spacing w:val="-2"/>
        </w:rPr>
        <w:t xml:space="preserve"> </w:t>
      </w:r>
      <w:r>
        <w:t>install because it</w:t>
      </w:r>
      <w:r>
        <w:rPr>
          <w:spacing w:val="-1"/>
        </w:rPr>
        <w:t xml:space="preserve"> </w:t>
      </w:r>
      <w:r>
        <w:t>is</w:t>
      </w:r>
      <w:r>
        <w:rPr>
          <w:spacing w:val="-1"/>
        </w:rPr>
        <w:t xml:space="preserve"> </w:t>
      </w:r>
      <w:r>
        <w:t>built</w:t>
      </w:r>
      <w:r>
        <w:rPr>
          <w:spacing w:val="-1"/>
        </w:rPr>
        <w:t xml:space="preserve"> </w:t>
      </w:r>
      <w:r>
        <w:t xml:space="preserve">entirely using HTML, CSS, and JavaScript. It does not require any external frameworks or databases. The setup can be completed in just a few </w:t>
      </w:r>
      <w:r>
        <w:rPr>
          <w:spacing w:val="-2"/>
        </w:rPr>
        <w:t>steps.</w:t>
      </w:r>
    </w:p>
    <w:p w14:paraId="222E1CE9">
      <w:pPr>
        <w:pStyle w:val="7"/>
        <w:spacing w:before="50"/>
      </w:pPr>
    </w:p>
    <w:p w14:paraId="77A88DA4">
      <w:pPr>
        <w:pStyle w:val="7"/>
        <w:spacing w:line="360" w:lineRule="auto"/>
        <w:ind w:left="165" w:right="163"/>
        <w:jc w:val="both"/>
      </w:pPr>
      <w:r>
        <w:t>First, download</w:t>
      </w:r>
      <w:r>
        <w:rPr>
          <w:spacing w:val="-1"/>
        </w:rPr>
        <w:t xml:space="preserve"> </w:t>
      </w:r>
      <w:r>
        <w:t>or</w:t>
      </w:r>
      <w:r>
        <w:rPr>
          <w:spacing w:val="-1"/>
        </w:rPr>
        <w:t xml:space="preserve"> </w:t>
      </w:r>
      <w:r>
        <w:t>copy</w:t>
      </w:r>
      <w:r>
        <w:rPr>
          <w:spacing w:val="-1"/>
        </w:rPr>
        <w:t xml:space="preserve"> </w:t>
      </w:r>
      <w:r>
        <w:t>the complete GOglobe</w:t>
      </w:r>
      <w:r>
        <w:rPr>
          <w:spacing w:val="-2"/>
        </w:rPr>
        <w:t xml:space="preserve"> </w:t>
      </w:r>
      <w:r>
        <w:t>project</w:t>
      </w:r>
      <w:r>
        <w:rPr>
          <w:spacing w:val="-2"/>
        </w:rPr>
        <w:t xml:space="preserve"> </w:t>
      </w:r>
      <w:r>
        <w:t>folder</w:t>
      </w:r>
      <w:r>
        <w:rPr>
          <w:spacing w:val="-1"/>
        </w:rPr>
        <w:t xml:space="preserve"> </w:t>
      </w:r>
      <w:r>
        <w:t>to your local computer. If</w:t>
      </w:r>
      <w:r>
        <w:rPr>
          <w:spacing w:val="-1"/>
        </w:rPr>
        <w:t xml:space="preserve"> </w:t>
      </w:r>
      <w:r>
        <w:t>it is</w:t>
      </w:r>
      <w:r>
        <w:rPr>
          <w:spacing w:val="-1"/>
        </w:rPr>
        <w:t xml:space="preserve"> </w:t>
      </w:r>
      <w:r>
        <w:t>shared as a</w:t>
      </w:r>
      <w:r>
        <w:rPr>
          <w:spacing w:val="-2"/>
        </w:rPr>
        <w:t xml:space="preserve"> </w:t>
      </w:r>
      <w:r>
        <w:t>ZIP file, extract it using any standard extraction tool. Make sure all files</w:t>
      </w:r>
      <w:r>
        <w:rPr>
          <w:spacing w:val="40"/>
        </w:rPr>
        <w:t xml:space="preserve"> </w:t>
      </w:r>
      <w:r>
        <w:t>especially index.html, style.css, and script.js (if included)</w:t>
      </w:r>
      <w:r>
        <w:rPr>
          <w:spacing w:val="40"/>
        </w:rPr>
        <w:t xml:space="preserve"> </w:t>
      </w:r>
      <w:r>
        <w:t>are in the same folder.</w:t>
      </w:r>
    </w:p>
    <w:p w14:paraId="69399E85">
      <w:pPr>
        <w:pStyle w:val="7"/>
        <w:spacing w:before="48"/>
      </w:pPr>
    </w:p>
    <w:p w14:paraId="4A17DB12">
      <w:pPr>
        <w:pStyle w:val="7"/>
        <w:spacing w:line="360" w:lineRule="auto"/>
        <w:ind w:left="165" w:right="163"/>
        <w:jc w:val="both"/>
      </w:pPr>
      <w:r>
        <w:t>Next, open the folder in a text editor like Visual Studio Code or Sublime Text to review or modify the code. To run the project, simply double-click on the index.html file or right-click and select “Open with Browser.” The website will open and function in any modern browser such as Google Chrome, Microsoft Edge, or Firefox.</w:t>
      </w:r>
    </w:p>
    <w:p w14:paraId="63A26EB3">
      <w:pPr>
        <w:pStyle w:val="7"/>
        <w:spacing w:before="50"/>
      </w:pPr>
    </w:p>
    <w:p w14:paraId="0EFAAD2E">
      <w:pPr>
        <w:pStyle w:val="7"/>
        <w:spacing w:line="360" w:lineRule="auto"/>
        <w:ind w:left="165" w:right="162"/>
        <w:jc w:val="both"/>
      </w:pPr>
      <w:r>
        <w:t>No installations or dependencies are needed. The project is fully self-contained and works offline, making it ideal for classroom demonstrations and educational submissions.</w:t>
      </w:r>
    </w:p>
    <w:p w14:paraId="4ED3A066">
      <w:pPr>
        <w:pStyle w:val="3"/>
        <w:spacing w:before="2"/>
        <w:ind w:left="165" w:firstLine="0"/>
        <w:jc w:val="both"/>
      </w:pPr>
      <w:r>
        <w:t>User</w:t>
      </w:r>
      <w:r>
        <w:rPr>
          <w:spacing w:val="-5"/>
        </w:rPr>
        <w:t xml:space="preserve"> </w:t>
      </w:r>
      <w:r>
        <w:t>manual</w:t>
      </w:r>
      <w:r>
        <w:rPr>
          <w:spacing w:val="-3"/>
        </w:rPr>
        <w:t xml:space="preserve"> </w:t>
      </w:r>
      <w:r>
        <w:t>or</w:t>
      </w:r>
      <w:r>
        <w:rPr>
          <w:spacing w:val="-6"/>
        </w:rPr>
        <w:t xml:space="preserve"> </w:t>
      </w:r>
      <w:r>
        <w:rPr>
          <w:spacing w:val="-4"/>
        </w:rPr>
        <w:t>guide</w:t>
      </w:r>
    </w:p>
    <w:p w14:paraId="084ED6AA">
      <w:pPr>
        <w:pStyle w:val="7"/>
        <w:spacing w:before="163"/>
        <w:rPr>
          <w:b/>
        </w:rPr>
      </w:pPr>
    </w:p>
    <w:p w14:paraId="0CA9FAB4">
      <w:pPr>
        <w:pStyle w:val="7"/>
        <w:spacing w:before="1" w:line="360" w:lineRule="auto"/>
        <w:ind w:left="165" w:right="163"/>
        <w:jc w:val="both"/>
      </w:pPr>
      <w:r>
        <w:t>When you open the GOglobe platform, the homepage displays the main navigation bar with options like Login, Register, Destinations, and Travel Assistance. Users can begin by clicking the Login or Register buttons. A clean, half-page form will appear where users can enter their details to simulate login or registration.</w:t>
      </w:r>
    </w:p>
    <w:p w14:paraId="2311EB20">
      <w:pPr>
        <w:pStyle w:val="7"/>
        <w:spacing w:before="50"/>
      </w:pPr>
    </w:p>
    <w:p w14:paraId="39519A62">
      <w:pPr>
        <w:pStyle w:val="7"/>
        <w:spacing w:line="360" w:lineRule="auto"/>
        <w:ind w:left="165" w:right="163"/>
        <w:jc w:val="both"/>
      </w:pPr>
      <w:r>
        <w:t>Once logged in, users can explore Top Global Destinations, view beautiful travel images, and get information about each place. The Travel Assistance section offers quick options like medical help, hotel booking, and transportation support</w:t>
      </w:r>
      <w:r>
        <w:rPr>
          <w:spacing w:val="40"/>
        </w:rPr>
        <w:t xml:space="preserve"> </w:t>
      </w:r>
      <w:r>
        <w:t>all designed for educational simulation.</w:t>
      </w:r>
    </w:p>
    <w:p w14:paraId="7E9FBB83">
      <w:pPr>
        <w:pStyle w:val="7"/>
        <w:spacing w:before="50"/>
      </w:pPr>
    </w:p>
    <w:p w14:paraId="1FED7723">
      <w:pPr>
        <w:pStyle w:val="7"/>
        <w:spacing w:line="360" w:lineRule="auto"/>
        <w:ind w:left="165" w:right="163"/>
        <w:jc w:val="both"/>
      </w:pPr>
      <w:r>
        <w:t>Navigation through the platform is smooth, with buttons that automatically scroll to their respective sections. Alerts confirm actions such as successful login or registration. The entire experience demonstrates how an integrated tourism platform would look and behave in a real-world environment.</w:t>
      </w:r>
    </w:p>
    <w:p w14:paraId="64C457E2">
      <w:pPr>
        <w:pStyle w:val="7"/>
        <w:spacing w:line="360" w:lineRule="auto"/>
        <w:jc w:val="both"/>
        <w:sectPr>
          <w:pgSz w:w="11910" w:h="16840"/>
          <w:pgMar w:top="1600" w:right="1275" w:bottom="1260" w:left="1275" w:header="0" w:footer="1072" w:gutter="0"/>
          <w:cols w:space="720" w:num="1"/>
        </w:sectPr>
      </w:pPr>
    </w:p>
    <w:p w14:paraId="6CD46E0A">
      <w:pPr>
        <w:pStyle w:val="3"/>
        <w:spacing w:before="61"/>
        <w:ind w:left="165" w:firstLine="0"/>
      </w:pPr>
      <w:r>
        <w:t>Geo</w:t>
      </w:r>
      <w:r>
        <w:rPr>
          <w:spacing w:val="-4"/>
        </w:rPr>
        <w:t xml:space="preserve"> </w:t>
      </w:r>
      <w:r>
        <w:t>Tag</w:t>
      </w:r>
      <w:r>
        <w:rPr>
          <w:spacing w:val="-4"/>
        </w:rPr>
        <w:t xml:space="preserve"> </w:t>
      </w:r>
      <w:r>
        <w:t>photos</w:t>
      </w:r>
      <w:r>
        <w:rPr>
          <w:spacing w:val="-6"/>
        </w:rPr>
        <w:t xml:space="preserve"> </w:t>
      </w:r>
      <w:r>
        <w:t>with</w:t>
      </w:r>
      <w:r>
        <w:rPr>
          <w:spacing w:val="-5"/>
        </w:rPr>
        <w:t xml:space="preserve"> </w:t>
      </w:r>
      <w:r>
        <w:rPr>
          <w:spacing w:val="-4"/>
        </w:rPr>
        <w:t>guide</w:t>
      </w:r>
    </w:p>
    <w:p w14:paraId="05F5994B">
      <w:pPr>
        <w:pStyle w:val="7"/>
        <w:spacing w:before="4"/>
        <w:rPr>
          <w:b/>
        </w:rPr>
      </w:pPr>
      <w:r>
        <w:rPr>
          <w:rFonts w:ascii="SimSun" w:hAnsi="SimSun" w:eastAsia="SimSun" w:cs="SimSun"/>
          <w:sz w:val="24"/>
          <w:szCs w:val="24"/>
        </w:rPr>
        <w:drawing>
          <wp:inline distT="0" distB="0" distL="114300" distR="114300">
            <wp:extent cx="304800" cy="304800"/>
            <wp:effectExtent l="0" t="0" r="0" b="0"/>
            <wp:docPr id="12"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descr="IMG_256"/>
                    <pic:cNvPicPr>
                      <a:picLocks noChangeAspect="1"/>
                    </pic:cNvPicPr>
                  </pic:nvPicPr>
                  <pic:blipFill>
                    <a:blip r:embed="rId13"/>
                    <a:stretch>
                      <a:fillRect/>
                    </a:stretch>
                  </pic:blipFill>
                  <pic:spPr>
                    <a:xfrm>
                      <a:off x="0" y="0"/>
                      <a:ext cx="304800" cy="304800"/>
                    </a:xfrm>
                    <a:prstGeom prst="rect">
                      <a:avLst/>
                    </a:prstGeom>
                    <a:noFill/>
                    <a:ln w="9525">
                      <a:noFill/>
                    </a:ln>
                  </pic:spPr>
                </pic:pic>
              </a:graphicData>
            </a:graphic>
          </wp:inline>
        </w:drawing>
      </w:r>
      <w:r>
        <w:drawing>
          <wp:inline distT="0" distB="0" distL="114300" distR="114300">
            <wp:extent cx="5937250" cy="3340100"/>
            <wp:effectExtent l="0" t="0" r="6350" b="3175"/>
            <wp:docPr id="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4"/>
                    <pic:cNvPicPr>
                      <a:picLocks noChangeAspect="1"/>
                    </pic:cNvPicPr>
                  </pic:nvPicPr>
                  <pic:blipFill>
                    <a:blip r:embed="rId14"/>
                    <a:stretch>
                      <a:fillRect/>
                    </a:stretch>
                  </pic:blipFill>
                  <pic:spPr>
                    <a:xfrm>
                      <a:off x="0" y="0"/>
                      <a:ext cx="5937250" cy="3340100"/>
                    </a:xfrm>
                    <a:prstGeom prst="rect">
                      <a:avLst/>
                    </a:prstGeom>
                    <a:noFill/>
                    <a:ln>
                      <a:noFill/>
                    </a:ln>
                  </pic:spPr>
                </pic:pic>
              </a:graphicData>
            </a:graphic>
          </wp:inline>
        </w:drawing>
      </w:r>
    </w:p>
    <w:p w14:paraId="4613E439">
      <w:pPr>
        <w:pStyle w:val="7"/>
        <w:rPr>
          <w:b/>
        </w:rPr>
        <w:sectPr>
          <w:pgSz w:w="11910" w:h="16840"/>
          <w:pgMar w:top="1360" w:right="1275" w:bottom="1260" w:left="1275" w:header="0" w:footer="1072" w:gutter="0"/>
          <w:cols w:space="720" w:num="1"/>
        </w:sectPr>
      </w:pPr>
    </w:p>
    <w:p w14:paraId="11CA216E">
      <w:pPr>
        <w:pStyle w:val="3"/>
        <w:spacing w:before="61"/>
        <w:ind w:left="165" w:firstLine="0"/>
      </w:pPr>
      <w:r>
        <w:t>Review</w:t>
      </w:r>
      <w:r>
        <w:rPr>
          <w:spacing w:val="-7"/>
        </w:rPr>
        <w:t xml:space="preserve"> </w:t>
      </w:r>
      <w:r>
        <w:t>forms</w:t>
      </w:r>
      <w:r>
        <w:rPr>
          <w:spacing w:val="-3"/>
        </w:rPr>
        <w:t xml:space="preserve"> </w:t>
      </w:r>
      <w:r>
        <w:t>with</w:t>
      </w:r>
      <w:r>
        <w:rPr>
          <w:spacing w:val="-7"/>
        </w:rPr>
        <w:t xml:space="preserve"> </w:t>
      </w:r>
      <w:r>
        <w:t>guide</w:t>
      </w:r>
      <w:r>
        <w:rPr>
          <w:spacing w:val="-6"/>
        </w:rPr>
        <w:t xml:space="preserve"> </w:t>
      </w:r>
      <w:r>
        <w:rPr>
          <w:spacing w:val="-2"/>
        </w:rPr>
        <w:t>signatures</w:t>
      </w:r>
    </w:p>
    <w:p w14:paraId="6A3F5447">
      <w:pPr>
        <w:pStyle w:val="7"/>
        <w:rPr>
          <w:b/>
        </w:rPr>
      </w:pPr>
    </w:p>
    <w:p w14:paraId="46ECE288">
      <w:pPr>
        <w:pStyle w:val="7"/>
        <w:spacing w:before="7"/>
        <w:rPr>
          <w:b/>
        </w:rPr>
      </w:pPr>
    </w:p>
    <w:p w14:paraId="4F4EDAF0">
      <w:pPr>
        <w:pStyle w:val="7"/>
        <w:rPr>
          <w:b/>
        </w:rPr>
        <w:sectPr>
          <w:pgSz w:w="11910" w:h="16840"/>
          <w:pgMar w:top="1360" w:right="1275" w:bottom="1260" w:left="1275" w:header="0" w:footer="1072" w:gutter="0"/>
          <w:cols w:space="720" w:num="1"/>
        </w:sectPr>
      </w:pPr>
    </w:p>
    <w:p w14:paraId="4B208F5C">
      <w:pPr>
        <w:ind w:left="165"/>
        <w:rPr>
          <w:sz w:val="20"/>
        </w:rPr>
      </w:pPr>
    </w:p>
    <w:sectPr>
      <w:pgSz w:w="11910" w:h="16840"/>
      <w:pgMar w:top="1420" w:right="1275" w:bottom="1260" w:left="1275" w:header="0" w:footer="1072"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95C678">
    <w:pPr>
      <w:pStyle w:val="7"/>
      <w:spacing w:line="14" w:lineRule="auto"/>
    </w:pPr>
    <w:r>
      <mc:AlternateContent>
        <mc:Choice Requires="wps">
          <w:drawing>
            <wp:anchor distT="0" distB="0" distL="0" distR="0" simplePos="0" relativeHeight="251665408" behindDoc="1" locked="0" layoutInCell="1" allowOverlap="1">
              <wp:simplePos x="0" y="0"/>
              <wp:positionH relativeFrom="page">
                <wp:posOffset>914400</wp:posOffset>
              </wp:positionH>
              <wp:positionV relativeFrom="page">
                <wp:posOffset>9833610</wp:posOffset>
              </wp:positionV>
              <wp:extent cx="5731510" cy="55245"/>
              <wp:effectExtent l="0" t="0" r="0" b="0"/>
              <wp:wrapNone/>
              <wp:docPr id="5" name="Graphic 5"/>
              <wp:cNvGraphicFramePr/>
              <a:graphic xmlns:a="http://schemas.openxmlformats.org/drawingml/2006/main">
                <a:graphicData uri="http://schemas.microsoft.com/office/word/2010/wordprocessingShape">
                  <wps:wsp>
                    <wps:cNvSpPr/>
                    <wps:spPr>
                      <a:xfrm>
                        <a:off x="0" y="0"/>
                        <a:ext cx="5731510" cy="55244"/>
                      </a:xfrm>
                      <a:custGeom>
                        <a:avLst/>
                        <a:gdLst/>
                        <a:ahLst/>
                        <a:cxnLst/>
                        <a:rect l="l" t="t" r="r" b="b"/>
                        <a:pathLst>
                          <a:path w="5731510" h="55244">
                            <a:moveTo>
                              <a:pt x="5731497" y="45720"/>
                            </a:moveTo>
                            <a:lnTo>
                              <a:pt x="0" y="45720"/>
                            </a:lnTo>
                            <a:lnTo>
                              <a:pt x="0" y="54864"/>
                            </a:lnTo>
                            <a:lnTo>
                              <a:pt x="5731497" y="54864"/>
                            </a:lnTo>
                            <a:lnTo>
                              <a:pt x="5731497" y="45720"/>
                            </a:lnTo>
                            <a:close/>
                          </a:path>
                          <a:path w="5731510" h="55244">
                            <a:moveTo>
                              <a:pt x="5731497" y="0"/>
                            </a:moveTo>
                            <a:lnTo>
                              <a:pt x="0" y="0"/>
                            </a:lnTo>
                            <a:lnTo>
                              <a:pt x="0" y="36576"/>
                            </a:lnTo>
                            <a:lnTo>
                              <a:pt x="5731497" y="36576"/>
                            </a:lnTo>
                            <a:lnTo>
                              <a:pt x="5731497" y="0"/>
                            </a:lnTo>
                            <a:close/>
                          </a:path>
                        </a:pathLst>
                      </a:custGeom>
                      <a:solidFill>
                        <a:srgbClr val="823A0A"/>
                      </a:solidFill>
                    </wps:spPr>
                    <wps:bodyPr wrap="square" lIns="0" tIns="0" rIns="0" bIns="0" rtlCol="0">
                      <a:noAutofit/>
                    </wps:bodyPr>
                  </wps:wsp>
                </a:graphicData>
              </a:graphic>
            </wp:anchor>
          </w:drawing>
        </mc:Choice>
        <mc:Fallback>
          <w:pict>
            <v:shape id="Graphic 5" o:spid="_x0000_s1026" o:spt="100" style="position:absolute;left:0pt;margin-left:72pt;margin-top:774.3pt;height:4.35pt;width:451.3pt;mso-position-horizontal-relative:page;mso-position-vertical-relative:page;z-index:-251651072;mso-width-relative:page;mso-height-relative:page;" fillcolor="#823A0A" filled="t" stroked="f" coordsize="5731510,55244" o:gfxdata="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ARwy/22AAAAA4BAAAPAAAAAAAA&#10;AAEAIAAAACIAAABkcnMvZG93bnJldi54bWxQSwECFAAUAAAACACHTuJA0Y0J4ksCAADvBQAADgAA&#10;AAAAAAABACAAAAAnAQAAZHJzL2Uyb0RvYy54bWxQSwUGAAAAAAYABgBZAQAA5AUAAAAA&#10;" path="m5731497,45720l0,45720,0,54864,5731497,54864,5731497,45720xem5731497,0l0,0,0,36576,5731497,36576,5731497,0xe">
              <v:fill on="t" focussize="0,0"/>
              <v:stroke on="f"/>
              <v:imagedata o:title=""/>
              <o:lock v:ext="edit" aspectratio="f"/>
              <v:textbox inset="0mm,0mm,0mm,0mm"/>
            </v:shape>
          </w:pict>
        </mc:Fallback>
      </mc:AlternateContent>
    </w:r>
    <w:r>
      <mc:AlternateContent>
        <mc:Choice Requires="wps">
          <w:drawing>
            <wp:anchor distT="0" distB="0" distL="0" distR="0" simplePos="0" relativeHeight="251666432" behindDoc="1" locked="0" layoutInCell="1" allowOverlap="1">
              <wp:simplePos x="0" y="0"/>
              <wp:positionH relativeFrom="page">
                <wp:posOffset>6118225</wp:posOffset>
              </wp:positionH>
              <wp:positionV relativeFrom="page">
                <wp:posOffset>9916160</wp:posOffset>
              </wp:positionV>
              <wp:extent cx="541655" cy="165735"/>
              <wp:effectExtent l="0" t="0" r="0" b="0"/>
              <wp:wrapNone/>
              <wp:docPr id="6" name="Textbox 6"/>
              <wp:cNvGraphicFramePr/>
              <a:graphic xmlns:a="http://schemas.openxmlformats.org/drawingml/2006/main">
                <a:graphicData uri="http://schemas.microsoft.com/office/word/2010/wordprocessingShape">
                  <wps:wsp>
                    <wps:cNvSpPr txBox="1"/>
                    <wps:spPr>
                      <a:xfrm>
                        <a:off x="0" y="0"/>
                        <a:ext cx="541655" cy="165735"/>
                      </a:xfrm>
                      <a:prstGeom prst="rect">
                        <a:avLst/>
                      </a:prstGeom>
                    </wps:spPr>
                    <wps:txbx>
                      <w:txbxContent>
                        <w:p w14:paraId="703BD24F">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108</w:t>
                          </w:r>
                          <w:r>
                            <w:rPr>
                              <w:rFonts w:ascii="Calibri Light"/>
                              <w:spacing w:val="-5"/>
                            </w:rPr>
                            <w:fldChar w:fldCharType="end"/>
                          </w:r>
                        </w:p>
                      </w:txbxContent>
                    </wps:txbx>
                    <wps:bodyPr wrap="square" lIns="0" tIns="0" rIns="0" bIns="0" rtlCol="0">
                      <a:noAutofit/>
                    </wps:bodyPr>
                  </wps:wsp>
                </a:graphicData>
              </a:graphic>
            </wp:anchor>
          </w:drawing>
        </mc:Choice>
        <mc:Fallback>
          <w:pict>
            <v:shape id="Textbox 6" o:spid="_x0000_s1026" o:spt="202" type="#_x0000_t202" style="position:absolute;left:0pt;margin-left:481.75pt;margin-top:780.8pt;height:13.05pt;width:42.65pt;mso-position-horizontal-relative:page;mso-position-vertical-relative:page;z-index:-251650048;mso-width-relative:page;mso-height-relative:page;" filled="f" stroked="f" coordsize="21600,21600" o:gfxdata="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D2IG8TbAAAADgEAAA8AAAAAAAAAAQAgAAAAIgAAAGRycy9kb3ducmV2LnhtbFBLAQIUABQAAAAI&#10;AIdO4kDwCDovsQEAAHMDAAAOAAAAAAAAAAEAIAAAACoBAABkcnMvZTJvRG9jLnhtbFBLBQYAAAAA&#10;BgAGAFkBAABNBQAAAAA=&#10;">
              <v:fill on="f" focussize="0,0"/>
              <v:stroke on="f"/>
              <v:imagedata o:title=""/>
              <o:lock v:ext="edit" aspectratio="f"/>
              <v:textbox inset="0mm,0mm,0mm,0mm">
                <w:txbxContent>
                  <w:p w14:paraId="703BD24F">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108</w:t>
                    </w:r>
                    <w:r>
                      <w:rPr>
                        <w:rFonts w:ascii="Calibri Light"/>
                        <w:spacing w:val="-5"/>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4B27B5"/>
    <w:multiLevelType w:val="multilevel"/>
    <w:tmpl w:val="854B27B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239341B"/>
    <w:multiLevelType w:val="multilevel"/>
    <w:tmpl w:val="9239341B"/>
    <w:lvl w:ilvl="0" w:tentative="0">
      <w:start w:val="11"/>
      <w:numFmt w:val="decimal"/>
      <w:lvlText w:val="%1"/>
      <w:lvlJc w:val="left"/>
      <w:pPr>
        <w:ind w:left="547" w:hanging="440"/>
      </w:pPr>
      <w:rPr>
        <w:rFonts w:hint="default"/>
        <w:lang w:val="en-US" w:eastAsia="en-US" w:bidi="ar-SA"/>
      </w:rPr>
    </w:lvl>
    <w:lvl w:ilvl="1" w:tentative="0">
      <w:start w:val="1"/>
      <w:numFmt w:val="decimal"/>
      <w:lvlText w:val="%1.%2"/>
      <w:lvlJc w:val="left"/>
      <w:pPr>
        <w:ind w:left="547" w:hanging="440"/>
      </w:pPr>
      <w:rPr>
        <w:rFonts w:hint="default" w:ascii="Times New Roman" w:hAnsi="Times New Roman" w:eastAsia="Times New Roman" w:cs="Times New Roman"/>
        <w:b w:val="0"/>
        <w:bCs w:val="0"/>
        <w:i w:val="0"/>
        <w:iCs w:val="0"/>
        <w:spacing w:val="-1"/>
        <w:w w:val="100"/>
        <w:sz w:val="22"/>
        <w:szCs w:val="22"/>
        <w:lang w:val="en-US" w:eastAsia="en-US" w:bidi="ar-SA"/>
      </w:rPr>
    </w:lvl>
    <w:lvl w:ilvl="2" w:tentative="0">
      <w:start w:val="0"/>
      <w:numFmt w:val="bullet"/>
      <w:lvlText w:val="•"/>
      <w:lvlJc w:val="left"/>
      <w:pPr>
        <w:ind w:left="1489" w:hanging="440"/>
      </w:pPr>
      <w:rPr>
        <w:rFonts w:hint="default"/>
        <w:lang w:val="en-US" w:eastAsia="en-US" w:bidi="ar-SA"/>
      </w:rPr>
    </w:lvl>
    <w:lvl w:ilvl="3" w:tentative="0">
      <w:start w:val="0"/>
      <w:numFmt w:val="bullet"/>
      <w:lvlText w:val="•"/>
      <w:lvlJc w:val="left"/>
      <w:pPr>
        <w:ind w:left="1964" w:hanging="440"/>
      </w:pPr>
      <w:rPr>
        <w:rFonts w:hint="default"/>
        <w:lang w:val="en-US" w:eastAsia="en-US" w:bidi="ar-SA"/>
      </w:rPr>
    </w:lvl>
    <w:lvl w:ilvl="4" w:tentative="0">
      <w:start w:val="0"/>
      <w:numFmt w:val="bullet"/>
      <w:lvlText w:val="•"/>
      <w:lvlJc w:val="left"/>
      <w:pPr>
        <w:ind w:left="2439" w:hanging="440"/>
      </w:pPr>
      <w:rPr>
        <w:rFonts w:hint="default"/>
        <w:lang w:val="en-US" w:eastAsia="en-US" w:bidi="ar-SA"/>
      </w:rPr>
    </w:lvl>
    <w:lvl w:ilvl="5" w:tentative="0">
      <w:start w:val="0"/>
      <w:numFmt w:val="bullet"/>
      <w:lvlText w:val="•"/>
      <w:lvlJc w:val="left"/>
      <w:pPr>
        <w:ind w:left="2914" w:hanging="440"/>
      </w:pPr>
      <w:rPr>
        <w:rFonts w:hint="default"/>
        <w:lang w:val="en-US" w:eastAsia="en-US" w:bidi="ar-SA"/>
      </w:rPr>
    </w:lvl>
    <w:lvl w:ilvl="6" w:tentative="0">
      <w:start w:val="0"/>
      <w:numFmt w:val="bullet"/>
      <w:lvlText w:val="•"/>
      <w:lvlJc w:val="left"/>
      <w:pPr>
        <w:ind w:left="3389" w:hanging="440"/>
      </w:pPr>
      <w:rPr>
        <w:rFonts w:hint="default"/>
        <w:lang w:val="en-US" w:eastAsia="en-US" w:bidi="ar-SA"/>
      </w:rPr>
    </w:lvl>
    <w:lvl w:ilvl="7" w:tentative="0">
      <w:start w:val="0"/>
      <w:numFmt w:val="bullet"/>
      <w:lvlText w:val="•"/>
      <w:lvlJc w:val="left"/>
      <w:pPr>
        <w:ind w:left="3864" w:hanging="440"/>
      </w:pPr>
      <w:rPr>
        <w:rFonts w:hint="default"/>
        <w:lang w:val="en-US" w:eastAsia="en-US" w:bidi="ar-SA"/>
      </w:rPr>
    </w:lvl>
    <w:lvl w:ilvl="8" w:tentative="0">
      <w:start w:val="0"/>
      <w:numFmt w:val="bullet"/>
      <w:lvlText w:val="•"/>
      <w:lvlJc w:val="left"/>
      <w:pPr>
        <w:ind w:left="4339" w:hanging="440"/>
      </w:pPr>
      <w:rPr>
        <w:rFonts w:hint="default"/>
        <w:lang w:val="en-US" w:eastAsia="en-US" w:bidi="ar-SA"/>
      </w:rPr>
    </w:lvl>
  </w:abstractNum>
  <w:abstractNum w:abstractNumId="2">
    <w:nsid w:val="9288B902"/>
    <w:multiLevelType w:val="multilevel"/>
    <w:tmpl w:val="9288B902"/>
    <w:lvl w:ilvl="0" w:tentative="0">
      <w:start w:val="11"/>
      <w:numFmt w:val="decimal"/>
      <w:lvlText w:val="%1"/>
      <w:lvlJc w:val="left"/>
      <w:pPr>
        <w:ind w:left="565" w:hanging="401"/>
      </w:pPr>
      <w:rPr>
        <w:rFonts w:hint="default"/>
        <w:lang w:val="en-US" w:eastAsia="en-US" w:bidi="ar-SA"/>
      </w:rPr>
    </w:lvl>
    <w:lvl w:ilvl="1" w:tentative="0">
      <w:start w:val="1"/>
      <w:numFmt w:val="decimal"/>
      <w:lvlText w:val="%1.%2"/>
      <w:lvlJc w:val="left"/>
      <w:pPr>
        <w:ind w:left="565" w:hanging="401"/>
      </w:pPr>
      <w:rPr>
        <w:rFonts w:hint="default" w:ascii="Times New Roman" w:hAnsi="Times New Roman" w:eastAsia="Times New Roman" w:cs="Times New Roman"/>
        <w:b/>
        <w:bCs/>
        <w:i w:val="0"/>
        <w:iCs w:val="0"/>
        <w:spacing w:val="0"/>
        <w:w w:val="99"/>
        <w:sz w:val="20"/>
        <w:szCs w:val="20"/>
        <w:lang w:val="en-US" w:eastAsia="en-US" w:bidi="ar-SA"/>
      </w:rPr>
    </w:lvl>
    <w:lvl w:ilvl="2" w:tentative="0">
      <w:start w:val="0"/>
      <w:numFmt w:val="bullet"/>
      <w:lvlText w:val="•"/>
      <w:lvlJc w:val="left"/>
      <w:pPr>
        <w:ind w:left="2319" w:hanging="401"/>
      </w:pPr>
      <w:rPr>
        <w:rFonts w:hint="default"/>
        <w:lang w:val="en-US" w:eastAsia="en-US" w:bidi="ar-SA"/>
      </w:rPr>
    </w:lvl>
    <w:lvl w:ilvl="3" w:tentative="0">
      <w:start w:val="0"/>
      <w:numFmt w:val="bullet"/>
      <w:lvlText w:val="•"/>
      <w:lvlJc w:val="left"/>
      <w:pPr>
        <w:ind w:left="3198" w:hanging="401"/>
      </w:pPr>
      <w:rPr>
        <w:rFonts w:hint="default"/>
        <w:lang w:val="en-US" w:eastAsia="en-US" w:bidi="ar-SA"/>
      </w:rPr>
    </w:lvl>
    <w:lvl w:ilvl="4" w:tentative="0">
      <w:start w:val="0"/>
      <w:numFmt w:val="bullet"/>
      <w:lvlText w:val="•"/>
      <w:lvlJc w:val="left"/>
      <w:pPr>
        <w:ind w:left="4078" w:hanging="401"/>
      </w:pPr>
      <w:rPr>
        <w:rFonts w:hint="default"/>
        <w:lang w:val="en-US" w:eastAsia="en-US" w:bidi="ar-SA"/>
      </w:rPr>
    </w:lvl>
    <w:lvl w:ilvl="5" w:tentative="0">
      <w:start w:val="0"/>
      <w:numFmt w:val="bullet"/>
      <w:lvlText w:val="•"/>
      <w:lvlJc w:val="left"/>
      <w:pPr>
        <w:ind w:left="4958" w:hanging="401"/>
      </w:pPr>
      <w:rPr>
        <w:rFonts w:hint="default"/>
        <w:lang w:val="en-US" w:eastAsia="en-US" w:bidi="ar-SA"/>
      </w:rPr>
    </w:lvl>
    <w:lvl w:ilvl="6" w:tentative="0">
      <w:start w:val="0"/>
      <w:numFmt w:val="bullet"/>
      <w:lvlText w:val="•"/>
      <w:lvlJc w:val="left"/>
      <w:pPr>
        <w:ind w:left="5837" w:hanging="401"/>
      </w:pPr>
      <w:rPr>
        <w:rFonts w:hint="default"/>
        <w:lang w:val="en-US" w:eastAsia="en-US" w:bidi="ar-SA"/>
      </w:rPr>
    </w:lvl>
    <w:lvl w:ilvl="7" w:tentative="0">
      <w:start w:val="0"/>
      <w:numFmt w:val="bullet"/>
      <w:lvlText w:val="•"/>
      <w:lvlJc w:val="left"/>
      <w:pPr>
        <w:ind w:left="6717" w:hanging="401"/>
      </w:pPr>
      <w:rPr>
        <w:rFonts w:hint="default"/>
        <w:lang w:val="en-US" w:eastAsia="en-US" w:bidi="ar-SA"/>
      </w:rPr>
    </w:lvl>
    <w:lvl w:ilvl="8" w:tentative="0">
      <w:start w:val="0"/>
      <w:numFmt w:val="bullet"/>
      <w:lvlText w:val="•"/>
      <w:lvlJc w:val="left"/>
      <w:pPr>
        <w:ind w:left="7596" w:hanging="401"/>
      </w:pPr>
      <w:rPr>
        <w:rFonts w:hint="default"/>
        <w:lang w:val="en-US" w:eastAsia="en-US" w:bidi="ar-SA"/>
      </w:rPr>
    </w:lvl>
  </w:abstractNum>
  <w:abstractNum w:abstractNumId="3">
    <w:nsid w:val="9C392B36"/>
    <w:multiLevelType w:val="multilevel"/>
    <w:tmpl w:val="9C392B3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A163996E"/>
    <w:multiLevelType w:val="multilevel"/>
    <w:tmpl w:val="A163996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B5E306ED"/>
    <w:multiLevelType w:val="multilevel"/>
    <w:tmpl w:val="B5E306ED"/>
    <w:lvl w:ilvl="0" w:tentative="0">
      <w:start w:val="6"/>
      <w:numFmt w:val="decimal"/>
      <w:lvlText w:val="%1"/>
      <w:lvlJc w:val="left"/>
      <w:pPr>
        <w:ind w:left="437" w:hanging="329"/>
      </w:pPr>
      <w:rPr>
        <w:rFonts w:hint="default"/>
        <w:lang w:val="en-US" w:eastAsia="en-US" w:bidi="ar-SA"/>
      </w:rPr>
    </w:lvl>
    <w:lvl w:ilvl="1" w:tentative="0">
      <w:start w:val="1"/>
      <w:numFmt w:val="decimal"/>
      <w:lvlText w:val="%1.%2"/>
      <w:lvlJc w:val="left"/>
      <w:pPr>
        <w:ind w:left="437" w:hanging="329"/>
      </w:pPr>
      <w:rPr>
        <w:rFonts w:hint="default" w:ascii="Times New Roman" w:hAnsi="Times New Roman" w:eastAsia="Times New Roman" w:cs="Times New Roman"/>
        <w:b w:val="0"/>
        <w:bCs w:val="0"/>
        <w:i w:val="0"/>
        <w:iCs w:val="0"/>
        <w:spacing w:val="-1"/>
        <w:w w:val="100"/>
        <w:sz w:val="22"/>
        <w:szCs w:val="22"/>
        <w:lang w:val="en-US" w:eastAsia="en-US" w:bidi="ar-SA"/>
      </w:rPr>
    </w:lvl>
    <w:lvl w:ilvl="2" w:tentative="0">
      <w:start w:val="0"/>
      <w:numFmt w:val="bullet"/>
      <w:lvlText w:val="•"/>
      <w:lvlJc w:val="left"/>
      <w:pPr>
        <w:ind w:left="1409" w:hanging="329"/>
      </w:pPr>
      <w:rPr>
        <w:rFonts w:hint="default"/>
        <w:lang w:val="en-US" w:eastAsia="en-US" w:bidi="ar-SA"/>
      </w:rPr>
    </w:lvl>
    <w:lvl w:ilvl="3" w:tentative="0">
      <w:start w:val="0"/>
      <w:numFmt w:val="bullet"/>
      <w:lvlText w:val="•"/>
      <w:lvlJc w:val="left"/>
      <w:pPr>
        <w:ind w:left="1894" w:hanging="329"/>
      </w:pPr>
      <w:rPr>
        <w:rFonts w:hint="default"/>
        <w:lang w:val="en-US" w:eastAsia="en-US" w:bidi="ar-SA"/>
      </w:rPr>
    </w:lvl>
    <w:lvl w:ilvl="4" w:tentative="0">
      <w:start w:val="0"/>
      <w:numFmt w:val="bullet"/>
      <w:lvlText w:val="•"/>
      <w:lvlJc w:val="left"/>
      <w:pPr>
        <w:ind w:left="2379" w:hanging="329"/>
      </w:pPr>
      <w:rPr>
        <w:rFonts w:hint="default"/>
        <w:lang w:val="en-US" w:eastAsia="en-US" w:bidi="ar-SA"/>
      </w:rPr>
    </w:lvl>
    <w:lvl w:ilvl="5" w:tentative="0">
      <w:start w:val="0"/>
      <w:numFmt w:val="bullet"/>
      <w:lvlText w:val="•"/>
      <w:lvlJc w:val="left"/>
      <w:pPr>
        <w:ind w:left="2864" w:hanging="329"/>
      </w:pPr>
      <w:rPr>
        <w:rFonts w:hint="default"/>
        <w:lang w:val="en-US" w:eastAsia="en-US" w:bidi="ar-SA"/>
      </w:rPr>
    </w:lvl>
    <w:lvl w:ilvl="6" w:tentative="0">
      <w:start w:val="0"/>
      <w:numFmt w:val="bullet"/>
      <w:lvlText w:val="•"/>
      <w:lvlJc w:val="left"/>
      <w:pPr>
        <w:ind w:left="3349" w:hanging="329"/>
      </w:pPr>
      <w:rPr>
        <w:rFonts w:hint="default"/>
        <w:lang w:val="en-US" w:eastAsia="en-US" w:bidi="ar-SA"/>
      </w:rPr>
    </w:lvl>
    <w:lvl w:ilvl="7" w:tentative="0">
      <w:start w:val="0"/>
      <w:numFmt w:val="bullet"/>
      <w:lvlText w:val="•"/>
      <w:lvlJc w:val="left"/>
      <w:pPr>
        <w:ind w:left="3834" w:hanging="329"/>
      </w:pPr>
      <w:rPr>
        <w:rFonts w:hint="default"/>
        <w:lang w:val="en-US" w:eastAsia="en-US" w:bidi="ar-SA"/>
      </w:rPr>
    </w:lvl>
    <w:lvl w:ilvl="8" w:tentative="0">
      <w:start w:val="0"/>
      <w:numFmt w:val="bullet"/>
      <w:lvlText w:val="•"/>
      <w:lvlJc w:val="left"/>
      <w:pPr>
        <w:ind w:left="4319" w:hanging="329"/>
      </w:pPr>
      <w:rPr>
        <w:rFonts w:hint="default"/>
        <w:lang w:val="en-US" w:eastAsia="en-US" w:bidi="ar-SA"/>
      </w:rPr>
    </w:lvl>
  </w:abstractNum>
  <w:abstractNum w:abstractNumId="6">
    <w:nsid w:val="BE923771"/>
    <w:multiLevelType w:val="multilevel"/>
    <w:tmpl w:val="BE923771"/>
    <w:lvl w:ilvl="0" w:tentative="0">
      <w:start w:val="9"/>
      <w:numFmt w:val="decimal"/>
      <w:lvlText w:val="%1"/>
      <w:lvlJc w:val="left"/>
      <w:pPr>
        <w:ind w:left="465" w:hanging="300"/>
      </w:pPr>
      <w:rPr>
        <w:rFonts w:hint="default"/>
        <w:lang w:val="en-US" w:eastAsia="en-US" w:bidi="ar-SA"/>
      </w:rPr>
    </w:lvl>
    <w:lvl w:ilvl="1" w:tentative="0">
      <w:start w:val="1"/>
      <w:numFmt w:val="decimal"/>
      <w:lvlText w:val="%1.%2"/>
      <w:lvlJc w:val="left"/>
      <w:pPr>
        <w:ind w:left="465" w:hanging="300"/>
      </w:pPr>
      <w:rPr>
        <w:rFonts w:hint="default" w:ascii="Times New Roman" w:hAnsi="Times New Roman" w:eastAsia="Times New Roman" w:cs="Times New Roman"/>
        <w:b/>
        <w:bCs/>
        <w:i w:val="0"/>
        <w:iCs w:val="0"/>
        <w:spacing w:val="0"/>
        <w:w w:val="99"/>
        <w:sz w:val="20"/>
        <w:szCs w:val="20"/>
        <w:lang w:val="en-US" w:eastAsia="en-US" w:bidi="ar-SA"/>
      </w:rPr>
    </w:lvl>
    <w:lvl w:ilvl="2" w:tentative="0">
      <w:start w:val="0"/>
      <w:numFmt w:val="bullet"/>
      <w:lvlText w:val="•"/>
      <w:lvlJc w:val="left"/>
      <w:pPr>
        <w:ind w:left="2239" w:hanging="300"/>
      </w:pPr>
      <w:rPr>
        <w:rFonts w:hint="default"/>
        <w:lang w:val="en-US" w:eastAsia="en-US" w:bidi="ar-SA"/>
      </w:rPr>
    </w:lvl>
    <w:lvl w:ilvl="3" w:tentative="0">
      <w:start w:val="0"/>
      <w:numFmt w:val="bullet"/>
      <w:lvlText w:val="•"/>
      <w:lvlJc w:val="left"/>
      <w:pPr>
        <w:ind w:left="3128" w:hanging="300"/>
      </w:pPr>
      <w:rPr>
        <w:rFonts w:hint="default"/>
        <w:lang w:val="en-US" w:eastAsia="en-US" w:bidi="ar-SA"/>
      </w:rPr>
    </w:lvl>
    <w:lvl w:ilvl="4" w:tentative="0">
      <w:start w:val="0"/>
      <w:numFmt w:val="bullet"/>
      <w:lvlText w:val="•"/>
      <w:lvlJc w:val="left"/>
      <w:pPr>
        <w:ind w:left="4018" w:hanging="300"/>
      </w:pPr>
      <w:rPr>
        <w:rFonts w:hint="default"/>
        <w:lang w:val="en-US" w:eastAsia="en-US" w:bidi="ar-SA"/>
      </w:rPr>
    </w:lvl>
    <w:lvl w:ilvl="5" w:tentative="0">
      <w:start w:val="0"/>
      <w:numFmt w:val="bullet"/>
      <w:lvlText w:val="•"/>
      <w:lvlJc w:val="left"/>
      <w:pPr>
        <w:ind w:left="4908" w:hanging="300"/>
      </w:pPr>
      <w:rPr>
        <w:rFonts w:hint="default"/>
        <w:lang w:val="en-US" w:eastAsia="en-US" w:bidi="ar-SA"/>
      </w:rPr>
    </w:lvl>
    <w:lvl w:ilvl="6" w:tentative="0">
      <w:start w:val="0"/>
      <w:numFmt w:val="bullet"/>
      <w:lvlText w:val="•"/>
      <w:lvlJc w:val="left"/>
      <w:pPr>
        <w:ind w:left="5797" w:hanging="300"/>
      </w:pPr>
      <w:rPr>
        <w:rFonts w:hint="default"/>
        <w:lang w:val="en-US" w:eastAsia="en-US" w:bidi="ar-SA"/>
      </w:rPr>
    </w:lvl>
    <w:lvl w:ilvl="7" w:tentative="0">
      <w:start w:val="0"/>
      <w:numFmt w:val="bullet"/>
      <w:lvlText w:val="•"/>
      <w:lvlJc w:val="left"/>
      <w:pPr>
        <w:ind w:left="6687" w:hanging="300"/>
      </w:pPr>
      <w:rPr>
        <w:rFonts w:hint="default"/>
        <w:lang w:val="en-US" w:eastAsia="en-US" w:bidi="ar-SA"/>
      </w:rPr>
    </w:lvl>
    <w:lvl w:ilvl="8" w:tentative="0">
      <w:start w:val="0"/>
      <w:numFmt w:val="bullet"/>
      <w:lvlText w:val="•"/>
      <w:lvlJc w:val="left"/>
      <w:pPr>
        <w:ind w:left="7576" w:hanging="300"/>
      </w:pPr>
      <w:rPr>
        <w:rFonts w:hint="default"/>
        <w:lang w:val="en-US" w:eastAsia="en-US" w:bidi="ar-SA"/>
      </w:rPr>
    </w:lvl>
  </w:abstractNum>
  <w:abstractNum w:abstractNumId="7">
    <w:nsid w:val="BF205925"/>
    <w:multiLevelType w:val="multilevel"/>
    <w:tmpl w:val="BF205925"/>
    <w:lvl w:ilvl="0" w:tentative="0">
      <w:start w:val="4"/>
      <w:numFmt w:val="decimal"/>
      <w:lvlText w:val="%1"/>
      <w:lvlJc w:val="left"/>
      <w:pPr>
        <w:ind w:left="437" w:hanging="329"/>
      </w:pPr>
      <w:rPr>
        <w:rFonts w:hint="default"/>
        <w:lang w:val="en-US" w:eastAsia="en-US" w:bidi="ar-SA"/>
      </w:rPr>
    </w:lvl>
    <w:lvl w:ilvl="1" w:tentative="0">
      <w:start w:val="1"/>
      <w:numFmt w:val="decimal"/>
      <w:lvlText w:val="%1.%2"/>
      <w:lvlJc w:val="left"/>
      <w:pPr>
        <w:ind w:left="437" w:hanging="329"/>
      </w:pPr>
      <w:rPr>
        <w:rFonts w:hint="default" w:ascii="Times New Roman" w:hAnsi="Times New Roman" w:eastAsia="Times New Roman" w:cs="Times New Roman"/>
        <w:b w:val="0"/>
        <w:bCs w:val="0"/>
        <w:i w:val="0"/>
        <w:iCs w:val="0"/>
        <w:spacing w:val="-1"/>
        <w:w w:val="100"/>
        <w:sz w:val="22"/>
        <w:szCs w:val="22"/>
        <w:lang w:val="en-US" w:eastAsia="en-US" w:bidi="ar-SA"/>
      </w:rPr>
    </w:lvl>
    <w:lvl w:ilvl="2" w:tentative="0">
      <w:start w:val="0"/>
      <w:numFmt w:val="bullet"/>
      <w:lvlText w:val="•"/>
      <w:lvlJc w:val="left"/>
      <w:pPr>
        <w:ind w:left="1409" w:hanging="329"/>
      </w:pPr>
      <w:rPr>
        <w:rFonts w:hint="default"/>
        <w:lang w:val="en-US" w:eastAsia="en-US" w:bidi="ar-SA"/>
      </w:rPr>
    </w:lvl>
    <w:lvl w:ilvl="3" w:tentative="0">
      <w:start w:val="0"/>
      <w:numFmt w:val="bullet"/>
      <w:lvlText w:val="•"/>
      <w:lvlJc w:val="left"/>
      <w:pPr>
        <w:ind w:left="1894" w:hanging="329"/>
      </w:pPr>
      <w:rPr>
        <w:rFonts w:hint="default"/>
        <w:lang w:val="en-US" w:eastAsia="en-US" w:bidi="ar-SA"/>
      </w:rPr>
    </w:lvl>
    <w:lvl w:ilvl="4" w:tentative="0">
      <w:start w:val="0"/>
      <w:numFmt w:val="bullet"/>
      <w:lvlText w:val="•"/>
      <w:lvlJc w:val="left"/>
      <w:pPr>
        <w:ind w:left="2379" w:hanging="329"/>
      </w:pPr>
      <w:rPr>
        <w:rFonts w:hint="default"/>
        <w:lang w:val="en-US" w:eastAsia="en-US" w:bidi="ar-SA"/>
      </w:rPr>
    </w:lvl>
    <w:lvl w:ilvl="5" w:tentative="0">
      <w:start w:val="0"/>
      <w:numFmt w:val="bullet"/>
      <w:lvlText w:val="•"/>
      <w:lvlJc w:val="left"/>
      <w:pPr>
        <w:ind w:left="2864" w:hanging="329"/>
      </w:pPr>
      <w:rPr>
        <w:rFonts w:hint="default"/>
        <w:lang w:val="en-US" w:eastAsia="en-US" w:bidi="ar-SA"/>
      </w:rPr>
    </w:lvl>
    <w:lvl w:ilvl="6" w:tentative="0">
      <w:start w:val="0"/>
      <w:numFmt w:val="bullet"/>
      <w:lvlText w:val="•"/>
      <w:lvlJc w:val="left"/>
      <w:pPr>
        <w:ind w:left="3349" w:hanging="329"/>
      </w:pPr>
      <w:rPr>
        <w:rFonts w:hint="default"/>
        <w:lang w:val="en-US" w:eastAsia="en-US" w:bidi="ar-SA"/>
      </w:rPr>
    </w:lvl>
    <w:lvl w:ilvl="7" w:tentative="0">
      <w:start w:val="0"/>
      <w:numFmt w:val="bullet"/>
      <w:lvlText w:val="•"/>
      <w:lvlJc w:val="left"/>
      <w:pPr>
        <w:ind w:left="3834" w:hanging="329"/>
      </w:pPr>
      <w:rPr>
        <w:rFonts w:hint="default"/>
        <w:lang w:val="en-US" w:eastAsia="en-US" w:bidi="ar-SA"/>
      </w:rPr>
    </w:lvl>
    <w:lvl w:ilvl="8" w:tentative="0">
      <w:start w:val="0"/>
      <w:numFmt w:val="bullet"/>
      <w:lvlText w:val="•"/>
      <w:lvlJc w:val="left"/>
      <w:pPr>
        <w:ind w:left="4319" w:hanging="329"/>
      </w:pPr>
      <w:rPr>
        <w:rFonts w:hint="default"/>
        <w:lang w:val="en-US" w:eastAsia="en-US" w:bidi="ar-SA"/>
      </w:rPr>
    </w:lvl>
  </w:abstractNum>
  <w:abstractNum w:abstractNumId="8">
    <w:nsid w:val="BFD54D41"/>
    <w:multiLevelType w:val="multilevel"/>
    <w:tmpl w:val="BFD54D4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C8879AEF"/>
    <w:multiLevelType w:val="multilevel"/>
    <w:tmpl w:val="C8879AEF"/>
    <w:lvl w:ilvl="0" w:tentative="0">
      <w:start w:val="1"/>
      <w:numFmt w:val="decimal"/>
      <w:lvlText w:val="%1"/>
      <w:lvlJc w:val="left"/>
      <w:pPr>
        <w:ind w:left="465" w:hanging="300"/>
      </w:pPr>
      <w:rPr>
        <w:rFonts w:hint="default"/>
        <w:lang w:val="en-US" w:eastAsia="en-US" w:bidi="ar-SA"/>
      </w:rPr>
    </w:lvl>
    <w:lvl w:ilvl="1" w:tentative="0">
      <w:start w:val="1"/>
      <w:numFmt w:val="decimal"/>
      <w:lvlText w:val="%1.%2"/>
      <w:lvlJc w:val="left"/>
      <w:pPr>
        <w:ind w:left="465" w:hanging="300"/>
      </w:pPr>
      <w:rPr>
        <w:rFonts w:hint="default" w:ascii="Times New Roman" w:hAnsi="Times New Roman" w:eastAsia="Times New Roman" w:cs="Times New Roman"/>
        <w:b/>
        <w:bCs/>
        <w:i w:val="0"/>
        <w:iCs w:val="0"/>
        <w:spacing w:val="0"/>
        <w:w w:val="99"/>
        <w:sz w:val="20"/>
        <w:szCs w:val="20"/>
        <w:lang w:val="en-US" w:eastAsia="en-US" w:bidi="ar-SA"/>
      </w:rPr>
    </w:lvl>
    <w:lvl w:ilvl="2" w:tentative="0">
      <w:start w:val="0"/>
      <w:numFmt w:val="bullet"/>
      <w:lvlText w:val="•"/>
      <w:lvlJc w:val="left"/>
      <w:pPr>
        <w:ind w:left="2239" w:hanging="300"/>
      </w:pPr>
      <w:rPr>
        <w:rFonts w:hint="default"/>
        <w:lang w:val="en-US" w:eastAsia="en-US" w:bidi="ar-SA"/>
      </w:rPr>
    </w:lvl>
    <w:lvl w:ilvl="3" w:tentative="0">
      <w:start w:val="0"/>
      <w:numFmt w:val="bullet"/>
      <w:lvlText w:val="•"/>
      <w:lvlJc w:val="left"/>
      <w:pPr>
        <w:ind w:left="3128" w:hanging="300"/>
      </w:pPr>
      <w:rPr>
        <w:rFonts w:hint="default"/>
        <w:lang w:val="en-US" w:eastAsia="en-US" w:bidi="ar-SA"/>
      </w:rPr>
    </w:lvl>
    <w:lvl w:ilvl="4" w:tentative="0">
      <w:start w:val="0"/>
      <w:numFmt w:val="bullet"/>
      <w:lvlText w:val="•"/>
      <w:lvlJc w:val="left"/>
      <w:pPr>
        <w:ind w:left="4018" w:hanging="300"/>
      </w:pPr>
      <w:rPr>
        <w:rFonts w:hint="default"/>
        <w:lang w:val="en-US" w:eastAsia="en-US" w:bidi="ar-SA"/>
      </w:rPr>
    </w:lvl>
    <w:lvl w:ilvl="5" w:tentative="0">
      <w:start w:val="0"/>
      <w:numFmt w:val="bullet"/>
      <w:lvlText w:val="•"/>
      <w:lvlJc w:val="left"/>
      <w:pPr>
        <w:ind w:left="4908" w:hanging="300"/>
      </w:pPr>
      <w:rPr>
        <w:rFonts w:hint="default"/>
        <w:lang w:val="en-US" w:eastAsia="en-US" w:bidi="ar-SA"/>
      </w:rPr>
    </w:lvl>
    <w:lvl w:ilvl="6" w:tentative="0">
      <w:start w:val="0"/>
      <w:numFmt w:val="bullet"/>
      <w:lvlText w:val="•"/>
      <w:lvlJc w:val="left"/>
      <w:pPr>
        <w:ind w:left="5797" w:hanging="300"/>
      </w:pPr>
      <w:rPr>
        <w:rFonts w:hint="default"/>
        <w:lang w:val="en-US" w:eastAsia="en-US" w:bidi="ar-SA"/>
      </w:rPr>
    </w:lvl>
    <w:lvl w:ilvl="7" w:tentative="0">
      <w:start w:val="0"/>
      <w:numFmt w:val="bullet"/>
      <w:lvlText w:val="•"/>
      <w:lvlJc w:val="left"/>
      <w:pPr>
        <w:ind w:left="6687" w:hanging="300"/>
      </w:pPr>
      <w:rPr>
        <w:rFonts w:hint="default"/>
        <w:lang w:val="en-US" w:eastAsia="en-US" w:bidi="ar-SA"/>
      </w:rPr>
    </w:lvl>
    <w:lvl w:ilvl="8" w:tentative="0">
      <w:start w:val="0"/>
      <w:numFmt w:val="bullet"/>
      <w:lvlText w:val="•"/>
      <w:lvlJc w:val="left"/>
      <w:pPr>
        <w:ind w:left="7576" w:hanging="300"/>
      </w:pPr>
      <w:rPr>
        <w:rFonts w:hint="default"/>
        <w:lang w:val="en-US" w:eastAsia="en-US" w:bidi="ar-SA"/>
      </w:rPr>
    </w:lvl>
  </w:abstractNum>
  <w:abstractNum w:abstractNumId="10">
    <w:nsid w:val="CF092B84"/>
    <w:multiLevelType w:val="multilevel"/>
    <w:tmpl w:val="CF092B84"/>
    <w:lvl w:ilvl="0" w:tentative="0">
      <w:start w:val="2"/>
      <w:numFmt w:val="decimal"/>
      <w:lvlText w:val="%1"/>
      <w:lvlJc w:val="left"/>
      <w:pPr>
        <w:ind w:left="437" w:hanging="329"/>
      </w:pPr>
      <w:rPr>
        <w:rFonts w:hint="default"/>
        <w:lang w:val="en-US" w:eastAsia="en-US" w:bidi="ar-SA"/>
      </w:rPr>
    </w:lvl>
    <w:lvl w:ilvl="1" w:tentative="0">
      <w:start w:val="1"/>
      <w:numFmt w:val="decimal"/>
      <w:lvlText w:val="%1.%2"/>
      <w:lvlJc w:val="left"/>
      <w:pPr>
        <w:ind w:left="437" w:hanging="329"/>
      </w:pPr>
      <w:rPr>
        <w:rFonts w:hint="default" w:ascii="Times New Roman" w:hAnsi="Times New Roman" w:eastAsia="Times New Roman" w:cs="Times New Roman"/>
        <w:b w:val="0"/>
        <w:bCs w:val="0"/>
        <w:i w:val="0"/>
        <w:iCs w:val="0"/>
        <w:spacing w:val="-1"/>
        <w:w w:val="100"/>
        <w:sz w:val="22"/>
        <w:szCs w:val="22"/>
        <w:lang w:val="en-US" w:eastAsia="en-US" w:bidi="ar-SA"/>
      </w:rPr>
    </w:lvl>
    <w:lvl w:ilvl="2" w:tentative="0">
      <w:start w:val="0"/>
      <w:numFmt w:val="bullet"/>
      <w:lvlText w:val="•"/>
      <w:lvlJc w:val="left"/>
      <w:pPr>
        <w:ind w:left="1409" w:hanging="329"/>
      </w:pPr>
      <w:rPr>
        <w:rFonts w:hint="default"/>
        <w:lang w:val="en-US" w:eastAsia="en-US" w:bidi="ar-SA"/>
      </w:rPr>
    </w:lvl>
    <w:lvl w:ilvl="3" w:tentative="0">
      <w:start w:val="0"/>
      <w:numFmt w:val="bullet"/>
      <w:lvlText w:val="•"/>
      <w:lvlJc w:val="left"/>
      <w:pPr>
        <w:ind w:left="1894" w:hanging="329"/>
      </w:pPr>
      <w:rPr>
        <w:rFonts w:hint="default"/>
        <w:lang w:val="en-US" w:eastAsia="en-US" w:bidi="ar-SA"/>
      </w:rPr>
    </w:lvl>
    <w:lvl w:ilvl="4" w:tentative="0">
      <w:start w:val="0"/>
      <w:numFmt w:val="bullet"/>
      <w:lvlText w:val="•"/>
      <w:lvlJc w:val="left"/>
      <w:pPr>
        <w:ind w:left="2379" w:hanging="329"/>
      </w:pPr>
      <w:rPr>
        <w:rFonts w:hint="default"/>
        <w:lang w:val="en-US" w:eastAsia="en-US" w:bidi="ar-SA"/>
      </w:rPr>
    </w:lvl>
    <w:lvl w:ilvl="5" w:tentative="0">
      <w:start w:val="0"/>
      <w:numFmt w:val="bullet"/>
      <w:lvlText w:val="•"/>
      <w:lvlJc w:val="left"/>
      <w:pPr>
        <w:ind w:left="2864" w:hanging="329"/>
      </w:pPr>
      <w:rPr>
        <w:rFonts w:hint="default"/>
        <w:lang w:val="en-US" w:eastAsia="en-US" w:bidi="ar-SA"/>
      </w:rPr>
    </w:lvl>
    <w:lvl w:ilvl="6" w:tentative="0">
      <w:start w:val="0"/>
      <w:numFmt w:val="bullet"/>
      <w:lvlText w:val="•"/>
      <w:lvlJc w:val="left"/>
      <w:pPr>
        <w:ind w:left="3349" w:hanging="329"/>
      </w:pPr>
      <w:rPr>
        <w:rFonts w:hint="default"/>
        <w:lang w:val="en-US" w:eastAsia="en-US" w:bidi="ar-SA"/>
      </w:rPr>
    </w:lvl>
    <w:lvl w:ilvl="7" w:tentative="0">
      <w:start w:val="0"/>
      <w:numFmt w:val="bullet"/>
      <w:lvlText w:val="•"/>
      <w:lvlJc w:val="left"/>
      <w:pPr>
        <w:ind w:left="3834" w:hanging="329"/>
      </w:pPr>
      <w:rPr>
        <w:rFonts w:hint="default"/>
        <w:lang w:val="en-US" w:eastAsia="en-US" w:bidi="ar-SA"/>
      </w:rPr>
    </w:lvl>
    <w:lvl w:ilvl="8" w:tentative="0">
      <w:start w:val="0"/>
      <w:numFmt w:val="bullet"/>
      <w:lvlText w:val="•"/>
      <w:lvlJc w:val="left"/>
      <w:pPr>
        <w:ind w:left="4319" w:hanging="329"/>
      </w:pPr>
      <w:rPr>
        <w:rFonts w:hint="default"/>
        <w:lang w:val="en-US" w:eastAsia="en-US" w:bidi="ar-SA"/>
      </w:rPr>
    </w:lvl>
  </w:abstractNum>
  <w:abstractNum w:abstractNumId="11">
    <w:nsid w:val="F2C91DF6"/>
    <w:multiLevelType w:val="multilevel"/>
    <w:tmpl w:val="F2C91DF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
    <w:nsid w:val="FD00F0ED"/>
    <w:multiLevelType w:val="multilevel"/>
    <w:tmpl w:val="FD00F0E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
    <w:nsid w:val="0053208E"/>
    <w:multiLevelType w:val="multilevel"/>
    <w:tmpl w:val="0053208E"/>
    <w:lvl w:ilvl="0" w:tentative="0">
      <w:start w:val="1"/>
      <w:numFmt w:val="decimal"/>
      <w:lvlText w:val="%1"/>
      <w:lvlJc w:val="left"/>
      <w:pPr>
        <w:ind w:left="437" w:hanging="329"/>
      </w:pPr>
      <w:rPr>
        <w:rFonts w:hint="default"/>
        <w:lang w:val="en-US" w:eastAsia="en-US" w:bidi="ar-SA"/>
      </w:rPr>
    </w:lvl>
    <w:lvl w:ilvl="1" w:tentative="0">
      <w:start w:val="1"/>
      <w:numFmt w:val="decimal"/>
      <w:lvlText w:val="%1.%2"/>
      <w:lvlJc w:val="left"/>
      <w:pPr>
        <w:ind w:left="437" w:hanging="329"/>
      </w:pPr>
      <w:rPr>
        <w:rFonts w:hint="default" w:ascii="Times New Roman" w:hAnsi="Times New Roman" w:eastAsia="Times New Roman" w:cs="Times New Roman"/>
        <w:b w:val="0"/>
        <w:bCs w:val="0"/>
        <w:i w:val="0"/>
        <w:iCs w:val="0"/>
        <w:spacing w:val="-1"/>
        <w:w w:val="100"/>
        <w:sz w:val="22"/>
        <w:szCs w:val="22"/>
        <w:lang w:val="en-US" w:eastAsia="en-US" w:bidi="ar-SA"/>
      </w:rPr>
    </w:lvl>
    <w:lvl w:ilvl="2" w:tentative="0">
      <w:start w:val="0"/>
      <w:numFmt w:val="bullet"/>
      <w:lvlText w:val="•"/>
      <w:lvlJc w:val="left"/>
      <w:pPr>
        <w:ind w:left="1409" w:hanging="329"/>
      </w:pPr>
      <w:rPr>
        <w:rFonts w:hint="default"/>
        <w:lang w:val="en-US" w:eastAsia="en-US" w:bidi="ar-SA"/>
      </w:rPr>
    </w:lvl>
    <w:lvl w:ilvl="3" w:tentative="0">
      <w:start w:val="0"/>
      <w:numFmt w:val="bullet"/>
      <w:lvlText w:val="•"/>
      <w:lvlJc w:val="left"/>
      <w:pPr>
        <w:ind w:left="1894" w:hanging="329"/>
      </w:pPr>
      <w:rPr>
        <w:rFonts w:hint="default"/>
        <w:lang w:val="en-US" w:eastAsia="en-US" w:bidi="ar-SA"/>
      </w:rPr>
    </w:lvl>
    <w:lvl w:ilvl="4" w:tentative="0">
      <w:start w:val="0"/>
      <w:numFmt w:val="bullet"/>
      <w:lvlText w:val="•"/>
      <w:lvlJc w:val="left"/>
      <w:pPr>
        <w:ind w:left="2379" w:hanging="329"/>
      </w:pPr>
      <w:rPr>
        <w:rFonts w:hint="default"/>
        <w:lang w:val="en-US" w:eastAsia="en-US" w:bidi="ar-SA"/>
      </w:rPr>
    </w:lvl>
    <w:lvl w:ilvl="5" w:tentative="0">
      <w:start w:val="0"/>
      <w:numFmt w:val="bullet"/>
      <w:lvlText w:val="•"/>
      <w:lvlJc w:val="left"/>
      <w:pPr>
        <w:ind w:left="2864" w:hanging="329"/>
      </w:pPr>
      <w:rPr>
        <w:rFonts w:hint="default"/>
        <w:lang w:val="en-US" w:eastAsia="en-US" w:bidi="ar-SA"/>
      </w:rPr>
    </w:lvl>
    <w:lvl w:ilvl="6" w:tentative="0">
      <w:start w:val="0"/>
      <w:numFmt w:val="bullet"/>
      <w:lvlText w:val="•"/>
      <w:lvlJc w:val="left"/>
      <w:pPr>
        <w:ind w:left="3349" w:hanging="329"/>
      </w:pPr>
      <w:rPr>
        <w:rFonts w:hint="default"/>
        <w:lang w:val="en-US" w:eastAsia="en-US" w:bidi="ar-SA"/>
      </w:rPr>
    </w:lvl>
    <w:lvl w:ilvl="7" w:tentative="0">
      <w:start w:val="0"/>
      <w:numFmt w:val="bullet"/>
      <w:lvlText w:val="•"/>
      <w:lvlJc w:val="left"/>
      <w:pPr>
        <w:ind w:left="3834" w:hanging="329"/>
      </w:pPr>
      <w:rPr>
        <w:rFonts w:hint="default"/>
        <w:lang w:val="en-US" w:eastAsia="en-US" w:bidi="ar-SA"/>
      </w:rPr>
    </w:lvl>
    <w:lvl w:ilvl="8" w:tentative="0">
      <w:start w:val="0"/>
      <w:numFmt w:val="bullet"/>
      <w:lvlText w:val="•"/>
      <w:lvlJc w:val="left"/>
      <w:pPr>
        <w:ind w:left="4319" w:hanging="329"/>
      </w:pPr>
      <w:rPr>
        <w:rFonts w:hint="default"/>
        <w:lang w:val="en-US" w:eastAsia="en-US" w:bidi="ar-SA"/>
      </w:rPr>
    </w:lvl>
  </w:abstractNum>
  <w:abstractNum w:abstractNumId="14">
    <w:nsid w:val="0248C179"/>
    <w:multiLevelType w:val="multilevel"/>
    <w:tmpl w:val="0248C179"/>
    <w:lvl w:ilvl="0" w:tentative="0">
      <w:start w:val="10"/>
      <w:numFmt w:val="decimal"/>
      <w:lvlText w:val="%1"/>
      <w:lvlJc w:val="left"/>
      <w:pPr>
        <w:ind w:left="547" w:hanging="440"/>
      </w:pPr>
      <w:rPr>
        <w:rFonts w:hint="default"/>
        <w:lang w:val="en-US" w:eastAsia="en-US" w:bidi="ar-SA"/>
      </w:rPr>
    </w:lvl>
    <w:lvl w:ilvl="1" w:tentative="0">
      <w:start w:val="1"/>
      <w:numFmt w:val="decimal"/>
      <w:lvlText w:val="%1.%2"/>
      <w:lvlJc w:val="left"/>
      <w:pPr>
        <w:ind w:left="547" w:hanging="440"/>
      </w:pPr>
      <w:rPr>
        <w:rFonts w:hint="default" w:ascii="Times New Roman" w:hAnsi="Times New Roman" w:eastAsia="Times New Roman" w:cs="Times New Roman"/>
        <w:b w:val="0"/>
        <w:bCs w:val="0"/>
        <w:i w:val="0"/>
        <w:iCs w:val="0"/>
        <w:spacing w:val="-1"/>
        <w:w w:val="100"/>
        <w:sz w:val="22"/>
        <w:szCs w:val="22"/>
        <w:lang w:val="en-US" w:eastAsia="en-US" w:bidi="ar-SA"/>
      </w:rPr>
    </w:lvl>
    <w:lvl w:ilvl="2" w:tentative="0">
      <w:start w:val="0"/>
      <w:numFmt w:val="bullet"/>
      <w:lvlText w:val="•"/>
      <w:lvlJc w:val="left"/>
      <w:pPr>
        <w:ind w:left="1489" w:hanging="440"/>
      </w:pPr>
      <w:rPr>
        <w:rFonts w:hint="default"/>
        <w:lang w:val="en-US" w:eastAsia="en-US" w:bidi="ar-SA"/>
      </w:rPr>
    </w:lvl>
    <w:lvl w:ilvl="3" w:tentative="0">
      <w:start w:val="0"/>
      <w:numFmt w:val="bullet"/>
      <w:lvlText w:val="•"/>
      <w:lvlJc w:val="left"/>
      <w:pPr>
        <w:ind w:left="1964" w:hanging="440"/>
      </w:pPr>
      <w:rPr>
        <w:rFonts w:hint="default"/>
        <w:lang w:val="en-US" w:eastAsia="en-US" w:bidi="ar-SA"/>
      </w:rPr>
    </w:lvl>
    <w:lvl w:ilvl="4" w:tentative="0">
      <w:start w:val="0"/>
      <w:numFmt w:val="bullet"/>
      <w:lvlText w:val="•"/>
      <w:lvlJc w:val="left"/>
      <w:pPr>
        <w:ind w:left="2439" w:hanging="440"/>
      </w:pPr>
      <w:rPr>
        <w:rFonts w:hint="default"/>
        <w:lang w:val="en-US" w:eastAsia="en-US" w:bidi="ar-SA"/>
      </w:rPr>
    </w:lvl>
    <w:lvl w:ilvl="5" w:tentative="0">
      <w:start w:val="0"/>
      <w:numFmt w:val="bullet"/>
      <w:lvlText w:val="•"/>
      <w:lvlJc w:val="left"/>
      <w:pPr>
        <w:ind w:left="2914" w:hanging="440"/>
      </w:pPr>
      <w:rPr>
        <w:rFonts w:hint="default"/>
        <w:lang w:val="en-US" w:eastAsia="en-US" w:bidi="ar-SA"/>
      </w:rPr>
    </w:lvl>
    <w:lvl w:ilvl="6" w:tentative="0">
      <w:start w:val="0"/>
      <w:numFmt w:val="bullet"/>
      <w:lvlText w:val="•"/>
      <w:lvlJc w:val="left"/>
      <w:pPr>
        <w:ind w:left="3389" w:hanging="440"/>
      </w:pPr>
      <w:rPr>
        <w:rFonts w:hint="default"/>
        <w:lang w:val="en-US" w:eastAsia="en-US" w:bidi="ar-SA"/>
      </w:rPr>
    </w:lvl>
    <w:lvl w:ilvl="7" w:tentative="0">
      <w:start w:val="0"/>
      <w:numFmt w:val="bullet"/>
      <w:lvlText w:val="•"/>
      <w:lvlJc w:val="left"/>
      <w:pPr>
        <w:ind w:left="3864" w:hanging="440"/>
      </w:pPr>
      <w:rPr>
        <w:rFonts w:hint="default"/>
        <w:lang w:val="en-US" w:eastAsia="en-US" w:bidi="ar-SA"/>
      </w:rPr>
    </w:lvl>
    <w:lvl w:ilvl="8" w:tentative="0">
      <w:start w:val="0"/>
      <w:numFmt w:val="bullet"/>
      <w:lvlText w:val="•"/>
      <w:lvlJc w:val="left"/>
      <w:pPr>
        <w:ind w:left="4339" w:hanging="440"/>
      </w:pPr>
      <w:rPr>
        <w:rFonts w:hint="default"/>
        <w:lang w:val="en-US" w:eastAsia="en-US" w:bidi="ar-SA"/>
      </w:rPr>
    </w:lvl>
  </w:abstractNum>
  <w:abstractNum w:abstractNumId="15">
    <w:nsid w:val="03211AA8"/>
    <w:multiLevelType w:val="multilevel"/>
    <w:tmpl w:val="03211AA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
    <w:nsid w:val="03D62ECE"/>
    <w:multiLevelType w:val="multilevel"/>
    <w:tmpl w:val="03D62ECE"/>
    <w:lvl w:ilvl="0" w:tentative="0">
      <w:start w:val="7"/>
      <w:numFmt w:val="decimal"/>
      <w:lvlText w:val="%1"/>
      <w:lvlJc w:val="left"/>
      <w:pPr>
        <w:ind w:left="437" w:hanging="329"/>
      </w:pPr>
      <w:rPr>
        <w:rFonts w:hint="default"/>
        <w:lang w:val="en-US" w:eastAsia="en-US" w:bidi="ar-SA"/>
      </w:rPr>
    </w:lvl>
    <w:lvl w:ilvl="1" w:tentative="0">
      <w:start w:val="1"/>
      <w:numFmt w:val="decimal"/>
      <w:lvlText w:val="%1.%2"/>
      <w:lvlJc w:val="left"/>
      <w:pPr>
        <w:ind w:left="437" w:hanging="329"/>
      </w:pPr>
      <w:rPr>
        <w:rFonts w:hint="default" w:ascii="Times New Roman" w:hAnsi="Times New Roman" w:eastAsia="Times New Roman" w:cs="Times New Roman"/>
        <w:b w:val="0"/>
        <w:bCs w:val="0"/>
        <w:i w:val="0"/>
        <w:iCs w:val="0"/>
        <w:spacing w:val="-1"/>
        <w:w w:val="100"/>
        <w:sz w:val="22"/>
        <w:szCs w:val="22"/>
        <w:lang w:val="en-US" w:eastAsia="en-US" w:bidi="ar-SA"/>
      </w:rPr>
    </w:lvl>
    <w:lvl w:ilvl="2" w:tentative="0">
      <w:start w:val="0"/>
      <w:numFmt w:val="bullet"/>
      <w:lvlText w:val="•"/>
      <w:lvlJc w:val="left"/>
      <w:pPr>
        <w:ind w:left="1409" w:hanging="329"/>
      </w:pPr>
      <w:rPr>
        <w:rFonts w:hint="default"/>
        <w:lang w:val="en-US" w:eastAsia="en-US" w:bidi="ar-SA"/>
      </w:rPr>
    </w:lvl>
    <w:lvl w:ilvl="3" w:tentative="0">
      <w:start w:val="0"/>
      <w:numFmt w:val="bullet"/>
      <w:lvlText w:val="•"/>
      <w:lvlJc w:val="left"/>
      <w:pPr>
        <w:ind w:left="1894" w:hanging="329"/>
      </w:pPr>
      <w:rPr>
        <w:rFonts w:hint="default"/>
        <w:lang w:val="en-US" w:eastAsia="en-US" w:bidi="ar-SA"/>
      </w:rPr>
    </w:lvl>
    <w:lvl w:ilvl="4" w:tentative="0">
      <w:start w:val="0"/>
      <w:numFmt w:val="bullet"/>
      <w:lvlText w:val="•"/>
      <w:lvlJc w:val="left"/>
      <w:pPr>
        <w:ind w:left="2379" w:hanging="329"/>
      </w:pPr>
      <w:rPr>
        <w:rFonts w:hint="default"/>
        <w:lang w:val="en-US" w:eastAsia="en-US" w:bidi="ar-SA"/>
      </w:rPr>
    </w:lvl>
    <w:lvl w:ilvl="5" w:tentative="0">
      <w:start w:val="0"/>
      <w:numFmt w:val="bullet"/>
      <w:lvlText w:val="•"/>
      <w:lvlJc w:val="left"/>
      <w:pPr>
        <w:ind w:left="2864" w:hanging="329"/>
      </w:pPr>
      <w:rPr>
        <w:rFonts w:hint="default"/>
        <w:lang w:val="en-US" w:eastAsia="en-US" w:bidi="ar-SA"/>
      </w:rPr>
    </w:lvl>
    <w:lvl w:ilvl="6" w:tentative="0">
      <w:start w:val="0"/>
      <w:numFmt w:val="bullet"/>
      <w:lvlText w:val="•"/>
      <w:lvlJc w:val="left"/>
      <w:pPr>
        <w:ind w:left="3349" w:hanging="329"/>
      </w:pPr>
      <w:rPr>
        <w:rFonts w:hint="default"/>
        <w:lang w:val="en-US" w:eastAsia="en-US" w:bidi="ar-SA"/>
      </w:rPr>
    </w:lvl>
    <w:lvl w:ilvl="7" w:tentative="0">
      <w:start w:val="0"/>
      <w:numFmt w:val="bullet"/>
      <w:lvlText w:val="•"/>
      <w:lvlJc w:val="left"/>
      <w:pPr>
        <w:ind w:left="3834" w:hanging="329"/>
      </w:pPr>
      <w:rPr>
        <w:rFonts w:hint="default"/>
        <w:lang w:val="en-US" w:eastAsia="en-US" w:bidi="ar-SA"/>
      </w:rPr>
    </w:lvl>
    <w:lvl w:ilvl="8" w:tentative="0">
      <w:start w:val="0"/>
      <w:numFmt w:val="bullet"/>
      <w:lvlText w:val="•"/>
      <w:lvlJc w:val="left"/>
      <w:pPr>
        <w:ind w:left="4319" w:hanging="329"/>
      </w:pPr>
      <w:rPr>
        <w:rFonts w:hint="default"/>
        <w:lang w:val="en-US" w:eastAsia="en-US" w:bidi="ar-SA"/>
      </w:rPr>
    </w:lvl>
  </w:abstractNum>
  <w:abstractNum w:abstractNumId="17">
    <w:nsid w:val="0E640482"/>
    <w:multiLevelType w:val="multilevel"/>
    <w:tmpl w:val="0E640482"/>
    <w:lvl w:ilvl="0" w:tentative="0">
      <w:start w:val="4"/>
      <w:numFmt w:val="decimal"/>
      <w:lvlText w:val="%1"/>
      <w:lvlJc w:val="left"/>
      <w:pPr>
        <w:ind w:left="465" w:hanging="300"/>
      </w:pPr>
      <w:rPr>
        <w:rFonts w:hint="default"/>
        <w:lang w:val="en-US" w:eastAsia="en-US" w:bidi="ar-SA"/>
      </w:rPr>
    </w:lvl>
    <w:lvl w:ilvl="1" w:tentative="0">
      <w:start w:val="1"/>
      <w:numFmt w:val="decimal"/>
      <w:lvlText w:val="%1.%2"/>
      <w:lvlJc w:val="left"/>
      <w:pPr>
        <w:ind w:left="465" w:hanging="300"/>
      </w:pPr>
      <w:rPr>
        <w:rFonts w:hint="default" w:ascii="Times New Roman" w:hAnsi="Times New Roman" w:eastAsia="Times New Roman" w:cs="Times New Roman"/>
        <w:b/>
        <w:bCs/>
        <w:i w:val="0"/>
        <w:iCs w:val="0"/>
        <w:spacing w:val="0"/>
        <w:w w:val="99"/>
        <w:sz w:val="20"/>
        <w:szCs w:val="20"/>
        <w:lang w:val="en-US" w:eastAsia="en-US" w:bidi="ar-SA"/>
      </w:rPr>
    </w:lvl>
    <w:lvl w:ilvl="2" w:tentative="0">
      <w:start w:val="0"/>
      <w:numFmt w:val="bullet"/>
      <w:lvlText w:val="•"/>
      <w:lvlJc w:val="left"/>
      <w:pPr>
        <w:ind w:left="2239" w:hanging="300"/>
      </w:pPr>
      <w:rPr>
        <w:rFonts w:hint="default"/>
        <w:lang w:val="en-US" w:eastAsia="en-US" w:bidi="ar-SA"/>
      </w:rPr>
    </w:lvl>
    <w:lvl w:ilvl="3" w:tentative="0">
      <w:start w:val="0"/>
      <w:numFmt w:val="bullet"/>
      <w:lvlText w:val="•"/>
      <w:lvlJc w:val="left"/>
      <w:pPr>
        <w:ind w:left="3128" w:hanging="300"/>
      </w:pPr>
      <w:rPr>
        <w:rFonts w:hint="default"/>
        <w:lang w:val="en-US" w:eastAsia="en-US" w:bidi="ar-SA"/>
      </w:rPr>
    </w:lvl>
    <w:lvl w:ilvl="4" w:tentative="0">
      <w:start w:val="0"/>
      <w:numFmt w:val="bullet"/>
      <w:lvlText w:val="•"/>
      <w:lvlJc w:val="left"/>
      <w:pPr>
        <w:ind w:left="4018" w:hanging="300"/>
      </w:pPr>
      <w:rPr>
        <w:rFonts w:hint="default"/>
        <w:lang w:val="en-US" w:eastAsia="en-US" w:bidi="ar-SA"/>
      </w:rPr>
    </w:lvl>
    <w:lvl w:ilvl="5" w:tentative="0">
      <w:start w:val="0"/>
      <w:numFmt w:val="bullet"/>
      <w:lvlText w:val="•"/>
      <w:lvlJc w:val="left"/>
      <w:pPr>
        <w:ind w:left="4908" w:hanging="300"/>
      </w:pPr>
      <w:rPr>
        <w:rFonts w:hint="default"/>
        <w:lang w:val="en-US" w:eastAsia="en-US" w:bidi="ar-SA"/>
      </w:rPr>
    </w:lvl>
    <w:lvl w:ilvl="6" w:tentative="0">
      <w:start w:val="0"/>
      <w:numFmt w:val="bullet"/>
      <w:lvlText w:val="•"/>
      <w:lvlJc w:val="left"/>
      <w:pPr>
        <w:ind w:left="5797" w:hanging="300"/>
      </w:pPr>
      <w:rPr>
        <w:rFonts w:hint="default"/>
        <w:lang w:val="en-US" w:eastAsia="en-US" w:bidi="ar-SA"/>
      </w:rPr>
    </w:lvl>
    <w:lvl w:ilvl="7" w:tentative="0">
      <w:start w:val="0"/>
      <w:numFmt w:val="bullet"/>
      <w:lvlText w:val="•"/>
      <w:lvlJc w:val="left"/>
      <w:pPr>
        <w:ind w:left="6687" w:hanging="300"/>
      </w:pPr>
      <w:rPr>
        <w:rFonts w:hint="default"/>
        <w:lang w:val="en-US" w:eastAsia="en-US" w:bidi="ar-SA"/>
      </w:rPr>
    </w:lvl>
    <w:lvl w:ilvl="8" w:tentative="0">
      <w:start w:val="0"/>
      <w:numFmt w:val="bullet"/>
      <w:lvlText w:val="•"/>
      <w:lvlJc w:val="left"/>
      <w:pPr>
        <w:ind w:left="7576" w:hanging="300"/>
      </w:pPr>
      <w:rPr>
        <w:rFonts w:hint="default"/>
        <w:lang w:val="en-US" w:eastAsia="en-US" w:bidi="ar-SA"/>
      </w:rPr>
    </w:lvl>
  </w:abstractNum>
  <w:abstractNum w:abstractNumId="18">
    <w:nsid w:val="1612FD24"/>
    <w:multiLevelType w:val="multilevel"/>
    <w:tmpl w:val="1612FD2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9">
    <w:nsid w:val="25B654F3"/>
    <w:multiLevelType w:val="multilevel"/>
    <w:tmpl w:val="25B654F3"/>
    <w:lvl w:ilvl="0" w:tentative="0">
      <w:start w:val="8"/>
      <w:numFmt w:val="decimal"/>
      <w:lvlText w:val="%1"/>
      <w:lvlJc w:val="left"/>
      <w:pPr>
        <w:ind w:left="437" w:hanging="329"/>
      </w:pPr>
      <w:rPr>
        <w:rFonts w:hint="default"/>
        <w:lang w:val="en-US" w:eastAsia="en-US" w:bidi="ar-SA"/>
      </w:rPr>
    </w:lvl>
    <w:lvl w:ilvl="1" w:tentative="0">
      <w:start w:val="1"/>
      <w:numFmt w:val="decimal"/>
      <w:lvlText w:val="%1.%2"/>
      <w:lvlJc w:val="left"/>
      <w:pPr>
        <w:ind w:left="437" w:hanging="329"/>
      </w:pPr>
      <w:rPr>
        <w:rFonts w:hint="default" w:ascii="Times New Roman" w:hAnsi="Times New Roman" w:eastAsia="Times New Roman" w:cs="Times New Roman"/>
        <w:b w:val="0"/>
        <w:bCs w:val="0"/>
        <w:i w:val="0"/>
        <w:iCs w:val="0"/>
        <w:spacing w:val="-1"/>
        <w:w w:val="100"/>
        <w:sz w:val="22"/>
        <w:szCs w:val="22"/>
        <w:lang w:val="en-US" w:eastAsia="en-US" w:bidi="ar-SA"/>
      </w:rPr>
    </w:lvl>
    <w:lvl w:ilvl="2" w:tentative="0">
      <w:start w:val="0"/>
      <w:numFmt w:val="bullet"/>
      <w:lvlText w:val="•"/>
      <w:lvlJc w:val="left"/>
      <w:pPr>
        <w:ind w:left="1409" w:hanging="329"/>
      </w:pPr>
      <w:rPr>
        <w:rFonts w:hint="default"/>
        <w:lang w:val="en-US" w:eastAsia="en-US" w:bidi="ar-SA"/>
      </w:rPr>
    </w:lvl>
    <w:lvl w:ilvl="3" w:tentative="0">
      <w:start w:val="0"/>
      <w:numFmt w:val="bullet"/>
      <w:lvlText w:val="•"/>
      <w:lvlJc w:val="left"/>
      <w:pPr>
        <w:ind w:left="1894" w:hanging="329"/>
      </w:pPr>
      <w:rPr>
        <w:rFonts w:hint="default"/>
        <w:lang w:val="en-US" w:eastAsia="en-US" w:bidi="ar-SA"/>
      </w:rPr>
    </w:lvl>
    <w:lvl w:ilvl="4" w:tentative="0">
      <w:start w:val="0"/>
      <w:numFmt w:val="bullet"/>
      <w:lvlText w:val="•"/>
      <w:lvlJc w:val="left"/>
      <w:pPr>
        <w:ind w:left="2379" w:hanging="329"/>
      </w:pPr>
      <w:rPr>
        <w:rFonts w:hint="default"/>
        <w:lang w:val="en-US" w:eastAsia="en-US" w:bidi="ar-SA"/>
      </w:rPr>
    </w:lvl>
    <w:lvl w:ilvl="5" w:tentative="0">
      <w:start w:val="0"/>
      <w:numFmt w:val="bullet"/>
      <w:lvlText w:val="•"/>
      <w:lvlJc w:val="left"/>
      <w:pPr>
        <w:ind w:left="2864" w:hanging="329"/>
      </w:pPr>
      <w:rPr>
        <w:rFonts w:hint="default"/>
        <w:lang w:val="en-US" w:eastAsia="en-US" w:bidi="ar-SA"/>
      </w:rPr>
    </w:lvl>
    <w:lvl w:ilvl="6" w:tentative="0">
      <w:start w:val="0"/>
      <w:numFmt w:val="bullet"/>
      <w:lvlText w:val="•"/>
      <w:lvlJc w:val="left"/>
      <w:pPr>
        <w:ind w:left="3349" w:hanging="329"/>
      </w:pPr>
      <w:rPr>
        <w:rFonts w:hint="default"/>
        <w:lang w:val="en-US" w:eastAsia="en-US" w:bidi="ar-SA"/>
      </w:rPr>
    </w:lvl>
    <w:lvl w:ilvl="7" w:tentative="0">
      <w:start w:val="0"/>
      <w:numFmt w:val="bullet"/>
      <w:lvlText w:val="•"/>
      <w:lvlJc w:val="left"/>
      <w:pPr>
        <w:ind w:left="3834" w:hanging="329"/>
      </w:pPr>
      <w:rPr>
        <w:rFonts w:hint="default"/>
        <w:lang w:val="en-US" w:eastAsia="en-US" w:bidi="ar-SA"/>
      </w:rPr>
    </w:lvl>
    <w:lvl w:ilvl="8" w:tentative="0">
      <w:start w:val="0"/>
      <w:numFmt w:val="bullet"/>
      <w:lvlText w:val="•"/>
      <w:lvlJc w:val="left"/>
      <w:pPr>
        <w:ind w:left="4319" w:hanging="329"/>
      </w:pPr>
      <w:rPr>
        <w:rFonts w:hint="default"/>
        <w:lang w:val="en-US" w:eastAsia="en-US" w:bidi="ar-SA"/>
      </w:rPr>
    </w:lvl>
  </w:abstractNum>
  <w:abstractNum w:abstractNumId="20">
    <w:nsid w:val="2A8F537B"/>
    <w:multiLevelType w:val="multilevel"/>
    <w:tmpl w:val="2A8F537B"/>
    <w:lvl w:ilvl="0" w:tentative="0">
      <w:start w:val="12"/>
      <w:numFmt w:val="decimal"/>
      <w:lvlText w:val="%1"/>
      <w:lvlJc w:val="left"/>
      <w:pPr>
        <w:ind w:left="547" w:hanging="440"/>
      </w:pPr>
      <w:rPr>
        <w:rFonts w:hint="default"/>
        <w:lang w:val="en-US" w:eastAsia="en-US" w:bidi="ar-SA"/>
      </w:rPr>
    </w:lvl>
    <w:lvl w:ilvl="1" w:tentative="0">
      <w:start w:val="1"/>
      <w:numFmt w:val="decimal"/>
      <w:lvlText w:val="%1.%2"/>
      <w:lvlJc w:val="left"/>
      <w:pPr>
        <w:ind w:left="547" w:hanging="440"/>
      </w:pPr>
      <w:rPr>
        <w:rFonts w:hint="default" w:ascii="Times New Roman" w:hAnsi="Times New Roman" w:eastAsia="Times New Roman" w:cs="Times New Roman"/>
        <w:b w:val="0"/>
        <w:bCs w:val="0"/>
        <w:i w:val="0"/>
        <w:iCs w:val="0"/>
        <w:spacing w:val="-1"/>
        <w:w w:val="100"/>
        <w:sz w:val="22"/>
        <w:szCs w:val="22"/>
        <w:lang w:val="en-US" w:eastAsia="en-US" w:bidi="ar-SA"/>
      </w:rPr>
    </w:lvl>
    <w:lvl w:ilvl="2" w:tentative="0">
      <w:start w:val="0"/>
      <w:numFmt w:val="bullet"/>
      <w:lvlText w:val="•"/>
      <w:lvlJc w:val="left"/>
      <w:pPr>
        <w:ind w:left="1489" w:hanging="440"/>
      </w:pPr>
      <w:rPr>
        <w:rFonts w:hint="default"/>
        <w:lang w:val="en-US" w:eastAsia="en-US" w:bidi="ar-SA"/>
      </w:rPr>
    </w:lvl>
    <w:lvl w:ilvl="3" w:tentative="0">
      <w:start w:val="0"/>
      <w:numFmt w:val="bullet"/>
      <w:lvlText w:val="•"/>
      <w:lvlJc w:val="left"/>
      <w:pPr>
        <w:ind w:left="1964" w:hanging="440"/>
      </w:pPr>
      <w:rPr>
        <w:rFonts w:hint="default"/>
        <w:lang w:val="en-US" w:eastAsia="en-US" w:bidi="ar-SA"/>
      </w:rPr>
    </w:lvl>
    <w:lvl w:ilvl="4" w:tentative="0">
      <w:start w:val="0"/>
      <w:numFmt w:val="bullet"/>
      <w:lvlText w:val="•"/>
      <w:lvlJc w:val="left"/>
      <w:pPr>
        <w:ind w:left="2439" w:hanging="440"/>
      </w:pPr>
      <w:rPr>
        <w:rFonts w:hint="default"/>
        <w:lang w:val="en-US" w:eastAsia="en-US" w:bidi="ar-SA"/>
      </w:rPr>
    </w:lvl>
    <w:lvl w:ilvl="5" w:tentative="0">
      <w:start w:val="0"/>
      <w:numFmt w:val="bullet"/>
      <w:lvlText w:val="•"/>
      <w:lvlJc w:val="left"/>
      <w:pPr>
        <w:ind w:left="2914" w:hanging="440"/>
      </w:pPr>
      <w:rPr>
        <w:rFonts w:hint="default"/>
        <w:lang w:val="en-US" w:eastAsia="en-US" w:bidi="ar-SA"/>
      </w:rPr>
    </w:lvl>
    <w:lvl w:ilvl="6" w:tentative="0">
      <w:start w:val="0"/>
      <w:numFmt w:val="bullet"/>
      <w:lvlText w:val="•"/>
      <w:lvlJc w:val="left"/>
      <w:pPr>
        <w:ind w:left="3389" w:hanging="440"/>
      </w:pPr>
      <w:rPr>
        <w:rFonts w:hint="default"/>
        <w:lang w:val="en-US" w:eastAsia="en-US" w:bidi="ar-SA"/>
      </w:rPr>
    </w:lvl>
    <w:lvl w:ilvl="7" w:tentative="0">
      <w:start w:val="0"/>
      <w:numFmt w:val="bullet"/>
      <w:lvlText w:val="•"/>
      <w:lvlJc w:val="left"/>
      <w:pPr>
        <w:ind w:left="3864" w:hanging="440"/>
      </w:pPr>
      <w:rPr>
        <w:rFonts w:hint="default"/>
        <w:lang w:val="en-US" w:eastAsia="en-US" w:bidi="ar-SA"/>
      </w:rPr>
    </w:lvl>
    <w:lvl w:ilvl="8" w:tentative="0">
      <w:start w:val="0"/>
      <w:numFmt w:val="bullet"/>
      <w:lvlText w:val="•"/>
      <w:lvlJc w:val="left"/>
      <w:pPr>
        <w:ind w:left="4339" w:hanging="440"/>
      </w:pPr>
      <w:rPr>
        <w:rFonts w:hint="default"/>
        <w:lang w:val="en-US" w:eastAsia="en-US" w:bidi="ar-SA"/>
      </w:rPr>
    </w:lvl>
  </w:abstractNum>
  <w:abstractNum w:abstractNumId="21">
    <w:nsid w:val="2C8FAACA"/>
    <w:multiLevelType w:val="multilevel"/>
    <w:tmpl w:val="2C8FAAC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2">
    <w:nsid w:val="38B830C2"/>
    <w:multiLevelType w:val="multilevel"/>
    <w:tmpl w:val="38B830C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3">
    <w:nsid w:val="39A0D9AC"/>
    <w:multiLevelType w:val="multilevel"/>
    <w:tmpl w:val="39A0D9AC"/>
    <w:lvl w:ilvl="0" w:tentative="0">
      <w:start w:val="12"/>
      <w:numFmt w:val="decimal"/>
      <w:lvlText w:val="%1"/>
      <w:lvlJc w:val="left"/>
      <w:pPr>
        <w:ind w:left="565" w:hanging="401"/>
      </w:pPr>
      <w:rPr>
        <w:rFonts w:hint="default"/>
        <w:lang w:val="en-US" w:eastAsia="en-US" w:bidi="ar-SA"/>
      </w:rPr>
    </w:lvl>
    <w:lvl w:ilvl="1" w:tentative="0">
      <w:start w:val="1"/>
      <w:numFmt w:val="decimal"/>
      <w:lvlText w:val="%1.%2"/>
      <w:lvlJc w:val="left"/>
      <w:pPr>
        <w:ind w:left="565" w:hanging="401"/>
      </w:pPr>
      <w:rPr>
        <w:rFonts w:hint="default" w:ascii="Times New Roman" w:hAnsi="Times New Roman" w:eastAsia="Times New Roman" w:cs="Times New Roman"/>
        <w:b/>
        <w:bCs/>
        <w:i w:val="0"/>
        <w:iCs w:val="0"/>
        <w:spacing w:val="0"/>
        <w:w w:val="99"/>
        <w:sz w:val="20"/>
        <w:szCs w:val="20"/>
        <w:lang w:val="en-US" w:eastAsia="en-US" w:bidi="ar-SA"/>
      </w:rPr>
    </w:lvl>
    <w:lvl w:ilvl="2" w:tentative="0">
      <w:start w:val="0"/>
      <w:numFmt w:val="bullet"/>
      <w:lvlText w:val="•"/>
      <w:lvlJc w:val="left"/>
      <w:pPr>
        <w:ind w:left="2319" w:hanging="401"/>
      </w:pPr>
      <w:rPr>
        <w:rFonts w:hint="default"/>
        <w:lang w:val="en-US" w:eastAsia="en-US" w:bidi="ar-SA"/>
      </w:rPr>
    </w:lvl>
    <w:lvl w:ilvl="3" w:tentative="0">
      <w:start w:val="0"/>
      <w:numFmt w:val="bullet"/>
      <w:lvlText w:val="•"/>
      <w:lvlJc w:val="left"/>
      <w:pPr>
        <w:ind w:left="3198" w:hanging="401"/>
      </w:pPr>
      <w:rPr>
        <w:rFonts w:hint="default"/>
        <w:lang w:val="en-US" w:eastAsia="en-US" w:bidi="ar-SA"/>
      </w:rPr>
    </w:lvl>
    <w:lvl w:ilvl="4" w:tentative="0">
      <w:start w:val="0"/>
      <w:numFmt w:val="bullet"/>
      <w:lvlText w:val="•"/>
      <w:lvlJc w:val="left"/>
      <w:pPr>
        <w:ind w:left="4078" w:hanging="401"/>
      </w:pPr>
      <w:rPr>
        <w:rFonts w:hint="default"/>
        <w:lang w:val="en-US" w:eastAsia="en-US" w:bidi="ar-SA"/>
      </w:rPr>
    </w:lvl>
    <w:lvl w:ilvl="5" w:tentative="0">
      <w:start w:val="0"/>
      <w:numFmt w:val="bullet"/>
      <w:lvlText w:val="•"/>
      <w:lvlJc w:val="left"/>
      <w:pPr>
        <w:ind w:left="4958" w:hanging="401"/>
      </w:pPr>
      <w:rPr>
        <w:rFonts w:hint="default"/>
        <w:lang w:val="en-US" w:eastAsia="en-US" w:bidi="ar-SA"/>
      </w:rPr>
    </w:lvl>
    <w:lvl w:ilvl="6" w:tentative="0">
      <w:start w:val="0"/>
      <w:numFmt w:val="bullet"/>
      <w:lvlText w:val="•"/>
      <w:lvlJc w:val="left"/>
      <w:pPr>
        <w:ind w:left="5837" w:hanging="401"/>
      </w:pPr>
      <w:rPr>
        <w:rFonts w:hint="default"/>
        <w:lang w:val="en-US" w:eastAsia="en-US" w:bidi="ar-SA"/>
      </w:rPr>
    </w:lvl>
    <w:lvl w:ilvl="7" w:tentative="0">
      <w:start w:val="0"/>
      <w:numFmt w:val="bullet"/>
      <w:lvlText w:val="•"/>
      <w:lvlJc w:val="left"/>
      <w:pPr>
        <w:ind w:left="6717" w:hanging="401"/>
      </w:pPr>
      <w:rPr>
        <w:rFonts w:hint="default"/>
        <w:lang w:val="en-US" w:eastAsia="en-US" w:bidi="ar-SA"/>
      </w:rPr>
    </w:lvl>
    <w:lvl w:ilvl="8" w:tentative="0">
      <w:start w:val="0"/>
      <w:numFmt w:val="bullet"/>
      <w:lvlText w:val="•"/>
      <w:lvlJc w:val="left"/>
      <w:pPr>
        <w:ind w:left="7596" w:hanging="401"/>
      </w:pPr>
      <w:rPr>
        <w:rFonts w:hint="default"/>
        <w:lang w:val="en-US" w:eastAsia="en-US" w:bidi="ar-SA"/>
      </w:rPr>
    </w:lvl>
  </w:abstractNum>
  <w:abstractNum w:abstractNumId="24">
    <w:nsid w:val="39F6552B"/>
    <w:multiLevelType w:val="multilevel"/>
    <w:tmpl w:val="39F6552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43677644"/>
    <w:multiLevelType w:val="multilevel"/>
    <w:tmpl w:val="4367764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
    <w:nsid w:val="45227A49"/>
    <w:multiLevelType w:val="multilevel"/>
    <w:tmpl w:val="45227A4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
    <w:nsid w:val="46A08BB8"/>
    <w:multiLevelType w:val="multilevel"/>
    <w:tmpl w:val="46A08BB8"/>
    <w:lvl w:ilvl="0" w:tentative="0">
      <w:start w:val="7"/>
      <w:numFmt w:val="decimal"/>
      <w:lvlText w:val="%1"/>
      <w:lvlJc w:val="left"/>
      <w:pPr>
        <w:ind w:left="515" w:hanging="300"/>
      </w:pPr>
      <w:rPr>
        <w:rFonts w:hint="default"/>
        <w:lang w:val="en-US" w:eastAsia="en-US" w:bidi="ar-SA"/>
      </w:rPr>
    </w:lvl>
    <w:lvl w:ilvl="1" w:tentative="0">
      <w:start w:val="1"/>
      <w:numFmt w:val="decimal"/>
      <w:lvlText w:val="%1.%2"/>
      <w:lvlJc w:val="left"/>
      <w:pPr>
        <w:ind w:left="515" w:hanging="300"/>
      </w:pPr>
      <w:rPr>
        <w:rFonts w:hint="default" w:ascii="Times New Roman" w:hAnsi="Times New Roman" w:eastAsia="Times New Roman" w:cs="Times New Roman"/>
        <w:b/>
        <w:bCs/>
        <w:i w:val="0"/>
        <w:iCs w:val="0"/>
        <w:spacing w:val="0"/>
        <w:w w:val="99"/>
        <w:sz w:val="20"/>
        <w:szCs w:val="20"/>
        <w:lang w:val="en-US" w:eastAsia="en-US" w:bidi="ar-SA"/>
      </w:rPr>
    </w:lvl>
    <w:lvl w:ilvl="2" w:tentative="0">
      <w:start w:val="0"/>
      <w:numFmt w:val="bullet"/>
      <w:lvlText w:val="•"/>
      <w:lvlJc w:val="left"/>
      <w:pPr>
        <w:ind w:left="2287" w:hanging="300"/>
      </w:pPr>
      <w:rPr>
        <w:rFonts w:hint="default"/>
        <w:lang w:val="en-US" w:eastAsia="en-US" w:bidi="ar-SA"/>
      </w:rPr>
    </w:lvl>
    <w:lvl w:ilvl="3" w:tentative="0">
      <w:start w:val="0"/>
      <w:numFmt w:val="bullet"/>
      <w:lvlText w:val="•"/>
      <w:lvlJc w:val="left"/>
      <w:pPr>
        <w:ind w:left="3170" w:hanging="300"/>
      </w:pPr>
      <w:rPr>
        <w:rFonts w:hint="default"/>
        <w:lang w:val="en-US" w:eastAsia="en-US" w:bidi="ar-SA"/>
      </w:rPr>
    </w:lvl>
    <w:lvl w:ilvl="4" w:tentative="0">
      <w:start w:val="0"/>
      <w:numFmt w:val="bullet"/>
      <w:lvlText w:val="•"/>
      <w:lvlJc w:val="left"/>
      <w:pPr>
        <w:ind w:left="4054" w:hanging="300"/>
      </w:pPr>
      <w:rPr>
        <w:rFonts w:hint="default"/>
        <w:lang w:val="en-US" w:eastAsia="en-US" w:bidi="ar-SA"/>
      </w:rPr>
    </w:lvl>
    <w:lvl w:ilvl="5" w:tentative="0">
      <w:start w:val="0"/>
      <w:numFmt w:val="bullet"/>
      <w:lvlText w:val="•"/>
      <w:lvlJc w:val="left"/>
      <w:pPr>
        <w:ind w:left="4938" w:hanging="300"/>
      </w:pPr>
      <w:rPr>
        <w:rFonts w:hint="default"/>
        <w:lang w:val="en-US" w:eastAsia="en-US" w:bidi="ar-SA"/>
      </w:rPr>
    </w:lvl>
    <w:lvl w:ilvl="6" w:tentative="0">
      <w:start w:val="0"/>
      <w:numFmt w:val="bullet"/>
      <w:lvlText w:val="•"/>
      <w:lvlJc w:val="left"/>
      <w:pPr>
        <w:ind w:left="5821" w:hanging="300"/>
      </w:pPr>
      <w:rPr>
        <w:rFonts w:hint="default"/>
        <w:lang w:val="en-US" w:eastAsia="en-US" w:bidi="ar-SA"/>
      </w:rPr>
    </w:lvl>
    <w:lvl w:ilvl="7" w:tentative="0">
      <w:start w:val="0"/>
      <w:numFmt w:val="bullet"/>
      <w:lvlText w:val="•"/>
      <w:lvlJc w:val="left"/>
      <w:pPr>
        <w:ind w:left="6705" w:hanging="300"/>
      </w:pPr>
      <w:rPr>
        <w:rFonts w:hint="default"/>
        <w:lang w:val="en-US" w:eastAsia="en-US" w:bidi="ar-SA"/>
      </w:rPr>
    </w:lvl>
    <w:lvl w:ilvl="8" w:tentative="0">
      <w:start w:val="0"/>
      <w:numFmt w:val="bullet"/>
      <w:lvlText w:val="•"/>
      <w:lvlJc w:val="left"/>
      <w:pPr>
        <w:ind w:left="7588" w:hanging="300"/>
      </w:pPr>
      <w:rPr>
        <w:rFonts w:hint="default"/>
        <w:lang w:val="en-US" w:eastAsia="en-US" w:bidi="ar-SA"/>
      </w:rPr>
    </w:lvl>
  </w:abstractNum>
  <w:abstractNum w:abstractNumId="28">
    <w:nsid w:val="4C1BAE26"/>
    <w:multiLevelType w:val="multilevel"/>
    <w:tmpl w:val="4C1BAE26"/>
    <w:lvl w:ilvl="0" w:tentative="0">
      <w:start w:val="2"/>
      <w:numFmt w:val="decimal"/>
      <w:lvlText w:val="%1"/>
      <w:lvlJc w:val="left"/>
      <w:pPr>
        <w:ind w:left="465" w:hanging="300"/>
      </w:pPr>
      <w:rPr>
        <w:rFonts w:hint="default"/>
        <w:lang w:val="en-US" w:eastAsia="en-US" w:bidi="ar-SA"/>
      </w:rPr>
    </w:lvl>
    <w:lvl w:ilvl="1" w:tentative="0">
      <w:start w:val="1"/>
      <w:numFmt w:val="decimal"/>
      <w:lvlText w:val="%1.%2"/>
      <w:lvlJc w:val="left"/>
      <w:pPr>
        <w:ind w:left="465" w:hanging="300"/>
      </w:pPr>
      <w:rPr>
        <w:rFonts w:hint="default" w:ascii="Times New Roman" w:hAnsi="Times New Roman" w:eastAsia="Times New Roman" w:cs="Times New Roman"/>
        <w:b/>
        <w:bCs/>
        <w:i w:val="0"/>
        <w:iCs w:val="0"/>
        <w:spacing w:val="0"/>
        <w:w w:val="99"/>
        <w:sz w:val="20"/>
        <w:szCs w:val="20"/>
        <w:lang w:val="en-US" w:eastAsia="en-US" w:bidi="ar-SA"/>
      </w:rPr>
    </w:lvl>
    <w:lvl w:ilvl="2" w:tentative="0">
      <w:start w:val="0"/>
      <w:numFmt w:val="bullet"/>
      <w:lvlText w:val="•"/>
      <w:lvlJc w:val="left"/>
      <w:pPr>
        <w:ind w:left="2239" w:hanging="300"/>
      </w:pPr>
      <w:rPr>
        <w:rFonts w:hint="default"/>
        <w:lang w:val="en-US" w:eastAsia="en-US" w:bidi="ar-SA"/>
      </w:rPr>
    </w:lvl>
    <w:lvl w:ilvl="3" w:tentative="0">
      <w:start w:val="0"/>
      <w:numFmt w:val="bullet"/>
      <w:lvlText w:val="•"/>
      <w:lvlJc w:val="left"/>
      <w:pPr>
        <w:ind w:left="3128" w:hanging="300"/>
      </w:pPr>
      <w:rPr>
        <w:rFonts w:hint="default"/>
        <w:lang w:val="en-US" w:eastAsia="en-US" w:bidi="ar-SA"/>
      </w:rPr>
    </w:lvl>
    <w:lvl w:ilvl="4" w:tentative="0">
      <w:start w:val="0"/>
      <w:numFmt w:val="bullet"/>
      <w:lvlText w:val="•"/>
      <w:lvlJc w:val="left"/>
      <w:pPr>
        <w:ind w:left="4018" w:hanging="300"/>
      </w:pPr>
      <w:rPr>
        <w:rFonts w:hint="default"/>
        <w:lang w:val="en-US" w:eastAsia="en-US" w:bidi="ar-SA"/>
      </w:rPr>
    </w:lvl>
    <w:lvl w:ilvl="5" w:tentative="0">
      <w:start w:val="0"/>
      <w:numFmt w:val="bullet"/>
      <w:lvlText w:val="•"/>
      <w:lvlJc w:val="left"/>
      <w:pPr>
        <w:ind w:left="4908" w:hanging="300"/>
      </w:pPr>
      <w:rPr>
        <w:rFonts w:hint="default"/>
        <w:lang w:val="en-US" w:eastAsia="en-US" w:bidi="ar-SA"/>
      </w:rPr>
    </w:lvl>
    <w:lvl w:ilvl="6" w:tentative="0">
      <w:start w:val="0"/>
      <w:numFmt w:val="bullet"/>
      <w:lvlText w:val="•"/>
      <w:lvlJc w:val="left"/>
      <w:pPr>
        <w:ind w:left="5797" w:hanging="300"/>
      </w:pPr>
      <w:rPr>
        <w:rFonts w:hint="default"/>
        <w:lang w:val="en-US" w:eastAsia="en-US" w:bidi="ar-SA"/>
      </w:rPr>
    </w:lvl>
    <w:lvl w:ilvl="7" w:tentative="0">
      <w:start w:val="0"/>
      <w:numFmt w:val="bullet"/>
      <w:lvlText w:val="•"/>
      <w:lvlJc w:val="left"/>
      <w:pPr>
        <w:ind w:left="6687" w:hanging="300"/>
      </w:pPr>
      <w:rPr>
        <w:rFonts w:hint="default"/>
        <w:lang w:val="en-US" w:eastAsia="en-US" w:bidi="ar-SA"/>
      </w:rPr>
    </w:lvl>
    <w:lvl w:ilvl="8" w:tentative="0">
      <w:start w:val="0"/>
      <w:numFmt w:val="bullet"/>
      <w:lvlText w:val="•"/>
      <w:lvlJc w:val="left"/>
      <w:pPr>
        <w:ind w:left="7576" w:hanging="300"/>
      </w:pPr>
      <w:rPr>
        <w:rFonts w:hint="default"/>
        <w:lang w:val="en-US" w:eastAsia="en-US" w:bidi="ar-SA"/>
      </w:rPr>
    </w:lvl>
  </w:abstractNum>
  <w:abstractNum w:abstractNumId="29">
    <w:nsid w:val="4EBF4454"/>
    <w:multiLevelType w:val="multilevel"/>
    <w:tmpl w:val="4EBF445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0">
    <w:nsid w:val="50AC1EB9"/>
    <w:multiLevelType w:val="multilevel"/>
    <w:tmpl w:val="50AC1EB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1">
    <w:nsid w:val="54D5CBED"/>
    <w:multiLevelType w:val="multilevel"/>
    <w:tmpl w:val="54D5CBE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2">
    <w:nsid w:val="59ADCABA"/>
    <w:multiLevelType w:val="multilevel"/>
    <w:tmpl w:val="59ADCABA"/>
    <w:lvl w:ilvl="0" w:tentative="0">
      <w:start w:val="3"/>
      <w:numFmt w:val="decimal"/>
      <w:lvlText w:val="%1"/>
      <w:lvlJc w:val="left"/>
      <w:pPr>
        <w:ind w:left="437" w:hanging="329"/>
      </w:pPr>
      <w:rPr>
        <w:rFonts w:hint="default"/>
        <w:lang w:val="en-US" w:eastAsia="en-US" w:bidi="ar-SA"/>
      </w:rPr>
    </w:lvl>
    <w:lvl w:ilvl="1" w:tentative="0">
      <w:start w:val="1"/>
      <w:numFmt w:val="decimal"/>
      <w:lvlText w:val="%1.%2"/>
      <w:lvlJc w:val="left"/>
      <w:pPr>
        <w:ind w:left="437" w:hanging="329"/>
      </w:pPr>
      <w:rPr>
        <w:rFonts w:hint="default" w:ascii="Times New Roman" w:hAnsi="Times New Roman" w:eastAsia="Times New Roman" w:cs="Times New Roman"/>
        <w:b w:val="0"/>
        <w:bCs w:val="0"/>
        <w:i w:val="0"/>
        <w:iCs w:val="0"/>
        <w:spacing w:val="-1"/>
        <w:w w:val="100"/>
        <w:sz w:val="22"/>
        <w:szCs w:val="22"/>
        <w:lang w:val="en-US" w:eastAsia="en-US" w:bidi="ar-SA"/>
      </w:rPr>
    </w:lvl>
    <w:lvl w:ilvl="2" w:tentative="0">
      <w:start w:val="0"/>
      <w:numFmt w:val="bullet"/>
      <w:lvlText w:val="•"/>
      <w:lvlJc w:val="left"/>
      <w:pPr>
        <w:ind w:left="1409" w:hanging="329"/>
      </w:pPr>
      <w:rPr>
        <w:rFonts w:hint="default"/>
        <w:lang w:val="en-US" w:eastAsia="en-US" w:bidi="ar-SA"/>
      </w:rPr>
    </w:lvl>
    <w:lvl w:ilvl="3" w:tentative="0">
      <w:start w:val="0"/>
      <w:numFmt w:val="bullet"/>
      <w:lvlText w:val="•"/>
      <w:lvlJc w:val="left"/>
      <w:pPr>
        <w:ind w:left="1894" w:hanging="329"/>
      </w:pPr>
      <w:rPr>
        <w:rFonts w:hint="default"/>
        <w:lang w:val="en-US" w:eastAsia="en-US" w:bidi="ar-SA"/>
      </w:rPr>
    </w:lvl>
    <w:lvl w:ilvl="4" w:tentative="0">
      <w:start w:val="0"/>
      <w:numFmt w:val="bullet"/>
      <w:lvlText w:val="•"/>
      <w:lvlJc w:val="left"/>
      <w:pPr>
        <w:ind w:left="2379" w:hanging="329"/>
      </w:pPr>
      <w:rPr>
        <w:rFonts w:hint="default"/>
        <w:lang w:val="en-US" w:eastAsia="en-US" w:bidi="ar-SA"/>
      </w:rPr>
    </w:lvl>
    <w:lvl w:ilvl="5" w:tentative="0">
      <w:start w:val="0"/>
      <w:numFmt w:val="bullet"/>
      <w:lvlText w:val="•"/>
      <w:lvlJc w:val="left"/>
      <w:pPr>
        <w:ind w:left="2864" w:hanging="329"/>
      </w:pPr>
      <w:rPr>
        <w:rFonts w:hint="default"/>
        <w:lang w:val="en-US" w:eastAsia="en-US" w:bidi="ar-SA"/>
      </w:rPr>
    </w:lvl>
    <w:lvl w:ilvl="6" w:tentative="0">
      <w:start w:val="0"/>
      <w:numFmt w:val="bullet"/>
      <w:lvlText w:val="•"/>
      <w:lvlJc w:val="left"/>
      <w:pPr>
        <w:ind w:left="3349" w:hanging="329"/>
      </w:pPr>
      <w:rPr>
        <w:rFonts w:hint="default"/>
        <w:lang w:val="en-US" w:eastAsia="en-US" w:bidi="ar-SA"/>
      </w:rPr>
    </w:lvl>
    <w:lvl w:ilvl="7" w:tentative="0">
      <w:start w:val="0"/>
      <w:numFmt w:val="bullet"/>
      <w:lvlText w:val="•"/>
      <w:lvlJc w:val="left"/>
      <w:pPr>
        <w:ind w:left="3834" w:hanging="329"/>
      </w:pPr>
      <w:rPr>
        <w:rFonts w:hint="default"/>
        <w:lang w:val="en-US" w:eastAsia="en-US" w:bidi="ar-SA"/>
      </w:rPr>
    </w:lvl>
    <w:lvl w:ilvl="8" w:tentative="0">
      <w:start w:val="0"/>
      <w:numFmt w:val="bullet"/>
      <w:lvlText w:val="•"/>
      <w:lvlJc w:val="left"/>
      <w:pPr>
        <w:ind w:left="4319" w:hanging="329"/>
      </w:pPr>
      <w:rPr>
        <w:rFonts w:hint="default"/>
        <w:lang w:val="en-US" w:eastAsia="en-US" w:bidi="ar-SA"/>
      </w:rPr>
    </w:lvl>
  </w:abstractNum>
  <w:abstractNum w:abstractNumId="33">
    <w:nsid w:val="5A241D34"/>
    <w:multiLevelType w:val="multilevel"/>
    <w:tmpl w:val="5A241D34"/>
    <w:lvl w:ilvl="0" w:tentative="0">
      <w:start w:val="0"/>
      <w:numFmt w:val="bullet"/>
      <w:lvlText w:val="-"/>
      <w:lvlJc w:val="left"/>
      <w:pPr>
        <w:ind w:left="235" w:hanging="128"/>
      </w:pPr>
      <w:rPr>
        <w:rFonts w:hint="default" w:ascii="Times New Roman" w:hAnsi="Times New Roman" w:eastAsia="Times New Roman" w:cs="Times New Roman"/>
        <w:b w:val="0"/>
        <w:bCs w:val="0"/>
        <w:i w:val="0"/>
        <w:iCs w:val="0"/>
        <w:spacing w:val="0"/>
        <w:w w:val="100"/>
        <w:sz w:val="22"/>
        <w:szCs w:val="22"/>
        <w:lang w:val="en-US" w:eastAsia="en-US" w:bidi="ar-SA"/>
      </w:rPr>
    </w:lvl>
    <w:lvl w:ilvl="1" w:tentative="0">
      <w:start w:val="0"/>
      <w:numFmt w:val="bullet"/>
      <w:lvlText w:val="•"/>
      <w:lvlJc w:val="left"/>
      <w:pPr>
        <w:ind w:left="744" w:hanging="128"/>
      </w:pPr>
      <w:rPr>
        <w:rFonts w:hint="default"/>
        <w:lang w:val="en-US" w:eastAsia="en-US" w:bidi="ar-SA"/>
      </w:rPr>
    </w:lvl>
    <w:lvl w:ilvl="2" w:tentative="0">
      <w:start w:val="0"/>
      <w:numFmt w:val="bullet"/>
      <w:lvlText w:val="•"/>
      <w:lvlJc w:val="left"/>
      <w:pPr>
        <w:ind w:left="1249" w:hanging="128"/>
      </w:pPr>
      <w:rPr>
        <w:rFonts w:hint="default"/>
        <w:lang w:val="en-US" w:eastAsia="en-US" w:bidi="ar-SA"/>
      </w:rPr>
    </w:lvl>
    <w:lvl w:ilvl="3" w:tentative="0">
      <w:start w:val="0"/>
      <w:numFmt w:val="bullet"/>
      <w:lvlText w:val="•"/>
      <w:lvlJc w:val="left"/>
      <w:pPr>
        <w:ind w:left="1754" w:hanging="128"/>
      </w:pPr>
      <w:rPr>
        <w:rFonts w:hint="default"/>
        <w:lang w:val="en-US" w:eastAsia="en-US" w:bidi="ar-SA"/>
      </w:rPr>
    </w:lvl>
    <w:lvl w:ilvl="4" w:tentative="0">
      <w:start w:val="0"/>
      <w:numFmt w:val="bullet"/>
      <w:lvlText w:val="•"/>
      <w:lvlJc w:val="left"/>
      <w:pPr>
        <w:ind w:left="2259" w:hanging="128"/>
      </w:pPr>
      <w:rPr>
        <w:rFonts w:hint="default"/>
        <w:lang w:val="en-US" w:eastAsia="en-US" w:bidi="ar-SA"/>
      </w:rPr>
    </w:lvl>
    <w:lvl w:ilvl="5" w:tentative="0">
      <w:start w:val="0"/>
      <w:numFmt w:val="bullet"/>
      <w:lvlText w:val="•"/>
      <w:lvlJc w:val="left"/>
      <w:pPr>
        <w:ind w:left="2764" w:hanging="128"/>
      </w:pPr>
      <w:rPr>
        <w:rFonts w:hint="default"/>
        <w:lang w:val="en-US" w:eastAsia="en-US" w:bidi="ar-SA"/>
      </w:rPr>
    </w:lvl>
    <w:lvl w:ilvl="6" w:tentative="0">
      <w:start w:val="0"/>
      <w:numFmt w:val="bullet"/>
      <w:lvlText w:val="•"/>
      <w:lvlJc w:val="left"/>
      <w:pPr>
        <w:ind w:left="3269" w:hanging="128"/>
      </w:pPr>
      <w:rPr>
        <w:rFonts w:hint="default"/>
        <w:lang w:val="en-US" w:eastAsia="en-US" w:bidi="ar-SA"/>
      </w:rPr>
    </w:lvl>
    <w:lvl w:ilvl="7" w:tentative="0">
      <w:start w:val="0"/>
      <w:numFmt w:val="bullet"/>
      <w:lvlText w:val="•"/>
      <w:lvlJc w:val="left"/>
      <w:pPr>
        <w:ind w:left="3774" w:hanging="128"/>
      </w:pPr>
      <w:rPr>
        <w:rFonts w:hint="default"/>
        <w:lang w:val="en-US" w:eastAsia="en-US" w:bidi="ar-SA"/>
      </w:rPr>
    </w:lvl>
    <w:lvl w:ilvl="8" w:tentative="0">
      <w:start w:val="0"/>
      <w:numFmt w:val="bullet"/>
      <w:lvlText w:val="•"/>
      <w:lvlJc w:val="left"/>
      <w:pPr>
        <w:ind w:left="4279" w:hanging="128"/>
      </w:pPr>
      <w:rPr>
        <w:rFonts w:hint="default"/>
        <w:lang w:val="en-US" w:eastAsia="en-US" w:bidi="ar-SA"/>
      </w:rPr>
    </w:lvl>
  </w:abstractNum>
  <w:abstractNum w:abstractNumId="34">
    <w:nsid w:val="5DB5437E"/>
    <w:multiLevelType w:val="multilevel"/>
    <w:tmpl w:val="5DB5437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5">
    <w:nsid w:val="60382F6E"/>
    <w:multiLevelType w:val="multilevel"/>
    <w:tmpl w:val="60382F6E"/>
    <w:lvl w:ilvl="0" w:tentative="0">
      <w:start w:val="3"/>
      <w:numFmt w:val="decimal"/>
      <w:lvlText w:val="%1"/>
      <w:lvlJc w:val="left"/>
      <w:pPr>
        <w:ind w:left="465" w:hanging="300"/>
      </w:pPr>
      <w:rPr>
        <w:rFonts w:hint="default"/>
        <w:lang w:val="en-US" w:eastAsia="en-US" w:bidi="ar-SA"/>
      </w:rPr>
    </w:lvl>
    <w:lvl w:ilvl="1" w:tentative="0">
      <w:start w:val="1"/>
      <w:numFmt w:val="decimal"/>
      <w:lvlText w:val="%1.%2"/>
      <w:lvlJc w:val="left"/>
      <w:pPr>
        <w:ind w:left="465" w:hanging="300"/>
      </w:pPr>
      <w:rPr>
        <w:rFonts w:hint="default" w:ascii="Times New Roman" w:hAnsi="Times New Roman" w:eastAsia="Times New Roman" w:cs="Times New Roman"/>
        <w:b/>
        <w:bCs/>
        <w:i w:val="0"/>
        <w:iCs w:val="0"/>
        <w:spacing w:val="0"/>
        <w:w w:val="99"/>
        <w:sz w:val="20"/>
        <w:szCs w:val="20"/>
        <w:lang w:val="en-US" w:eastAsia="en-US" w:bidi="ar-SA"/>
      </w:rPr>
    </w:lvl>
    <w:lvl w:ilvl="2" w:tentative="0">
      <w:start w:val="0"/>
      <w:numFmt w:val="bullet"/>
      <w:lvlText w:val="•"/>
      <w:lvlJc w:val="left"/>
      <w:pPr>
        <w:ind w:left="2239" w:hanging="300"/>
      </w:pPr>
      <w:rPr>
        <w:rFonts w:hint="default"/>
        <w:lang w:val="en-US" w:eastAsia="en-US" w:bidi="ar-SA"/>
      </w:rPr>
    </w:lvl>
    <w:lvl w:ilvl="3" w:tentative="0">
      <w:start w:val="0"/>
      <w:numFmt w:val="bullet"/>
      <w:lvlText w:val="•"/>
      <w:lvlJc w:val="left"/>
      <w:pPr>
        <w:ind w:left="3128" w:hanging="300"/>
      </w:pPr>
      <w:rPr>
        <w:rFonts w:hint="default"/>
        <w:lang w:val="en-US" w:eastAsia="en-US" w:bidi="ar-SA"/>
      </w:rPr>
    </w:lvl>
    <w:lvl w:ilvl="4" w:tentative="0">
      <w:start w:val="0"/>
      <w:numFmt w:val="bullet"/>
      <w:lvlText w:val="•"/>
      <w:lvlJc w:val="left"/>
      <w:pPr>
        <w:ind w:left="4018" w:hanging="300"/>
      </w:pPr>
      <w:rPr>
        <w:rFonts w:hint="default"/>
        <w:lang w:val="en-US" w:eastAsia="en-US" w:bidi="ar-SA"/>
      </w:rPr>
    </w:lvl>
    <w:lvl w:ilvl="5" w:tentative="0">
      <w:start w:val="0"/>
      <w:numFmt w:val="bullet"/>
      <w:lvlText w:val="•"/>
      <w:lvlJc w:val="left"/>
      <w:pPr>
        <w:ind w:left="4908" w:hanging="300"/>
      </w:pPr>
      <w:rPr>
        <w:rFonts w:hint="default"/>
        <w:lang w:val="en-US" w:eastAsia="en-US" w:bidi="ar-SA"/>
      </w:rPr>
    </w:lvl>
    <w:lvl w:ilvl="6" w:tentative="0">
      <w:start w:val="0"/>
      <w:numFmt w:val="bullet"/>
      <w:lvlText w:val="•"/>
      <w:lvlJc w:val="left"/>
      <w:pPr>
        <w:ind w:left="5797" w:hanging="300"/>
      </w:pPr>
      <w:rPr>
        <w:rFonts w:hint="default"/>
        <w:lang w:val="en-US" w:eastAsia="en-US" w:bidi="ar-SA"/>
      </w:rPr>
    </w:lvl>
    <w:lvl w:ilvl="7" w:tentative="0">
      <w:start w:val="0"/>
      <w:numFmt w:val="bullet"/>
      <w:lvlText w:val="•"/>
      <w:lvlJc w:val="left"/>
      <w:pPr>
        <w:ind w:left="6687" w:hanging="300"/>
      </w:pPr>
      <w:rPr>
        <w:rFonts w:hint="default"/>
        <w:lang w:val="en-US" w:eastAsia="en-US" w:bidi="ar-SA"/>
      </w:rPr>
    </w:lvl>
    <w:lvl w:ilvl="8" w:tentative="0">
      <w:start w:val="0"/>
      <w:numFmt w:val="bullet"/>
      <w:lvlText w:val="•"/>
      <w:lvlJc w:val="left"/>
      <w:pPr>
        <w:ind w:left="7576" w:hanging="300"/>
      </w:pPr>
      <w:rPr>
        <w:rFonts w:hint="default"/>
        <w:lang w:val="en-US" w:eastAsia="en-US" w:bidi="ar-SA"/>
      </w:rPr>
    </w:lvl>
  </w:abstractNum>
  <w:abstractNum w:abstractNumId="36">
    <w:nsid w:val="629F7852"/>
    <w:multiLevelType w:val="multilevel"/>
    <w:tmpl w:val="629F7852"/>
    <w:lvl w:ilvl="0" w:tentative="0">
      <w:start w:val="10"/>
      <w:numFmt w:val="decimal"/>
      <w:lvlText w:val="%1"/>
      <w:lvlJc w:val="left"/>
      <w:pPr>
        <w:ind w:left="565" w:hanging="401"/>
      </w:pPr>
      <w:rPr>
        <w:rFonts w:hint="default"/>
        <w:lang w:val="en-US" w:eastAsia="en-US" w:bidi="ar-SA"/>
      </w:rPr>
    </w:lvl>
    <w:lvl w:ilvl="1" w:tentative="0">
      <w:start w:val="1"/>
      <w:numFmt w:val="decimal"/>
      <w:lvlText w:val="%1.%2"/>
      <w:lvlJc w:val="left"/>
      <w:pPr>
        <w:ind w:left="565" w:hanging="401"/>
      </w:pPr>
      <w:rPr>
        <w:rFonts w:hint="default" w:ascii="Times New Roman" w:hAnsi="Times New Roman" w:eastAsia="Times New Roman" w:cs="Times New Roman"/>
        <w:b/>
        <w:bCs/>
        <w:i w:val="0"/>
        <w:iCs w:val="0"/>
        <w:spacing w:val="0"/>
        <w:w w:val="99"/>
        <w:sz w:val="20"/>
        <w:szCs w:val="20"/>
        <w:lang w:val="en-US" w:eastAsia="en-US" w:bidi="ar-SA"/>
      </w:rPr>
    </w:lvl>
    <w:lvl w:ilvl="2" w:tentative="0">
      <w:start w:val="0"/>
      <w:numFmt w:val="bullet"/>
      <w:lvlText w:val="•"/>
      <w:lvlJc w:val="left"/>
      <w:pPr>
        <w:ind w:left="2319" w:hanging="401"/>
      </w:pPr>
      <w:rPr>
        <w:rFonts w:hint="default"/>
        <w:lang w:val="en-US" w:eastAsia="en-US" w:bidi="ar-SA"/>
      </w:rPr>
    </w:lvl>
    <w:lvl w:ilvl="3" w:tentative="0">
      <w:start w:val="0"/>
      <w:numFmt w:val="bullet"/>
      <w:lvlText w:val="•"/>
      <w:lvlJc w:val="left"/>
      <w:pPr>
        <w:ind w:left="3198" w:hanging="401"/>
      </w:pPr>
      <w:rPr>
        <w:rFonts w:hint="default"/>
        <w:lang w:val="en-US" w:eastAsia="en-US" w:bidi="ar-SA"/>
      </w:rPr>
    </w:lvl>
    <w:lvl w:ilvl="4" w:tentative="0">
      <w:start w:val="0"/>
      <w:numFmt w:val="bullet"/>
      <w:lvlText w:val="•"/>
      <w:lvlJc w:val="left"/>
      <w:pPr>
        <w:ind w:left="4078" w:hanging="401"/>
      </w:pPr>
      <w:rPr>
        <w:rFonts w:hint="default"/>
        <w:lang w:val="en-US" w:eastAsia="en-US" w:bidi="ar-SA"/>
      </w:rPr>
    </w:lvl>
    <w:lvl w:ilvl="5" w:tentative="0">
      <w:start w:val="0"/>
      <w:numFmt w:val="bullet"/>
      <w:lvlText w:val="•"/>
      <w:lvlJc w:val="left"/>
      <w:pPr>
        <w:ind w:left="4958" w:hanging="401"/>
      </w:pPr>
      <w:rPr>
        <w:rFonts w:hint="default"/>
        <w:lang w:val="en-US" w:eastAsia="en-US" w:bidi="ar-SA"/>
      </w:rPr>
    </w:lvl>
    <w:lvl w:ilvl="6" w:tentative="0">
      <w:start w:val="0"/>
      <w:numFmt w:val="bullet"/>
      <w:lvlText w:val="•"/>
      <w:lvlJc w:val="left"/>
      <w:pPr>
        <w:ind w:left="5837" w:hanging="401"/>
      </w:pPr>
      <w:rPr>
        <w:rFonts w:hint="default"/>
        <w:lang w:val="en-US" w:eastAsia="en-US" w:bidi="ar-SA"/>
      </w:rPr>
    </w:lvl>
    <w:lvl w:ilvl="7" w:tentative="0">
      <w:start w:val="0"/>
      <w:numFmt w:val="bullet"/>
      <w:lvlText w:val="•"/>
      <w:lvlJc w:val="left"/>
      <w:pPr>
        <w:ind w:left="6717" w:hanging="401"/>
      </w:pPr>
      <w:rPr>
        <w:rFonts w:hint="default"/>
        <w:lang w:val="en-US" w:eastAsia="en-US" w:bidi="ar-SA"/>
      </w:rPr>
    </w:lvl>
    <w:lvl w:ilvl="8" w:tentative="0">
      <w:start w:val="0"/>
      <w:numFmt w:val="bullet"/>
      <w:lvlText w:val="•"/>
      <w:lvlJc w:val="left"/>
      <w:pPr>
        <w:ind w:left="7596" w:hanging="401"/>
      </w:pPr>
      <w:rPr>
        <w:rFonts w:hint="default"/>
        <w:lang w:val="en-US" w:eastAsia="en-US" w:bidi="ar-SA"/>
      </w:rPr>
    </w:lvl>
  </w:abstractNum>
  <w:abstractNum w:abstractNumId="37">
    <w:nsid w:val="6D7F6572"/>
    <w:multiLevelType w:val="multilevel"/>
    <w:tmpl w:val="6D7F657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6E625149"/>
    <w:multiLevelType w:val="multilevel"/>
    <w:tmpl w:val="6E62514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9">
    <w:nsid w:val="7179022C"/>
    <w:multiLevelType w:val="multilevel"/>
    <w:tmpl w:val="7179022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0">
    <w:nsid w:val="72183CF9"/>
    <w:multiLevelType w:val="multilevel"/>
    <w:tmpl w:val="72183CF9"/>
    <w:lvl w:ilvl="0" w:tentative="0">
      <w:start w:val="9"/>
      <w:numFmt w:val="decimal"/>
      <w:lvlText w:val="%1"/>
      <w:lvlJc w:val="left"/>
      <w:pPr>
        <w:ind w:left="437" w:hanging="329"/>
      </w:pPr>
      <w:rPr>
        <w:rFonts w:hint="default"/>
        <w:lang w:val="en-US" w:eastAsia="en-US" w:bidi="ar-SA"/>
      </w:rPr>
    </w:lvl>
    <w:lvl w:ilvl="1" w:tentative="0">
      <w:start w:val="1"/>
      <w:numFmt w:val="decimal"/>
      <w:lvlText w:val="%1.%2"/>
      <w:lvlJc w:val="left"/>
      <w:pPr>
        <w:ind w:left="437" w:hanging="329"/>
      </w:pPr>
      <w:rPr>
        <w:rFonts w:hint="default" w:ascii="Times New Roman" w:hAnsi="Times New Roman" w:eastAsia="Times New Roman" w:cs="Times New Roman"/>
        <w:b w:val="0"/>
        <w:bCs w:val="0"/>
        <w:i w:val="0"/>
        <w:iCs w:val="0"/>
        <w:spacing w:val="-1"/>
        <w:w w:val="100"/>
        <w:sz w:val="22"/>
        <w:szCs w:val="22"/>
        <w:lang w:val="en-US" w:eastAsia="en-US" w:bidi="ar-SA"/>
      </w:rPr>
    </w:lvl>
    <w:lvl w:ilvl="2" w:tentative="0">
      <w:start w:val="0"/>
      <w:numFmt w:val="bullet"/>
      <w:lvlText w:val="•"/>
      <w:lvlJc w:val="left"/>
      <w:pPr>
        <w:ind w:left="1409" w:hanging="329"/>
      </w:pPr>
      <w:rPr>
        <w:rFonts w:hint="default"/>
        <w:lang w:val="en-US" w:eastAsia="en-US" w:bidi="ar-SA"/>
      </w:rPr>
    </w:lvl>
    <w:lvl w:ilvl="3" w:tentative="0">
      <w:start w:val="0"/>
      <w:numFmt w:val="bullet"/>
      <w:lvlText w:val="•"/>
      <w:lvlJc w:val="left"/>
      <w:pPr>
        <w:ind w:left="1894" w:hanging="329"/>
      </w:pPr>
      <w:rPr>
        <w:rFonts w:hint="default"/>
        <w:lang w:val="en-US" w:eastAsia="en-US" w:bidi="ar-SA"/>
      </w:rPr>
    </w:lvl>
    <w:lvl w:ilvl="4" w:tentative="0">
      <w:start w:val="0"/>
      <w:numFmt w:val="bullet"/>
      <w:lvlText w:val="•"/>
      <w:lvlJc w:val="left"/>
      <w:pPr>
        <w:ind w:left="2379" w:hanging="329"/>
      </w:pPr>
      <w:rPr>
        <w:rFonts w:hint="default"/>
        <w:lang w:val="en-US" w:eastAsia="en-US" w:bidi="ar-SA"/>
      </w:rPr>
    </w:lvl>
    <w:lvl w:ilvl="5" w:tentative="0">
      <w:start w:val="0"/>
      <w:numFmt w:val="bullet"/>
      <w:lvlText w:val="•"/>
      <w:lvlJc w:val="left"/>
      <w:pPr>
        <w:ind w:left="2864" w:hanging="329"/>
      </w:pPr>
      <w:rPr>
        <w:rFonts w:hint="default"/>
        <w:lang w:val="en-US" w:eastAsia="en-US" w:bidi="ar-SA"/>
      </w:rPr>
    </w:lvl>
    <w:lvl w:ilvl="6" w:tentative="0">
      <w:start w:val="0"/>
      <w:numFmt w:val="bullet"/>
      <w:lvlText w:val="•"/>
      <w:lvlJc w:val="left"/>
      <w:pPr>
        <w:ind w:left="3349" w:hanging="329"/>
      </w:pPr>
      <w:rPr>
        <w:rFonts w:hint="default"/>
        <w:lang w:val="en-US" w:eastAsia="en-US" w:bidi="ar-SA"/>
      </w:rPr>
    </w:lvl>
    <w:lvl w:ilvl="7" w:tentative="0">
      <w:start w:val="0"/>
      <w:numFmt w:val="bullet"/>
      <w:lvlText w:val="•"/>
      <w:lvlJc w:val="left"/>
      <w:pPr>
        <w:ind w:left="3834" w:hanging="329"/>
      </w:pPr>
      <w:rPr>
        <w:rFonts w:hint="default"/>
        <w:lang w:val="en-US" w:eastAsia="en-US" w:bidi="ar-SA"/>
      </w:rPr>
    </w:lvl>
    <w:lvl w:ilvl="8" w:tentative="0">
      <w:start w:val="0"/>
      <w:numFmt w:val="bullet"/>
      <w:lvlText w:val="•"/>
      <w:lvlJc w:val="left"/>
      <w:pPr>
        <w:ind w:left="4319" w:hanging="329"/>
      </w:pPr>
      <w:rPr>
        <w:rFonts w:hint="default"/>
        <w:lang w:val="en-US" w:eastAsia="en-US" w:bidi="ar-SA"/>
      </w:rPr>
    </w:lvl>
  </w:abstractNum>
  <w:abstractNum w:abstractNumId="41">
    <w:nsid w:val="77ECEA79"/>
    <w:multiLevelType w:val="multilevel"/>
    <w:tmpl w:val="77ECEA79"/>
    <w:lvl w:ilvl="0" w:tentative="0">
      <w:start w:val="1"/>
      <w:numFmt w:val="decimal"/>
      <w:lvlText w:val="%1."/>
      <w:lvlJc w:val="left"/>
      <w:pPr>
        <w:ind w:left="364" w:hanging="200"/>
      </w:pPr>
      <w:rPr>
        <w:rFonts w:hint="default" w:ascii="Times New Roman" w:hAnsi="Times New Roman" w:eastAsia="Times New Roman" w:cs="Times New Roman"/>
        <w:b w:val="0"/>
        <w:bCs w:val="0"/>
        <w:i w:val="0"/>
        <w:iCs w:val="0"/>
        <w:spacing w:val="0"/>
        <w:w w:val="99"/>
        <w:sz w:val="20"/>
        <w:szCs w:val="20"/>
        <w:lang w:val="en-US" w:eastAsia="en-US" w:bidi="ar-SA"/>
      </w:rPr>
    </w:lvl>
    <w:lvl w:ilvl="1" w:tentative="0">
      <w:start w:val="0"/>
      <w:numFmt w:val="bullet"/>
      <w:lvlText w:val="•"/>
      <w:lvlJc w:val="left"/>
      <w:pPr>
        <w:ind w:left="1259" w:hanging="200"/>
      </w:pPr>
      <w:rPr>
        <w:rFonts w:hint="default"/>
        <w:lang w:val="en-US" w:eastAsia="en-US" w:bidi="ar-SA"/>
      </w:rPr>
    </w:lvl>
    <w:lvl w:ilvl="2" w:tentative="0">
      <w:start w:val="0"/>
      <w:numFmt w:val="bullet"/>
      <w:lvlText w:val="•"/>
      <w:lvlJc w:val="left"/>
      <w:pPr>
        <w:ind w:left="2159" w:hanging="200"/>
      </w:pPr>
      <w:rPr>
        <w:rFonts w:hint="default"/>
        <w:lang w:val="en-US" w:eastAsia="en-US" w:bidi="ar-SA"/>
      </w:rPr>
    </w:lvl>
    <w:lvl w:ilvl="3" w:tentative="0">
      <w:start w:val="0"/>
      <w:numFmt w:val="bullet"/>
      <w:lvlText w:val="•"/>
      <w:lvlJc w:val="left"/>
      <w:pPr>
        <w:ind w:left="3058" w:hanging="200"/>
      </w:pPr>
      <w:rPr>
        <w:rFonts w:hint="default"/>
        <w:lang w:val="en-US" w:eastAsia="en-US" w:bidi="ar-SA"/>
      </w:rPr>
    </w:lvl>
    <w:lvl w:ilvl="4" w:tentative="0">
      <w:start w:val="0"/>
      <w:numFmt w:val="bullet"/>
      <w:lvlText w:val="•"/>
      <w:lvlJc w:val="left"/>
      <w:pPr>
        <w:ind w:left="3958" w:hanging="200"/>
      </w:pPr>
      <w:rPr>
        <w:rFonts w:hint="default"/>
        <w:lang w:val="en-US" w:eastAsia="en-US" w:bidi="ar-SA"/>
      </w:rPr>
    </w:lvl>
    <w:lvl w:ilvl="5" w:tentative="0">
      <w:start w:val="0"/>
      <w:numFmt w:val="bullet"/>
      <w:lvlText w:val="•"/>
      <w:lvlJc w:val="left"/>
      <w:pPr>
        <w:ind w:left="4858" w:hanging="200"/>
      </w:pPr>
      <w:rPr>
        <w:rFonts w:hint="default"/>
        <w:lang w:val="en-US" w:eastAsia="en-US" w:bidi="ar-SA"/>
      </w:rPr>
    </w:lvl>
    <w:lvl w:ilvl="6" w:tentative="0">
      <w:start w:val="0"/>
      <w:numFmt w:val="bullet"/>
      <w:lvlText w:val="•"/>
      <w:lvlJc w:val="left"/>
      <w:pPr>
        <w:ind w:left="5757" w:hanging="200"/>
      </w:pPr>
      <w:rPr>
        <w:rFonts w:hint="default"/>
        <w:lang w:val="en-US" w:eastAsia="en-US" w:bidi="ar-SA"/>
      </w:rPr>
    </w:lvl>
    <w:lvl w:ilvl="7" w:tentative="0">
      <w:start w:val="0"/>
      <w:numFmt w:val="bullet"/>
      <w:lvlText w:val="•"/>
      <w:lvlJc w:val="left"/>
      <w:pPr>
        <w:ind w:left="6657" w:hanging="200"/>
      </w:pPr>
      <w:rPr>
        <w:rFonts w:hint="default"/>
        <w:lang w:val="en-US" w:eastAsia="en-US" w:bidi="ar-SA"/>
      </w:rPr>
    </w:lvl>
    <w:lvl w:ilvl="8" w:tentative="0">
      <w:start w:val="0"/>
      <w:numFmt w:val="bullet"/>
      <w:lvlText w:val="•"/>
      <w:lvlJc w:val="left"/>
      <w:pPr>
        <w:ind w:left="7556" w:hanging="200"/>
      </w:pPr>
      <w:rPr>
        <w:rFonts w:hint="default"/>
        <w:lang w:val="en-US" w:eastAsia="en-US" w:bidi="ar-SA"/>
      </w:rPr>
    </w:lvl>
  </w:abstractNum>
  <w:abstractNum w:abstractNumId="42">
    <w:nsid w:val="7C246926"/>
    <w:multiLevelType w:val="multilevel"/>
    <w:tmpl w:val="7C246926"/>
    <w:lvl w:ilvl="0" w:tentative="0">
      <w:start w:val="8"/>
      <w:numFmt w:val="decimal"/>
      <w:lvlText w:val="%1"/>
      <w:lvlJc w:val="left"/>
      <w:pPr>
        <w:ind w:left="465" w:hanging="300"/>
      </w:pPr>
      <w:rPr>
        <w:rFonts w:hint="default"/>
        <w:lang w:val="en-US" w:eastAsia="en-US" w:bidi="ar-SA"/>
      </w:rPr>
    </w:lvl>
    <w:lvl w:ilvl="1" w:tentative="0">
      <w:start w:val="1"/>
      <w:numFmt w:val="decimal"/>
      <w:lvlText w:val="%1.%2"/>
      <w:lvlJc w:val="left"/>
      <w:pPr>
        <w:ind w:left="465" w:hanging="300"/>
      </w:pPr>
      <w:rPr>
        <w:rFonts w:hint="default" w:ascii="Times New Roman" w:hAnsi="Times New Roman" w:eastAsia="Times New Roman" w:cs="Times New Roman"/>
        <w:b/>
        <w:bCs/>
        <w:i w:val="0"/>
        <w:iCs w:val="0"/>
        <w:spacing w:val="0"/>
        <w:w w:val="99"/>
        <w:sz w:val="20"/>
        <w:szCs w:val="20"/>
        <w:lang w:val="en-US" w:eastAsia="en-US" w:bidi="ar-SA"/>
      </w:rPr>
    </w:lvl>
    <w:lvl w:ilvl="2" w:tentative="0">
      <w:start w:val="0"/>
      <w:numFmt w:val="bullet"/>
      <w:lvlText w:val="•"/>
      <w:lvlJc w:val="left"/>
      <w:pPr>
        <w:ind w:left="2239" w:hanging="300"/>
      </w:pPr>
      <w:rPr>
        <w:rFonts w:hint="default"/>
        <w:lang w:val="en-US" w:eastAsia="en-US" w:bidi="ar-SA"/>
      </w:rPr>
    </w:lvl>
    <w:lvl w:ilvl="3" w:tentative="0">
      <w:start w:val="0"/>
      <w:numFmt w:val="bullet"/>
      <w:lvlText w:val="•"/>
      <w:lvlJc w:val="left"/>
      <w:pPr>
        <w:ind w:left="3128" w:hanging="300"/>
      </w:pPr>
      <w:rPr>
        <w:rFonts w:hint="default"/>
        <w:lang w:val="en-US" w:eastAsia="en-US" w:bidi="ar-SA"/>
      </w:rPr>
    </w:lvl>
    <w:lvl w:ilvl="4" w:tentative="0">
      <w:start w:val="0"/>
      <w:numFmt w:val="bullet"/>
      <w:lvlText w:val="•"/>
      <w:lvlJc w:val="left"/>
      <w:pPr>
        <w:ind w:left="4018" w:hanging="300"/>
      </w:pPr>
      <w:rPr>
        <w:rFonts w:hint="default"/>
        <w:lang w:val="en-US" w:eastAsia="en-US" w:bidi="ar-SA"/>
      </w:rPr>
    </w:lvl>
    <w:lvl w:ilvl="5" w:tentative="0">
      <w:start w:val="0"/>
      <w:numFmt w:val="bullet"/>
      <w:lvlText w:val="•"/>
      <w:lvlJc w:val="left"/>
      <w:pPr>
        <w:ind w:left="4908" w:hanging="300"/>
      </w:pPr>
      <w:rPr>
        <w:rFonts w:hint="default"/>
        <w:lang w:val="en-US" w:eastAsia="en-US" w:bidi="ar-SA"/>
      </w:rPr>
    </w:lvl>
    <w:lvl w:ilvl="6" w:tentative="0">
      <w:start w:val="0"/>
      <w:numFmt w:val="bullet"/>
      <w:lvlText w:val="•"/>
      <w:lvlJc w:val="left"/>
      <w:pPr>
        <w:ind w:left="5797" w:hanging="300"/>
      </w:pPr>
      <w:rPr>
        <w:rFonts w:hint="default"/>
        <w:lang w:val="en-US" w:eastAsia="en-US" w:bidi="ar-SA"/>
      </w:rPr>
    </w:lvl>
    <w:lvl w:ilvl="7" w:tentative="0">
      <w:start w:val="0"/>
      <w:numFmt w:val="bullet"/>
      <w:lvlText w:val="•"/>
      <w:lvlJc w:val="left"/>
      <w:pPr>
        <w:ind w:left="6687" w:hanging="300"/>
      </w:pPr>
      <w:rPr>
        <w:rFonts w:hint="default"/>
        <w:lang w:val="en-US" w:eastAsia="en-US" w:bidi="ar-SA"/>
      </w:rPr>
    </w:lvl>
    <w:lvl w:ilvl="8" w:tentative="0">
      <w:start w:val="0"/>
      <w:numFmt w:val="bullet"/>
      <w:lvlText w:val="•"/>
      <w:lvlJc w:val="left"/>
      <w:pPr>
        <w:ind w:left="7576" w:hanging="300"/>
      </w:pPr>
      <w:rPr>
        <w:rFonts w:hint="default"/>
        <w:lang w:val="en-US" w:eastAsia="en-US" w:bidi="ar-SA"/>
      </w:rPr>
    </w:lvl>
  </w:abstractNum>
  <w:num w:numId="1">
    <w:abstractNumId w:val="13"/>
  </w:num>
  <w:num w:numId="2">
    <w:abstractNumId w:val="10"/>
  </w:num>
  <w:num w:numId="3">
    <w:abstractNumId w:val="32"/>
  </w:num>
  <w:num w:numId="4">
    <w:abstractNumId w:val="7"/>
  </w:num>
  <w:num w:numId="5">
    <w:abstractNumId w:val="5"/>
  </w:num>
  <w:num w:numId="6">
    <w:abstractNumId w:val="16"/>
  </w:num>
  <w:num w:numId="7">
    <w:abstractNumId w:val="19"/>
  </w:num>
  <w:num w:numId="8">
    <w:abstractNumId w:val="40"/>
  </w:num>
  <w:num w:numId="9">
    <w:abstractNumId w:val="14"/>
  </w:num>
  <w:num w:numId="10">
    <w:abstractNumId w:val="1"/>
  </w:num>
  <w:num w:numId="11">
    <w:abstractNumId w:val="20"/>
  </w:num>
  <w:num w:numId="12">
    <w:abstractNumId w:val="33"/>
  </w:num>
  <w:num w:numId="13">
    <w:abstractNumId w:val="9"/>
  </w:num>
  <w:num w:numId="14">
    <w:abstractNumId w:val="28"/>
  </w:num>
  <w:num w:numId="15">
    <w:abstractNumId w:val="35"/>
  </w:num>
  <w:num w:numId="16">
    <w:abstractNumId w:val="17"/>
  </w:num>
  <w:num w:numId="17">
    <w:abstractNumId w:val="27"/>
  </w:num>
  <w:num w:numId="18">
    <w:abstractNumId w:val="15"/>
  </w:num>
  <w:num w:numId="19">
    <w:abstractNumId w:val="0"/>
  </w:num>
  <w:num w:numId="20">
    <w:abstractNumId w:val="31"/>
  </w:num>
  <w:num w:numId="21">
    <w:abstractNumId w:val="11"/>
  </w:num>
  <w:num w:numId="22">
    <w:abstractNumId w:val="21"/>
  </w:num>
  <w:num w:numId="23">
    <w:abstractNumId w:val="18"/>
  </w:num>
  <w:num w:numId="24">
    <w:abstractNumId w:val="4"/>
  </w:num>
  <w:num w:numId="25">
    <w:abstractNumId w:val="8"/>
  </w:num>
  <w:num w:numId="26">
    <w:abstractNumId w:val="38"/>
  </w:num>
  <w:num w:numId="27">
    <w:abstractNumId w:val="12"/>
  </w:num>
  <w:num w:numId="28">
    <w:abstractNumId w:val="37"/>
  </w:num>
  <w:num w:numId="29">
    <w:abstractNumId w:val="3"/>
  </w:num>
  <w:num w:numId="30">
    <w:abstractNumId w:val="42"/>
  </w:num>
  <w:num w:numId="31">
    <w:abstractNumId w:val="41"/>
  </w:num>
  <w:num w:numId="32">
    <w:abstractNumId w:val="25"/>
  </w:num>
  <w:num w:numId="33">
    <w:abstractNumId w:val="26"/>
  </w:num>
  <w:num w:numId="34">
    <w:abstractNumId w:val="22"/>
  </w:num>
  <w:num w:numId="35">
    <w:abstractNumId w:val="29"/>
  </w:num>
  <w:num w:numId="36">
    <w:abstractNumId w:val="34"/>
  </w:num>
  <w:num w:numId="37">
    <w:abstractNumId w:val="30"/>
  </w:num>
  <w:num w:numId="38">
    <w:abstractNumId w:val="39"/>
  </w:num>
  <w:num w:numId="39">
    <w:abstractNumId w:val="24"/>
  </w:num>
  <w:num w:numId="40">
    <w:abstractNumId w:val="6"/>
  </w:num>
  <w:num w:numId="41">
    <w:abstractNumId w:val="36"/>
  </w:num>
  <w:num w:numId="42">
    <w:abstractNumId w:val="2"/>
  </w:num>
  <w:num w:numId="4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compatSetting w:name="compatibilityMode" w:uri="http://schemas.microsoft.com/office/word" w:val="14"/>
  </w:compat>
  <w:rsids>
    <w:rsidRoot w:val="00532AB9"/>
    <w:rsid w:val="000D5972"/>
    <w:rsid w:val="001367F8"/>
    <w:rsid w:val="001D1FC7"/>
    <w:rsid w:val="002E3968"/>
    <w:rsid w:val="0031796B"/>
    <w:rsid w:val="00342BDB"/>
    <w:rsid w:val="00532AB9"/>
    <w:rsid w:val="005E47B4"/>
    <w:rsid w:val="005F5522"/>
    <w:rsid w:val="00691B76"/>
    <w:rsid w:val="006E6E4C"/>
    <w:rsid w:val="009C3AAF"/>
    <w:rsid w:val="00A34EFA"/>
    <w:rsid w:val="00AE0903"/>
    <w:rsid w:val="00D70723"/>
    <w:rsid w:val="00D81B98"/>
    <w:rsid w:val="00DA1945"/>
    <w:rsid w:val="00EE76C3"/>
    <w:rsid w:val="00EF2B8F"/>
    <w:rsid w:val="1D9D6380"/>
    <w:rsid w:val="1EE8740E"/>
    <w:rsid w:val="446F32D1"/>
    <w:rsid w:val="5EE266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22"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iPriority="99" w:semiHidden="0" w:name="HTML Code"/>
    <w:lsdException w:unhideWhenUsed="0" w:uiPriority="0" w:semiHidden="0" w:name="HTML Definition"/>
    <w:lsdException w:unhideWhenUsed="0" w:uiPriority="0" w:semiHidden="0" w:name="HTML Keyboard"/>
    <w:lsdException w:qFormat="1" w:uiPriority="99"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spacing w:before="75"/>
      <w:jc w:val="center"/>
      <w:outlineLvl w:val="0"/>
    </w:pPr>
    <w:rPr>
      <w:b/>
      <w:bCs/>
      <w:sz w:val="24"/>
      <w:szCs w:val="24"/>
    </w:rPr>
  </w:style>
  <w:style w:type="paragraph" w:styleId="3">
    <w:name w:val="heading 2"/>
    <w:basedOn w:val="1"/>
    <w:link w:val="20"/>
    <w:qFormat/>
    <w:uiPriority w:val="1"/>
    <w:pPr>
      <w:ind w:left="463" w:hanging="298"/>
      <w:outlineLvl w:val="1"/>
    </w:pPr>
    <w:rPr>
      <w:b/>
      <w:bCs/>
      <w:sz w:val="20"/>
      <w:szCs w:val="20"/>
    </w:rPr>
  </w:style>
  <w:style w:type="paragraph" w:styleId="4">
    <w:name w:val="heading 3"/>
    <w:next w:val="1"/>
    <w:semiHidden/>
    <w:unhideWhenUsed/>
    <w:qFormat/>
    <w:uiPriority w:val="0"/>
    <w:pPr>
      <w:spacing w:beforeAutospacing="1" w:afterAutospacing="1"/>
      <w:outlineLvl w:val="2"/>
    </w:pPr>
    <w:rPr>
      <w:rFonts w:hint="eastAsia" w:ascii="SimSun" w:hAnsi="SimSun" w:eastAsia="SimSun" w:cs="Times New Roman"/>
      <w:b/>
      <w:bCs/>
      <w:sz w:val="27"/>
      <w:szCs w:val="27"/>
      <w:lang w:val="en-US" w:eastAsia="zh-CN" w:bidi="ar-SA"/>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ody Text"/>
    <w:basedOn w:val="1"/>
    <w:link w:val="19"/>
    <w:qFormat/>
    <w:uiPriority w:val="1"/>
    <w:rPr>
      <w:sz w:val="20"/>
      <w:szCs w:val="20"/>
    </w:rPr>
  </w:style>
  <w:style w:type="character" w:styleId="8">
    <w:name w:val="Emphasis"/>
    <w:basedOn w:val="5"/>
    <w:qFormat/>
    <w:uiPriority w:val="20"/>
    <w:rPr>
      <w:i/>
      <w:iCs/>
    </w:rPr>
  </w:style>
  <w:style w:type="character" w:styleId="9">
    <w:name w:val="HTML Code"/>
    <w:basedOn w:val="5"/>
    <w:unhideWhenUsed/>
    <w:uiPriority w:val="99"/>
    <w:rPr>
      <w:rFonts w:ascii="Courier New" w:hAnsi="Courier New" w:eastAsia="Times New Roman" w:cs="Courier New"/>
      <w:sz w:val="20"/>
      <w:szCs w:val="20"/>
    </w:rPr>
  </w:style>
  <w:style w:type="paragraph" w:styleId="10">
    <w:name w:val="HTML Preformatted"/>
    <w:basedOn w:val="1"/>
    <w:link w:val="21"/>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rPr>
  </w:style>
  <w:style w:type="character" w:styleId="11">
    <w:name w:val="Hyperlink"/>
    <w:basedOn w:val="5"/>
    <w:qFormat/>
    <w:uiPriority w:val="0"/>
    <w:rPr>
      <w:color w:val="0000FF" w:themeColor="hyperlink"/>
      <w:u w:val="single"/>
      <w14:textFill>
        <w14:solidFill>
          <w14:schemeClr w14:val="hlink"/>
        </w14:solidFill>
      </w14:textFill>
    </w:rPr>
  </w:style>
  <w:style w:type="paragraph" w:styleId="12">
    <w:name w:val="Normal (Web)"/>
    <w:qFormat/>
    <w:uiPriority w:val="99"/>
    <w:pPr>
      <w:spacing w:beforeAutospacing="1" w:afterAutospacing="1"/>
    </w:pPr>
    <w:rPr>
      <w:rFonts w:ascii="Times New Roman" w:hAnsi="Times New Roman" w:eastAsia="SimSun" w:cs="Times New Roman"/>
      <w:sz w:val="24"/>
      <w:szCs w:val="24"/>
      <w:lang w:val="en-US" w:eastAsia="zh-CN" w:bidi="ar-SA"/>
    </w:rPr>
  </w:style>
  <w:style w:type="character" w:styleId="13">
    <w:name w:val="Strong"/>
    <w:basedOn w:val="5"/>
    <w:qFormat/>
    <w:uiPriority w:val="22"/>
    <w:rPr>
      <w:b/>
      <w:bCs/>
    </w:rPr>
  </w:style>
  <w:style w:type="paragraph" w:styleId="14">
    <w:name w:val="Title"/>
    <w:basedOn w:val="1"/>
    <w:qFormat/>
    <w:uiPriority w:val="1"/>
    <w:pPr>
      <w:ind w:left="146"/>
      <w:jc w:val="center"/>
    </w:pPr>
    <w:rPr>
      <w:b/>
      <w:bCs/>
      <w:sz w:val="40"/>
      <w:szCs w:val="40"/>
    </w:rPr>
  </w:style>
  <w:style w:type="table" w:customStyle="1" w:styleId="15">
    <w:name w:val="Table Normal1"/>
    <w:semiHidden/>
    <w:unhideWhenUsed/>
    <w:qFormat/>
    <w:uiPriority w:val="2"/>
    <w:tblPr>
      <w:tblCellMar>
        <w:top w:w="0" w:type="dxa"/>
        <w:left w:w="0" w:type="dxa"/>
        <w:bottom w:w="0" w:type="dxa"/>
        <w:right w:w="0" w:type="dxa"/>
      </w:tblCellMar>
    </w:tblPr>
  </w:style>
  <w:style w:type="paragraph" w:styleId="16">
    <w:name w:val="List Paragraph"/>
    <w:basedOn w:val="1"/>
    <w:qFormat/>
    <w:uiPriority w:val="1"/>
    <w:pPr>
      <w:ind w:left="313" w:hanging="148"/>
    </w:pPr>
  </w:style>
  <w:style w:type="paragraph" w:customStyle="1" w:styleId="17">
    <w:name w:val="Table Paragraph"/>
    <w:basedOn w:val="1"/>
    <w:qFormat/>
    <w:uiPriority w:val="1"/>
    <w:pPr>
      <w:ind w:left="107"/>
    </w:pPr>
  </w:style>
  <w:style w:type="paragraph" w:customStyle="1" w:styleId="18">
    <w:name w:val="pdq2pg_selectionanchorcontainer"/>
    <w:basedOn w:val="1"/>
    <w:uiPriority w:val="0"/>
    <w:pPr>
      <w:widowControl/>
      <w:autoSpaceDE/>
      <w:autoSpaceDN/>
      <w:spacing w:before="100" w:beforeAutospacing="1" w:after="100" w:afterAutospacing="1"/>
    </w:pPr>
    <w:rPr>
      <w:sz w:val="24"/>
      <w:szCs w:val="24"/>
    </w:rPr>
  </w:style>
  <w:style w:type="character" w:customStyle="1" w:styleId="19">
    <w:name w:val="Body Text Char"/>
    <w:basedOn w:val="5"/>
    <w:link w:val="7"/>
    <w:qFormat/>
    <w:uiPriority w:val="1"/>
    <w:rPr>
      <w:rFonts w:eastAsia="Times New Roman"/>
    </w:rPr>
  </w:style>
  <w:style w:type="character" w:customStyle="1" w:styleId="20">
    <w:name w:val="Heading 2 Char"/>
    <w:basedOn w:val="5"/>
    <w:link w:val="3"/>
    <w:qFormat/>
    <w:uiPriority w:val="1"/>
    <w:rPr>
      <w:rFonts w:eastAsia="Times New Roman"/>
      <w:b/>
      <w:bCs/>
    </w:rPr>
  </w:style>
  <w:style w:type="character" w:customStyle="1" w:styleId="21">
    <w:name w:val="HTML Preformatted Char"/>
    <w:basedOn w:val="5"/>
    <w:link w:val="10"/>
    <w:qFormat/>
    <w:uiPriority w:val="99"/>
    <w:rPr>
      <w:rFonts w:ascii="Courier New" w:hAnsi="Courier New" w:eastAsia="Times New Roman" w:cs="Courier New"/>
    </w:rPr>
  </w:style>
  <w:style w:type="character" w:customStyle="1" w:styleId="22">
    <w:name w:val="contents"/>
    <w:basedOn w:val="5"/>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10.png"/><Relationship Id="rId13" Type="http://schemas.openxmlformats.org/officeDocument/2006/relationships/image" Target="../NULL"/><Relationship Id="rId12" Type="http://schemas.openxmlformats.org/officeDocument/2006/relationships/image" Target="media/image8.jpeg"/><Relationship Id="rId11" Type="http://schemas.openxmlformats.org/officeDocument/2006/relationships/image" Target="media/image7.jpe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Grizli777</Company>
  <Pages>115</Pages>
  <Words>34558</Words>
  <Characters>218796</Characters>
  <Lines>1821</Lines>
  <Paragraphs>512</Paragraphs>
  <TotalTime>185</TotalTime>
  <ScaleCrop>false</ScaleCrop>
  <LinksUpToDate>false</LinksUpToDate>
  <CharactersWithSpaces>252982</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2026-09-17T05:11:00Z</dcterms:created>
  <dc:creator>Joshi Rushitha</dc:creator>
  <cp:lastModifiedBy>Joshi rushitha Kasthuri</cp:lastModifiedBy>
  <dcterms:modified xsi:type="dcterms:W3CDTF">2026-10-01T04:53:29Z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2025-11-07T00:00:00Z</vt:filetime>
  </property>
  <property fmtid="{D5CDD505-2E9C-101B-9397-08002B2CF9AE}" pid="4" name="LastSaved">
    <vt:filetime>2026-09-17T00:00:00Z</vt:filetime>
  </property>
  <property fmtid="{D5CDD505-2E9C-101B-9397-08002B2CF9AE}" pid="5" name="SourceModified">
    <vt:lpwstr>D:20251107010503+05'30'</vt:lpwstr>
  </property>
  <property fmtid="{D5CDD505-2E9C-101B-9397-08002B2CF9AE}" pid="6" name="KSOTemplateDocerSaveRecord">
    <vt:lpwstr>eyJoZGlkIjoiMGIxYmY4ODAxZDFmMDAyNjAzOWZkMTNmNTZmNTg4YmMiLCJ1c2VySWQiOiI1Njc2NDE1MTM2MTgifQ==</vt:lpwstr>
  </property>
  <property fmtid="{D5CDD505-2E9C-101B-9397-08002B2CF9AE}" pid="7" name="KSOProductBuildVer">
    <vt:lpwstr>1033-12.1.0.28485</vt:lpwstr>
  </property>
  <property fmtid="{D5CDD505-2E9C-101B-9397-08002B2CF9AE}" pid="8" name="ICV">
    <vt:lpwstr>8B046973BA1B4AC18ED39A7FCE4E8B26_13</vt:lpwstr>
  </property>
</Properties>
</file>